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61026C" w14:textId="77777777" w:rsidR="00A53306" w:rsidRPr="009F440C" w:rsidRDefault="00A53306" w:rsidP="00A53306">
      <w:pPr>
        <w:spacing w:before="20" w:after="20" w:line="360" w:lineRule="auto"/>
        <w:ind w:right="567"/>
        <w:jc w:val="center"/>
        <w:rPr>
          <w:rFonts w:ascii="Impact" w:hAnsi="Impact"/>
          <w:sz w:val="48"/>
          <w:szCs w:val="48"/>
        </w:rPr>
      </w:pPr>
      <w:bookmarkStart w:id="0" w:name="_Hlk119318916"/>
      <w:r w:rsidRPr="009F440C">
        <w:rPr>
          <w:rFonts w:ascii="Impact" w:hAnsi="Impact"/>
          <w:sz w:val="48"/>
          <w:szCs w:val="48"/>
        </w:rPr>
        <w:t xml:space="preserve">AR Pocket Trainer </w:t>
      </w:r>
    </w:p>
    <w:p w14:paraId="75A6AC11" w14:textId="77777777" w:rsidR="00A53306" w:rsidRPr="009F440C" w:rsidRDefault="00A53306" w:rsidP="00A53306">
      <w:pPr>
        <w:pStyle w:val="BodyText"/>
        <w:spacing w:before="20" w:after="20" w:line="360" w:lineRule="auto"/>
        <w:ind w:right="567"/>
        <w:rPr>
          <w:sz w:val="20"/>
        </w:rPr>
      </w:pPr>
    </w:p>
    <w:p w14:paraId="16240948" w14:textId="77777777" w:rsidR="00A53306" w:rsidRPr="009F440C" w:rsidRDefault="00A53306" w:rsidP="00A53306">
      <w:pPr>
        <w:pStyle w:val="BodyText"/>
        <w:spacing w:before="20" w:after="20" w:line="360" w:lineRule="auto"/>
        <w:ind w:right="567"/>
        <w:rPr>
          <w:sz w:val="20"/>
        </w:rPr>
      </w:pPr>
    </w:p>
    <w:p w14:paraId="7F84C16E" w14:textId="77777777" w:rsidR="00A53306" w:rsidRPr="009F440C" w:rsidRDefault="00A53306" w:rsidP="00A53306">
      <w:pPr>
        <w:pStyle w:val="BodyText"/>
        <w:spacing w:before="20" w:after="20" w:line="360" w:lineRule="auto"/>
        <w:ind w:right="567"/>
        <w:rPr>
          <w:sz w:val="20"/>
        </w:rPr>
      </w:pPr>
    </w:p>
    <w:p w14:paraId="22FD9498" w14:textId="77777777" w:rsidR="00A53306" w:rsidRPr="009F440C" w:rsidRDefault="00A53306" w:rsidP="00A53306">
      <w:pPr>
        <w:pStyle w:val="BodyText"/>
        <w:spacing w:before="20" w:after="20" w:line="360" w:lineRule="auto"/>
        <w:ind w:right="567"/>
        <w:rPr>
          <w:sz w:val="20"/>
        </w:rPr>
      </w:pPr>
    </w:p>
    <w:p w14:paraId="753A59F7" w14:textId="77777777" w:rsidR="00A53306" w:rsidRPr="009F440C" w:rsidRDefault="00A53306" w:rsidP="00A53306">
      <w:pPr>
        <w:pStyle w:val="BodyText"/>
        <w:spacing w:before="20" w:after="20" w:line="360" w:lineRule="auto"/>
        <w:ind w:right="567"/>
        <w:jc w:val="center"/>
        <w:rPr>
          <w:b/>
          <w:szCs w:val="32"/>
        </w:rPr>
      </w:pPr>
      <w:r w:rsidRPr="009F440C">
        <w:rPr>
          <w:b/>
          <w:szCs w:val="32"/>
        </w:rPr>
        <w:t>MALIK MUNEEB SHAHID</w:t>
      </w:r>
    </w:p>
    <w:p w14:paraId="5A9A5543" w14:textId="77777777" w:rsidR="00A53306" w:rsidRPr="009F440C" w:rsidRDefault="00A53306" w:rsidP="00A53306">
      <w:pPr>
        <w:pStyle w:val="BodyText"/>
        <w:spacing w:before="20" w:after="20" w:line="360" w:lineRule="auto"/>
        <w:ind w:right="567"/>
        <w:jc w:val="center"/>
        <w:rPr>
          <w:b/>
          <w:szCs w:val="32"/>
        </w:rPr>
      </w:pPr>
      <w:r w:rsidRPr="009F440C">
        <w:rPr>
          <w:b/>
          <w:szCs w:val="32"/>
        </w:rPr>
        <w:t>JUNAID AHMED</w:t>
      </w:r>
    </w:p>
    <w:p w14:paraId="6DC5C0FB" w14:textId="77777777" w:rsidR="00A53306" w:rsidRPr="009F440C" w:rsidRDefault="00A53306" w:rsidP="00A53306">
      <w:pPr>
        <w:pStyle w:val="BodyText"/>
        <w:spacing w:before="20" w:after="20" w:line="360" w:lineRule="auto"/>
        <w:ind w:right="567"/>
        <w:rPr>
          <w:sz w:val="20"/>
        </w:rPr>
      </w:pPr>
    </w:p>
    <w:p w14:paraId="56894EA0" w14:textId="77777777" w:rsidR="00A53306" w:rsidRPr="009F440C" w:rsidRDefault="00A53306" w:rsidP="00A53306">
      <w:pPr>
        <w:pStyle w:val="BodyText"/>
        <w:spacing w:before="20" w:after="20" w:line="360" w:lineRule="auto"/>
        <w:ind w:right="567"/>
        <w:jc w:val="center"/>
        <w:rPr>
          <w:sz w:val="20"/>
        </w:rPr>
      </w:pPr>
    </w:p>
    <w:p w14:paraId="6C9A2A43" w14:textId="77777777" w:rsidR="00A53306" w:rsidRPr="009F440C" w:rsidRDefault="00A53306" w:rsidP="00A53306">
      <w:pPr>
        <w:pStyle w:val="BodyText"/>
        <w:spacing w:before="20" w:after="20" w:line="360" w:lineRule="auto"/>
        <w:ind w:right="567"/>
        <w:jc w:val="center"/>
        <w:rPr>
          <w:sz w:val="20"/>
        </w:rPr>
      </w:pPr>
    </w:p>
    <w:p w14:paraId="715439E2" w14:textId="77777777" w:rsidR="00A53306" w:rsidRPr="009F440C" w:rsidRDefault="00A53306" w:rsidP="00A53306">
      <w:pPr>
        <w:pStyle w:val="BodyText"/>
        <w:spacing w:line="360" w:lineRule="auto"/>
      </w:pPr>
      <w:r w:rsidRPr="009F440C">
        <w:rPr>
          <w:noProof/>
        </w:rPr>
        <w:drawing>
          <wp:anchor distT="0" distB="0" distL="0" distR="0" simplePos="0" relativeHeight="251659264" behindDoc="0" locked="0" layoutInCell="1" allowOverlap="1" wp14:anchorId="0A9BE6DB" wp14:editId="77E484F3">
            <wp:simplePos x="0" y="0"/>
            <wp:positionH relativeFrom="margin">
              <wp:posOffset>1881963</wp:posOffset>
            </wp:positionH>
            <wp:positionV relativeFrom="paragraph">
              <wp:posOffset>7930</wp:posOffset>
            </wp:positionV>
            <wp:extent cx="1222744" cy="1309976"/>
            <wp:effectExtent l="0" t="0" r="0" b="5080"/>
            <wp:wrapNone/>
            <wp:docPr id="1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2.jpeg"/>
                    <pic:cNvPicPr>
                      <a:picLocks noChangeAspect="1"/>
                    </pic:cNvPicPr>
                  </pic:nvPicPr>
                  <pic:blipFill>
                    <a:blip r:embed="rId8" cstate="print"/>
                    <a:srcRect l="707" t="3194" r="5596" b="3497"/>
                    <a:stretch>
                      <a:fillRect/>
                    </a:stretch>
                  </pic:blipFill>
                  <pic:spPr>
                    <a:xfrm>
                      <a:off x="0" y="0"/>
                      <a:ext cx="1224245" cy="1311584"/>
                    </a:xfrm>
                    <a:prstGeom prst="rect">
                      <a:avLst/>
                    </a:prstGeom>
                    <a:ln>
                      <a:noFill/>
                    </a:ln>
                  </pic:spPr>
                </pic:pic>
              </a:graphicData>
            </a:graphic>
            <wp14:sizeRelH relativeFrom="margin">
              <wp14:pctWidth>0</wp14:pctWidth>
            </wp14:sizeRelH>
            <wp14:sizeRelV relativeFrom="margin">
              <wp14:pctHeight>0</wp14:pctHeight>
            </wp14:sizeRelV>
          </wp:anchor>
        </w:drawing>
      </w:r>
    </w:p>
    <w:p w14:paraId="473D8285" w14:textId="77777777" w:rsidR="00A53306" w:rsidRPr="009F440C" w:rsidRDefault="00A53306" w:rsidP="00A53306">
      <w:pPr>
        <w:pStyle w:val="BodyText"/>
        <w:spacing w:before="20" w:after="20" w:line="360" w:lineRule="auto"/>
        <w:ind w:right="567"/>
        <w:jc w:val="center"/>
        <w:rPr>
          <w:sz w:val="20"/>
        </w:rPr>
      </w:pPr>
    </w:p>
    <w:p w14:paraId="1DC5060E" w14:textId="77777777" w:rsidR="00A53306" w:rsidRPr="009F440C" w:rsidRDefault="00A53306" w:rsidP="00A53306">
      <w:pPr>
        <w:pStyle w:val="BodyText"/>
        <w:spacing w:before="20" w:after="20" w:line="360" w:lineRule="auto"/>
        <w:ind w:right="567"/>
        <w:jc w:val="center"/>
        <w:rPr>
          <w:sz w:val="20"/>
        </w:rPr>
      </w:pPr>
      <w:r w:rsidRPr="009F440C">
        <w:rPr>
          <w:sz w:val="20"/>
        </w:rPr>
        <w:t xml:space="preserve"> </w:t>
      </w:r>
    </w:p>
    <w:p w14:paraId="2A86037B" w14:textId="77777777" w:rsidR="00A53306" w:rsidRPr="009F440C" w:rsidRDefault="00A53306" w:rsidP="00A53306">
      <w:pPr>
        <w:pStyle w:val="BodyText"/>
        <w:spacing w:before="20" w:after="20" w:line="360" w:lineRule="auto"/>
        <w:ind w:right="567"/>
        <w:rPr>
          <w:sz w:val="20"/>
        </w:rPr>
      </w:pPr>
    </w:p>
    <w:p w14:paraId="72404898" w14:textId="77777777" w:rsidR="00A53306" w:rsidRPr="009F440C" w:rsidRDefault="00A53306" w:rsidP="00A53306">
      <w:pPr>
        <w:pStyle w:val="BodyText"/>
        <w:spacing w:before="20" w:after="20" w:line="360" w:lineRule="auto"/>
        <w:ind w:right="567"/>
        <w:rPr>
          <w:sz w:val="20"/>
        </w:rPr>
      </w:pPr>
    </w:p>
    <w:p w14:paraId="272DD0ED" w14:textId="77777777" w:rsidR="00A53306" w:rsidRPr="009F440C" w:rsidRDefault="00A53306" w:rsidP="00A53306">
      <w:pPr>
        <w:pStyle w:val="BodyText"/>
        <w:spacing w:before="20" w:after="20" w:line="360" w:lineRule="auto"/>
        <w:ind w:right="567"/>
        <w:rPr>
          <w:b/>
          <w:bCs/>
          <w:sz w:val="36"/>
          <w:szCs w:val="36"/>
        </w:rPr>
      </w:pPr>
    </w:p>
    <w:p w14:paraId="23B4E88B" w14:textId="77777777" w:rsidR="00A53306" w:rsidRPr="009F440C" w:rsidRDefault="00A53306" w:rsidP="00A53306">
      <w:pPr>
        <w:pStyle w:val="BodyText"/>
        <w:spacing w:before="20" w:after="20" w:line="360" w:lineRule="auto"/>
        <w:ind w:right="567"/>
        <w:rPr>
          <w:b/>
          <w:bCs/>
          <w:sz w:val="36"/>
          <w:szCs w:val="36"/>
        </w:rPr>
      </w:pPr>
    </w:p>
    <w:p w14:paraId="6E49EB2B" w14:textId="77777777" w:rsidR="00A53306" w:rsidRPr="009F440C" w:rsidRDefault="00A53306" w:rsidP="00A53306">
      <w:pPr>
        <w:pStyle w:val="BodyText"/>
        <w:spacing w:before="20" w:after="20" w:line="360" w:lineRule="auto"/>
        <w:ind w:right="567"/>
        <w:rPr>
          <w:b/>
          <w:bCs/>
          <w:sz w:val="36"/>
          <w:szCs w:val="36"/>
        </w:rPr>
      </w:pPr>
    </w:p>
    <w:p w14:paraId="24CFC630" w14:textId="77777777" w:rsidR="00A53306" w:rsidRPr="009F440C" w:rsidRDefault="00A53306" w:rsidP="00A53306">
      <w:pPr>
        <w:pStyle w:val="BodyText"/>
        <w:spacing w:before="20" w:after="20" w:line="360" w:lineRule="auto"/>
        <w:ind w:right="567"/>
        <w:rPr>
          <w:b/>
          <w:bCs/>
          <w:sz w:val="36"/>
          <w:szCs w:val="36"/>
        </w:rPr>
      </w:pPr>
    </w:p>
    <w:p w14:paraId="51F2D2C3" w14:textId="77777777" w:rsidR="00A53306" w:rsidRPr="009F440C" w:rsidRDefault="00A53306" w:rsidP="00A53306">
      <w:pPr>
        <w:pStyle w:val="BodyText"/>
        <w:spacing w:before="20" w:after="20" w:line="360" w:lineRule="auto"/>
        <w:ind w:right="567"/>
        <w:rPr>
          <w:b/>
          <w:bCs/>
          <w:sz w:val="36"/>
          <w:szCs w:val="36"/>
        </w:rPr>
      </w:pPr>
    </w:p>
    <w:p w14:paraId="6B8C6CF0" w14:textId="77777777" w:rsidR="00A53306" w:rsidRPr="009F440C" w:rsidRDefault="00A53306" w:rsidP="00A53306">
      <w:pPr>
        <w:pStyle w:val="BodyText"/>
        <w:spacing w:before="20" w:after="20" w:line="360" w:lineRule="auto"/>
        <w:ind w:right="567"/>
        <w:jc w:val="center"/>
        <w:rPr>
          <w:rFonts w:ascii="Impact" w:hAnsi="Impact"/>
          <w:sz w:val="32"/>
          <w:szCs w:val="32"/>
        </w:rPr>
      </w:pPr>
      <w:r w:rsidRPr="009F440C">
        <w:rPr>
          <w:rFonts w:ascii="Impact" w:hAnsi="Impact"/>
          <w:sz w:val="32"/>
          <w:szCs w:val="32"/>
        </w:rPr>
        <w:t>DEPARTMENT OF COMPUTER SCIENCES</w:t>
      </w:r>
    </w:p>
    <w:p w14:paraId="053C14D3" w14:textId="77777777" w:rsidR="00A53306" w:rsidRPr="009F440C" w:rsidRDefault="00A53306" w:rsidP="00A53306">
      <w:pPr>
        <w:pStyle w:val="BodyText"/>
        <w:spacing w:before="20" w:after="20" w:line="360" w:lineRule="auto"/>
        <w:ind w:right="567"/>
        <w:jc w:val="center"/>
        <w:rPr>
          <w:rFonts w:ascii="Impact" w:hAnsi="Impact"/>
          <w:b/>
          <w:sz w:val="36"/>
          <w:szCs w:val="36"/>
        </w:rPr>
      </w:pPr>
      <w:r w:rsidRPr="009F440C">
        <w:rPr>
          <w:rFonts w:ascii="Impact" w:hAnsi="Impact"/>
          <w:b/>
          <w:sz w:val="36"/>
          <w:szCs w:val="36"/>
        </w:rPr>
        <w:t>COMSATS UNIVERSITY ISLAMABAD,</w:t>
      </w:r>
    </w:p>
    <w:p w14:paraId="6CF789D6" w14:textId="4A0B1EFE" w:rsidR="00A53306" w:rsidRPr="009F440C" w:rsidRDefault="00A53306" w:rsidP="00A53306">
      <w:pPr>
        <w:pStyle w:val="BodyText"/>
        <w:spacing w:before="20" w:after="20" w:line="360" w:lineRule="auto"/>
        <w:ind w:right="567"/>
        <w:jc w:val="center"/>
        <w:rPr>
          <w:rFonts w:ascii="Impact" w:hAnsi="Impact"/>
          <w:sz w:val="32"/>
          <w:szCs w:val="32"/>
        </w:rPr>
      </w:pPr>
      <w:r w:rsidRPr="009F440C">
        <w:rPr>
          <w:rFonts w:ascii="Impact" w:hAnsi="Impact"/>
          <w:sz w:val="32"/>
          <w:szCs w:val="32"/>
        </w:rPr>
        <w:t>ATTOCK CAMPUS – PAKISTAN</w:t>
      </w:r>
    </w:p>
    <w:p w14:paraId="27B0C8FF" w14:textId="441BA67E" w:rsidR="00BE7468" w:rsidRPr="009F440C" w:rsidRDefault="00BE7468" w:rsidP="00A53306">
      <w:pPr>
        <w:pStyle w:val="BodyText"/>
        <w:spacing w:before="20" w:after="20" w:line="360" w:lineRule="auto"/>
        <w:ind w:right="567"/>
        <w:jc w:val="center"/>
        <w:rPr>
          <w:rFonts w:ascii="Impact" w:hAnsi="Impact"/>
          <w:szCs w:val="32"/>
        </w:rPr>
      </w:pPr>
    </w:p>
    <w:p w14:paraId="73CF1107" w14:textId="69CD30E7" w:rsidR="00BE7468" w:rsidRPr="009F440C" w:rsidRDefault="00BE7468" w:rsidP="00A53306">
      <w:pPr>
        <w:pStyle w:val="BodyText"/>
        <w:spacing w:before="20" w:after="20" w:line="360" w:lineRule="auto"/>
        <w:ind w:right="567"/>
        <w:jc w:val="center"/>
        <w:rPr>
          <w:rFonts w:ascii="Impact" w:hAnsi="Impact"/>
          <w:szCs w:val="32"/>
        </w:rPr>
      </w:pPr>
    </w:p>
    <w:p w14:paraId="7FD9F564" w14:textId="77777777" w:rsidR="00BE7468" w:rsidRPr="009F440C" w:rsidRDefault="00BE7468" w:rsidP="00A53306">
      <w:pPr>
        <w:pStyle w:val="BodyText"/>
        <w:spacing w:before="20" w:after="20" w:line="360" w:lineRule="auto"/>
        <w:ind w:right="567"/>
        <w:jc w:val="center"/>
        <w:rPr>
          <w:rFonts w:ascii="Impact" w:hAnsi="Impact"/>
          <w:szCs w:val="32"/>
        </w:rPr>
      </w:pPr>
    </w:p>
    <w:p w14:paraId="6F6FD6DE" w14:textId="77777777" w:rsidR="00A53306" w:rsidRPr="009F440C" w:rsidRDefault="00A53306" w:rsidP="00A53306">
      <w:pPr>
        <w:spacing w:before="20" w:after="20" w:line="360" w:lineRule="auto"/>
        <w:ind w:right="567"/>
        <w:jc w:val="center"/>
        <w:rPr>
          <w:sz w:val="36"/>
          <w:szCs w:val="36"/>
        </w:rPr>
      </w:pPr>
      <w:r w:rsidRPr="009F440C">
        <w:rPr>
          <w:sz w:val="36"/>
          <w:szCs w:val="36"/>
        </w:rPr>
        <w:t>SESSION 2019-2023</w:t>
      </w:r>
      <w:r w:rsidRPr="009F440C">
        <w:rPr>
          <w:sz w:val="36"/>
          <w:szCs w:val="36"/>
        </w:rPr>
        <w:br w:type="page"/>
      </w:r>
    </w:p>
    <w:p w14:paraId="3092F3DE" w14:textId="735ACB42" w:rsidR="00A53306" w:rsidRPr="009F440C" w:rsidRDefault="00A53306" w:rsidP="00A53306">
      <w:pPr>
        <w:spacing w:before="20" w:after="20" w:line="360" w:lineRule="auto"/>
        <w:ind w:right="567"/>
        <w:jc w:val="center"/>
        <w:rPr>
          <w:rFonts w:ascii="Impact" w:hAnsi="Impact"/>
          <w:sz w:val="48"/>
          <w:szCs w:val="48"/>
        </w:rPr>
      </w:pPr>
      <w:r w:rsidRPr="009F440C">
        <w:rPr>
          <w:rFonts w:ascii="Impact" w:hAnsi="Impact"/>
          <w:sz w:val="48"/>
          <w:szCs w:val="48"/>
        </w:rPr>
        <w:lastRenderedPageBreak/>
        <w:t xml:space="preserve">AR Pocket </w:t>
      </w:r>
      <w:r w:rsidR="00BE7468" w:rsidRPr="009F440C">
        <w:rPr>
          <w:rFonts w:ascii="Impact" w:hAnsi="Impact"/>
          <w:sz w:val="48"/>
          <w:szCs w:val="48"/>
        </w:rPr>
        <w:t>Trainer</w:t>
      </w:r>
    </w:p>
    <w:p w14:paraId="10A250CF" w14:textId="77777777" w:rsidR="00A53306" w:rsidRPr="009F440C" w:rsidRDefault="00A53306" w:rsidP="00A53306">
      <w:pPr>
        <w:spacing w:before="20" w:after="20" w:line="360" w:lineRule="auto"/>
        <w:ind w:right="567"/>
        <w:jc w:val="center"/>
        <w:rPr>
          <w:i/>
          <w:sz w:val="32"/>
        </w:rPr>
      </w:pPr>
    </w:p>
    <w:p w14:paraId="3E02E1C7" w14:textId="77777777" w:rsidR="00A53306" w:rsidRPr="009F440C" w:rsidRDefault="00A53306" w:rsidP="00A53306">
      <w:pPr>
        <w:spacing w:before="20" w:after="20" w:line="360" w:lineRule="auto"/>
        <w:ind w:right="567"/>
        <w:jc w:val="center"/>
        <w:rPr>
          <w:rFonts w:cs="Times New Roman"/>
          <w:i/>
          <w:sz w:val="32"/>
        </w:rPr>
      </w:pPr>
      <w:r w:rsidRPr="009F440C">
        <w:rPr>
          <w:rFonts w:cs="Times New Roman"/>
          <w:i/>
          <w:sz w:val="32"/>
        </w:rPr>
        <w:t>Undertaken By:</w:t>
      </w:r>
    </w:p>
    <w:p w14:paraId="0F9C5B33" w14:textId="77777777" w:rsidR="00A53306" w:rsidRPr="009F440C" w:rsidRDefault="00A53306" w:rsidP="00A53306">
      <w:pPr>
        <w:pStyle w:val="BodyText"/>
        <w:spacing w:before="20" w:after="20" w:line="360" w:lineRule="auto"/>
        <w:ind w:right="567"/>
        <w:jc w:val="center"/>
        <w:rPr>
          <w:b/>
          <w:szCs w:val="32"/>
        </w:rPr>
      </w:pPr>
    </w:p>
    <w:p w14:paraId="7C636713" w14:textId="77777777" w:rsidR="00A53306" w:rsidRPr="009F440C" w:rsidRDefault="00A53306" w:rsidP="00A53306">
      <w:pPr>
        <w:pStyle w:val="BodyText"/>
        <w:spacing w:before="20" w:after="20" w:line="360" w:lineRule="auto"/>
        <w:ind w:right="567"/>
        <w:jc w:val="center"/>
        <w:rPr>
          <w:b/>
          <w:szCs w:val="32"/>
        </w:rPr>
      </w:pPr>
      <w:r w:rsidRPr="009F440C">
        <w:rPr>
          <w:b/>
          <w:szCs w:val="32"/>
        </w:rPr>
        <w:t>JUNAID AHMED</w:t>
      </w:r>
    </w:p>
    <w:p w14:paraId="0C7642E9" w14:textId="77777777" w:rsidR="00A53306" w:rsidRPr="009F440C" w:rsidRDefault="00A53306" w:rsidP="00A53306">
      <w:pPr>
        <w:pStyle w:val="BodyText"/>
        <w:spacing w:before="20" w:after="20" w:line="360" w:lineRule="auto"/>
        <w:ind w:right="567"/>
        <w:jc w:val="center"/>
        <w:rPr>
          <w:szCs w:val="32"/>
        </w:rPr>
      </w:pPr>
      <w:r w:rsidRPr="009F440C">
        <w:rPr>
          <w:szCs w:val="32"/>
        </w:rPr>
        <w:t>CIIT/FA19-BSE-032/ATK</w:t>
      </w:r>
    </w:p>
    <w:p w14:paraId="2FF193A0" w14:textId="77777777" w:rsidR="00A53306" w:rsidRPr="009F440C" w:rsidRDefault="00A53306" w:rsidP="00A53306">
      <w:pPr>
        <w:pStyle w:val="BodyText"/>
        <w:spacing w:before="20" w:after="20" w:line="360" w:lineRule="auto"/>
        <w:ind w:right="567"/>
        <w:jc w:val="center"/>
        <w:rPr>
          <w:b/>
          <w:szCs w:val="32"/>
        </w:rPr>
      </w:pPr>
      <w:r w:rsidRPr="009F440C">
        <w:rPr>
          <w:b/>
          <w:szCs w:val="32"/>
        </w:rPr>
        <w:t>MALIK MUNEEB SHAHID</w:t>
      </w:r>
    </w:p>
    <w:p w14:paraId="61B936B1" w14:textId="77777777" w:rsidR="00A53306" w:rsidRPr="009F440C" w:rsidRDefault="00A53306" w:rsidP="00A53306">
      <w:pPr>
        <w:pStyle w:val="BodyText"/>
        <w:spacing w:before="20" w:after="20" w:line="360" w:lineRule="auto"/>
        <w:ind w:right="567"/>
        <w:jc w:val="center"/>
        <w:rPr>
          <w:szCs w:val="32"/>
        </w:rPr>
      </w:pPr>
      <w:r w:rsidRPr="009F440C">
        <w:rPr>
          <w:szCs w:val="32"/>
        </w:rPr>
        <w:t>CIIT/FA18-BSE-034/ATK</w:t>
      </w:r>
    </w:p>
    <w:p w14:paraId="19740EC7" w14:textId="77777777" w:rsidR="00A53306" w:rsidRPr="009F440C" w:rsidRDefault="00A53306" w:rsidP="00A53306">
      <w:pPr>
        <w:spacing w:before="20" w:after="20" w:line="360" w:lineRule="auto"/>
        <w:ind w:right="567"/>
      </w:pPr>
    </w:p>
    <w:p w14:paraId="1467A00B" w14:textId="77777777" w:rsidR="00A53306" w:rsidRPr="009F440C" w:rsidRDefault="00A53306" w:rsidP="00A53306">
      <w:pPr>
        <w:spacing w:before="20" w:after="20" w:line="360" w:lineRule="auto"/>
        <w:ind w:right="567"/>
      </w:pPr>
    </w:p>
    <w:p w14:paraId="77D6DF50" w14:textId="69AA05AE" w:rsidR="00A53306" w:rsidRPr="00124C90" w:rsidRDefault="00A53306" w:rsidP="00124C90">
      <w:pPr>
        <w:spacing w:before="20" w:after="20" w:line="360" w:lineRule="auto"/>
        <w:ind w:right="567"/>
        <w:jc w:val="center"/>
        <w:rPr>
          <w:rFonts w:cs="Times New Roman"/>
          <w:i/>
          <w:sz w:val="32"/>
        </w:rPr>
      </w:pPr>
      <w:r w:rsidRPr="009F440C">
        <w:rPr>
          <w:rFonts w:cs="Times New Roman"/>
          <w:i/>
          <w:sz w:val="32"/>
        </w:rPr>
        <w:t>Supervised By:</w:t>
      </w:r>
    </w:p>
    <w:p w14:paraId="09420A02" w14:textId="77777777" w:rsidR="00A53306" w:rsidRPr="009F440C" w:rsidRDefault="00A53306" w:rsidP="00A53306">
      <w:pPr>
        <w:pStyle w:val="BodyText"/>
        <w:spacing w:before="20" w:after="20" w:line="360" w:lineRule="auto"/>
        <w:ind w:right="567"/>
        <w:jc w:val="center"/>
        <w:rPr>
          <w:b/>
          <w:szCs w:val="32"/>
        </w:rPr>
      </w:pPr>
      <w:r w:rsidRPr="009F440C">
        <w:rPr>
          <w:b/>
          <w:szCs w:val="32"/>
        </w:rPr>
        <w:t>Mr. Waqas Ahmed</w:t>
      </w:r>
    </w:p>
    <w:p w14:paraId="4586B1A3" w14:textId="456CF259" w:rsidR="00A53306" w:rsidRDefault="00A53306" w:rsidP="00A53306">
      <w:pPr>
        <w:tabs>
          <w:tab w:val="center" w:pos="5475"/>
        </w:tabs>
        <w:spacing w:before="20" w:after="20" w:line="360" w:lineRule="auto"/>
        <w:ind w:right="567"/>
      </w:pPr>
    </w:p>
    <w:p w14:paraId="7F9A0D0E" w14:textId="53F3D24A" w:rsidR="00162291" w:rsidRDefault="00162291" w:rsidP="00A53306">
      <w:pPr>
        <w:tabs>
          <w:tab w:val="center" w:pos="5475"/>
        </w:tabs>
        <w:spacing w:before="20" w:after="20" w:line="360" w:lineRule="auto"/>
        <w:ind w:right="567"/>
      </w:pPr>
    </w:p>
    <w:p w14:paraId="4BD732A1" w14:textId="2F7E90F0" w:rsidR="00162291" w:rsidRDefault="00162291" w:rsidP="00A53306">
      <w:pPr>
        <w:tabs>
          <w:tab w:val="center" w:pos="5475"/>
        </w:tabs>
        <w:spacing w:before="20" w:after="20" w:line="360" w:lineRule="auto"/>
        <w:ind w:right="567"/>
      </w:pPr>
    </w:p>
    <w:p w14:paraId="258B1351" w14:textId="77777777" w:rsidR="00162291" w:rsidRPr="009F440C" w:rsidRDefault="00162291" w:rsidP="00A53306">
      <w:pPr>
        <w:tabs>
          <w:tab w:val="center" w:pos="5475"/>
        </w:tabs>
        <w:spacing w:before="20" w:after="20" w:line="360" w:lineRule="auto"/>
        <w:ind w:right="567"/>
      </w:pPr>
    </w:p>
    <w:p w14:paraId="5B599BEC" w14:textId="77777777" w:rsidR="00A53306" w:rsidRPr="00162291" w:rsidRDefault="00A53306" w:rsidP="00A53306">
      <w:pPr>
        <w:tabs>
          <w:tab w:val="center" w:pos="5475"/>
        </w:tabs>
        <w:spacing w:before="20" w:after="20" w:line="360" w:lineRule="auto"/>
        <w:ind w:right="567"/>
        <w:jc w:val="center"/>
        <w:rPr>
          <w:rFonts w:cs="Times New Roman"/>
        </w:rPr>
      </w:pPr>
      <w:r w:rsidRPr="00162291">
        <w:rPr>
          <w:rFonts w:cs="Times New Roman"/>
        </w:rPr>
        <w:t>A DISSERTATION SUBMITTED AS A PARTIAL FULFILLMENT OF THE</w:t>
      </w:r>
    </w:p>
    <w:p w14:paraId="17BF812E" w14:textId="77777777" w:rsidR="00A53306" w:rsidRPr="00162291" w:rsidRDefault="00A53306" w:rsidP="00A53306">
      <w:pPr>
        <w:tabs>
          <w:tab w:val="center" w:pos="5475"/>
        </w:tabs>
        <w:spacing w:before="20" w:after="20" w:line="360" w:lineRule="auto"/>
        <w:ind w:right="567"/>
        <w:jc w:val="center"/>
        <w:rPr>
          <w:rFonts w:cs="Times New Roman"/>
        </w:rPr>
      </w:pPr>
      <w:r w:rsidRPr="00162291">
        <w:rPr>
          <w:rFonts w:cs="Times New Roman"/>
        </w:rPr>
        <w:t xml:space="preserve">REQUIREMENTS FOR THE DEGREE OF BACHELOR OF SCIENCE IN </w:t>
      </w:r>
    </w:p>
    <w:p w14:paraId="4FC025DF" w14:textId="19BE2AD9" w:rsidR="00A53306" w:rsidRDefault="00A53306" w:rsidP="00162291">
      <w:pPr>
        <w:tabs>
          <w:tab w:val="center" w:pos="5475"/>
        </w:tabs>
        <w:spacing w:before="20" w:after="20" w:line="360" w:lineRule="auto"/>
        <w:ind w:right="567"/>
        <w:jc w:val="center"/>
        <w:rPr>
          <w:rFonts w:ascii="Impact" w:hAnsi="Impact"/>
        </w:rPr>
      </w:pPr>
      <w:r w:rsidRPr="00162291">
        <w:rPr>
          <w:rFonts w:cs="Times New Roman"/>
        </w:rPr>
        <w:t>SOFTWARE ENGINEERING</w:t>
      </w:r>
    </w:p>
    <w:p w14:paraId="2405B2D8" w14:textId="09AAD340" w:rsidR="00025F0A" w:rsidRDefault="00025F0A" w:rsidP="00A53306">
      <w:pPr>
        <w:tabs>
          <w:tab w:val="center" w:pos="5475"/>
        </w:tabs>
        <w:spacing w:before="20" w:after="20" w:line="360" w:lineRule="auto"/>
        <w:ind w:right="567"/>
        <w:jc w:val="center"/>
        <w:rPr>
          <w:rFonts w:ascii="Impact" w:hAnsi="Impact"/>
        </w:rPr>
      </w:pPr>
    </w:p>
    <w:p w14:paraId="7976FC5D" w14:textId="77777777" w:rsidR="00025F0A" w:rsidRPr="009F440C" w:rsidRDefault="00025F0A" w:rsidP="00A53306">
      <w:pPr>
        <w:tabs>
          <w:tab w:val="center" w:pos="5475"/>
        </w:tabs>
        <w:spacing w:before="20" w:after="20" w:line="360" w:lineRule="auto"/>
        <w:ind w:right="567"/>
        <w:jc w:val="center"/>
        <w:rPr>
          <w:rFonts w:ascii="Impact" w:hAnsi="Impact"/>
        </w:rPr>
      </w:pPr>
    </w:p>
    <w:p w14:paraId="1979BF25" w14:textId="77777777" w:rsidR="00A53306" w:rsidRPr="009F440C" w:rsidRDefault="00A53306" w:rsidP="00A53306">
      <w:pPr>
        <w:tabs>
          <w:tab w:val="center" w:pos="5475"/>
        </w:tabs>
        <w:spacing w:before="20" w:after="20" w:line="360" w:lineRule="auto"/>
        <w:ind w:right="567"/>
        <w:jc w:val="center"/>
        <w:rPr>
          <w:rFonts w:ascii="Impact" w:hAnsi="Impact"/>
        </w:rPr>
      </w:pPr>
    </w:p>
    <w:p w14:paraId="6EA6ADD4" w14:textId="77777777" w:rsidR="00A53306" w:rsidRPr="00124C90" w:rsidRDefault="00A53306" w:rsidP="00A53306">
      <w:pPr>
        <w:pStyle w:val="BodyText"/>
        <w:spacing w:before="20" w:after="20" w:line="360" w:lineRule="auto"/>
        <w:ind w:right="567"/>
        <w:jc w:val="center"/>
        <w:rPr>
          <w:rFonts w:ascii="Impact" w:hAnsi="Impact"/>
          <w:sz w:val="32"/>
          <w:szCs w:val="32"/>
        </w:rPr>
      </w:pPr>
      <w:r w:rsidRPr="00124C90">
        <w:rPr>
          <w:rFonts w:ascii="Impact" w:hAnsi="Impact"/>
          <w:sz w:val="32"/>
          <w:szCs w:val="32"/>
        </w:rPr>
        <w:t>DEPARTMENT OF COMPUTER SCIENCES</w:t>
      </w:r>
    </w:p>
    <w:p w14:paraId="0B67917C" w14:textId="77777777" w:rsidR="00A53306" w:rsidRPr="00124C90" w:rsidRDefault="00A53306" w:rsidP="00A53306">
      <w:pPr>
        <w:pStyle w:val="BodyText"/>
        <w:spacing w:before="20" w:after="20" w:line="360" w:lineRule="auto"/>
        <w:ind w:right="567"/>
        <w:jc w:val="center"/>
        <w:rPr>
          <w:rFonts w:ascii="Impact" w:hAnsi="Impact"/>
          <w:sz w:val="36"/>
          <w:szCs w:val="36"/>
        </w:rPr>
      </w:pPr>
      <w:r w:rsidRPr="00124C90">
        <w:rPr>
          <w:rFonts w:ascii="Impact" w:hAnsi="Impact"/>
          <w:sz w:val="36"/>
          <w:szCs w:val="36"/>
        </w:rPr>
        <w:t>COMSATS UNIVERSITY ISLAMABAD,</w:t>
      </w:r>
    </w:p>
    <w:p w14:paraId="1F44F214" w14:textId="77777777" w:rsidR="00A53306" w:rsidRPr="00124C90" w:rsidRDefault="00A53306" w:rsidP="00A53306">
      <w:pPr>
        <w:pStyle w:val="BodyText"/>
        <w:spacing w:before="20" w:after="20" w:line="360" w:lineRule="auto"/>
        <w:ind w:right="567"/>
        <w:jc w:val="center"/>
        <w:rPr>
          <w:rFonts w:ascii="Impact" w:hAnsi="Impact"/>
          <w:sz w:val="32"/>
          <w:szCs w:val="32"/>
        </w:rPr>
      </w:pPr>
      <w:r w:rsidRPr="00124C90">
        <w:rPr>
          <w:rFonts w:ascii="Impact" w:hAnsi="Impact"/>
          <w:sz w:val="32"/>
          <w:szCs w:val="32"/>
        </w:rPr>
        <w:t>ATTOCK CAMPUS – PAKISTAN</w:t>
      </w:r>
    </w:p>
    <w:p w14:paraId="3307AD4D" w14:textId="253D9B2E" w:rsidR="00A53306" w:rsidRDefault="00A53306" w:rsidP="00A53306">
      <w:pPr>
        <w:spacing w:before="20" w:after="20" w:line="360" w:lineRule="auto"/>
        <w:ind w:right="567"/>
      </w:pPr>
    </w:p>
    <w:p w14:paraId="4776F220" w14:textId="77777777" w:rsidR="00124C90" w:rsidRPr="009F440C" w:rsidRDefault="00124C90" w:rsidP="00A53306">
      <w:pPr>
        <w:spacing w:before="20" w:after="20" w:line="360" w:lineRule="auto"/>
        <w:ind w:right="567"/>
      </w:pPr>
    </w:p>
    <w:p w14:paraId="75657115" w14:textId="5DB6126A" w:rsidR="00BE7468" w:rsidRDefault="00A53306" w:rsidP="00025F0A">
      <w:pPr>
        <w:spacing w:before="20" w:after="20" w:line="360" w:lineRule="auto"/>
        <w:ind w:right="567"/>
        <w:jc w:val="center"/>
        <w:rPr>
          <w:rFonts w:cs="Times New Roman"/>
          <w:sz w:val="36"/>
          <w:szCs w:val="36"/>
        </w:rPr>
      </w:pPr>
      <w:r w:rsidRPr="009F440C">
        <w:rPr>
          <w:rFonts w:cs="Times New Roman"/>
          <w:sz w:val="36"/>
          <w:szCs w:val="36"/>
        </w:rPr>
        <w:t>SESSION 2018-2022</w:t>
      </w:r>
    </w:p>
    <w:p w14:paraId="2CED435A" w14:textId="77777777" w:rsidR="00124C90" w:rsidRPr="009F440C" w:rsidRDefault="00124C90" w:rsidP="00025F0A">
      <w:pPr>
        <w:spacing w:before="20" w:after="20" w:line="360" w:lineRule="auto"/>
        <w:ind w:right="567"/>
        <w:jc w:val="center"/>
        <w:rPr>
          <w:rFonts w:cs="Times New Roman"/>
          <w:sz w:val="36"/>
          <w:szCs w:val="36"/>
        </w:rPr>
      </w:pPr>
    </w:p>
    <w:p w14:paraId="60124DE3" w14:textId="77777777" w:rsidR="00A53306" w:rsidRPr="009F440C" w:rsidRDefault="00A53306" w:rsidP="00490DD3">
      <w:pPr>
        <w:spacing w:before="20" w:after="20" w:line="360" w:lineRule="auto"/>
        <w:ind w:right="567"/>
        <w:jc w:val="center"/>
        <w:rPr>
          <w:rFonts w:cs="Times New Roman"/>
          <w:b/>
          <w:sz w:val="44"/>
        </w:rPr>
      </w:pPr>
      <w:r w:rsidRPr="009F440C">
        <w:rPr>
          <w:rFonts w:cs="Times New Roman"/>
          <w:b/>
          <w:sz w:val="44"/>
        </w:rPr>
        <w:t>UNDERTAKING</w:t>
      </w:r>
    </w:p>
    <w:p w14:paraId="3942F820" w14:textId="77777777" w:rsidR="00A53306" w:rsidRPr="009F440C" w:rsidRDefault="00A53306" w:rsidP="004F40F9">
      <w:pPr>
        <w:spacing w:before="20" w:after="20" w:line="360" w:lineRule="auto"/>
        <w:ind w:right="567"/>
        <w:jc w:val="center"/>
        <w:rPr>
          <w:rFonts w:cs="Times New Roman"/>
          <w:b/>
          <w:sz w:val="38"/>
        </w:rPr>
      </w:pPr>
    </w:p>
    <w:p w14:paraId="5935A45D" w14:textId="77777777" w:rsidR="00A53306" w:rsidRPr="009F440C" w:rsidRDefault="00A53306" w:rsidP="00A53306">
      <w:pPr>
        <w:spacing w:line="360" w:lineRule="auto"/>
        <w:rPr>
          <w:rFonts w:cs="Times New Roman"/>
        </w:rPr>
      </w:pPr>
      <w:r w:rsidRPr="009F440C">
        <w:rPr>
          <w:rFonts w:cs="Times New Roman"/>
        </w:rPr>
        <w:t xml:space="preserve">We hereby declare that this software, neither whole nor as a part has been copied out from any source. </w:t>
      </w:r>
      <w:r w:rsidRPr="009F440C">
        <w:rPr>
          <w:rFonts w:cs="Times New Roman"/>
          <w:spacing w:val="-3"/>
        </w:rPr>
        <w:t xml:space="preserve">It </w:t>
      </w:r>
      <w:r w:rsidRPr="009F440C">
        <w:rPr>
          <w:rFonts w:cs="Times New Roman"/>
        </w:rPr>
        <w:t>is further declared that we have developed this software and accompanied the report entirely based on our efforts. If any part of this project is proved to be copied out from any source or found to be the reproduction of some other. We will stand by the consequences. No portion of the work presented has been submitted of any application for any other degree or qualification of this or any other university or institute of</w:t>
      </w:r>
      <w:r w:rsidRPr="009F440C">
        <w:rPr>
          <w:rFonts w:cs="Times New Roman"/>
          <w:spacing w:val="-18"/>
        </w:rPr>
        <w:t xml:space="preserve"> </w:t>
      </w:r>
      <w:r w:rsidRPr="009F440C">
        <w:rPr>
          <w:rFonts w:cs="Times New Roman"/>
        </w:rPr>
        <w:t>learning.</w:t>
      </w:r>
    </w:p>
    <w:p w14:paraId="79EF5B39" w14:textId="77777777" w:rsidR="00A53306" w:rsidRPr="009F440C" w:rsidRDefault="00A53306" w:rsidP="00A53306">
      <w:pPr>
        <w:spacing w:line="360" w:lineRule="auto"/>
        <w:rPr>
          <w:rFonts w:cs="Times New Roman"/>
          <w:sz w:val="26"/>
        </w:rPr>
      </w:pPr>
    </w:p>
    <w:p w14:paraId="6E8B98EF" w14:textId="77777777" w:rsidR="00A53306" w:rsidRPr="009F440C" w:rsidRDefault="00A53306" w:rsidP="00A53306">
      <w:pPr>
        <w:spacing w:line="360" w:lineRule="auto"/>
        <w:rPr>
          <w:rFonts w:cs="Times New Roman"/>
          <w:sz w:val="26"/>
        </w:rPr>
      </w:pPr>
    </w:p>
    <w:p w14:paraId="7C76F325" w14:textId="77777777" w:rsidR="00A53306" w:rsidRPr="009F440C" w:rsidRDefault="00A53306" w:rsidP="00A53306">
      <w:pPr>
        <w:spacing w:line="360" w:lineRule="auto"/>
        <w:rPr>
          <w:rFonts w:cs="Times New Roman"/>
          <w:sz w:val="26"/>
        </w:rPr>
      </w:pPr>
      <w:r w:rsidRPr="009F440C">
        <w:rPr>
          <w:rFonts w:cs="Times New Roman"/>
          <w:sz w:val="26"/>
        </w:rPr>
        <w:t>______________</w:t>
      </w:r>
      <w:r w:rsidRPr="009F440C">
        <w:rPr>
          <w:rFonts w:cs="Times New Roman"/>
          <w:sz w:val="26"/>
        </w:rPr>
        <w:tab/>
        <w:t xml:space="preserve">                                        </w:t>
      </w:r>
      <w:r w:rsidRPr="009F440C">
        <w:rPr>
          <w:rFonts w:cs="Times New Roman"/>
          <w:sz w:val="26"/>
        </w:rPr>
        <w:tab/>
      </w:r>
      <w:r w:rsidRPr="009F440C">
        <w:rPr>
          <w:rFonts w:cs="Times New Roman"/>
          <w:sz w:val="26"/>
        </w:rPr>
        <w:tab/>
        <w:t xml:space="preserve"> ______________</w:t>
      </w:r>
    </w:p>
    <w:p w14:paraId="7A5AC90D" w14:textId="77777777" w:rsidR="00A53306" w:rsidRPr="009F440C" w:rsidRDefault="00A53306" w:rsidP="00760B3F">
      <w:pPr>
        <w:spacing w:after="0" w:line="360" w:lineRule="auto"/>
        <w:rPr>
          <w:rFonts w:cs="Times New Roman"/>
        </w:rPr>
      </w:pPr>
      <w:r w:rsidRPr="009F440C">
        <w:rPr>
          <w:rFonts w:cs="Times New Roman"/>
        </w:rPr>
        <w:t>Junaid Ahmed</w:t>
      </w:r>
      <w:r w:rsidRPr="009F440C">
        <w:rPr>
          <w:rFonts w:cs="Times New Roman"/>
        </w:rPr>
        <w:tab/>
        <w:t xml:space="preserve">                                         </w:t>
      </w:r>
      <w:r w:rsidRPr="009F440C">
        <w:rPr>
          <w:rFonts w:cs="Times New Roman"/>
        </w:rPr>
        <w:tab/>
      </w:r>
      <w:r w:rsidRPr="009F440C">
        <w:rPr>
          <w:rFonts w:cs="Times New Roman"/>
        </w:rPr>
        <w:tab/>
      </w:r>
      <w:r w:rsidRPr="009F440C">
        <w:rPr>
          <w:rFonts w:cs="Times New Roman"/>
        </w:rPr>
        <w:tab/>
        <w:t>Malik Muneeb Shahid</w:t>
      </w:r>
      <w:r w:rsidRPr="009F440C">
        <w:rPr>
          <w:rFonts w:cs="Times New Roman"/>
        </w:rPr>
        <w:tab/>
      </w:r>
    </w:p>
    <w:p w14:paraId="07DFE63F" w14:textId="77777777" w:rsidR="00A53306" w:rsidRPr="009F440C" w:rsidRDefault="00A53306" w:rsidP="00760B3F">
      <w:pPr>
        <w:spacing w:after="0" w:line="360" w:lineRule="auto"/>
        <w:rPr>
          <w:rFonts w:cs="Times New Roman"/>
        </w:rPr>
      </w:pPr>
      <w:r w:rsidRPr="009F440C">
        <w:rPr>
          <w:rFonts w:cs="Times New Roman"/>
        </w:rPr>
        <w:t>FA19-BSE-032</w:t>
      </w:r>
      <w:r w:rsidRPr="009F440C">
        <w:rPr>
          <w:rFonts w:cs="Times New Roman"/>
        </w:rPr>
        <w:tab/>
        <w:t xml:space="preserve">                                              </w:t>
      </w:r>
      <w:r w:rsidRPr="009F440C">
        <w:rPr>
          <w:rFonts w:cs="Times New Roman"/>
        </w:rPr>
        <w:tab/>
        <w:t xml:space="preserve"> </w:t>
      </w:r>
      <w:r w:rsidRPr="009F440C">
        <w:rPr>
          <w:rFonts w:cs="Times New Roman"/>
        </w:rPr>
        <w:tab/>
        <w:t>FA19-BSE-034</w:t>
      </w:r>
    </w:p>
    <w:p w14:paraId="3390AF5E" w14:textId="77777777" w:rsidR="00A53306" w:rsidRPr="009F440C" w:rsidRDefault="00A53306" w:rsidP="00A53306">
      <w:pPr>
        <w:spacing w:line="360" w:lineRule="auto"/>
        <w:rPr>
          <w:rFonts w:cs="Times New Roman"/>
        </w:rPr>
      </w:pPr>
    </w:p>
    <w:p w14:paraId="50A470A1" w14:textId="77777777" w:rsidR="00A53306" w:rsidRPr="009F440C" w:rsidRDefault="00A53306" w:rsidP="00A53306">
      <w:pPr>
        <w:spacing w:line="360" w:lineRule="auto"/>
        <w:rPr>
          <w:rFonts w:cs="Times New Roman"/>
          <w:sz w:val="22"/>
        </w:rPr>
      </w:pPr>
    </w:p>
    <w:p w14:paraId="4F81B544" w14:textId="0F860377" w:rsidR="00A53306" w:rsidRPr="009F440C" w:rsidRDefault="00A53306" w:rsidP="00A53306">
      <w:pPr>
        <w:spacing w:line="360" w:lineRule="auto"/>
        <w:rPr>
          <w:rFonts w:cs="Times New Roman"/>
        </w:rPr>
      </w:pPr>
      <w:r w:rsidRPr="009F440C">
        <w:rPr>
          <w:rFonts w:cs="Times New Roman"/>
        </w:rPr>
        <w:t>Dated: _________                                                                     Dated: ___________</w:t>
      </w:r>
    </w:p>
    <w:p w14:paraId="3E13D74E" w14:textId="77777777" w:rsidR="00A53306" w:rsidRPr="009F440C" w:rsidRDefault="00A53306" w:rsidP="00A53306">
      <w:pPr>
        <w:spacing w:line="360" w:lineRule="auto"/>
        <w:rPr>
          <w:rFonts w:cs="Times New Roman"/>
        </w:rPr>
      </w:pPr>
    </w:p>
    <w:p w14:paraId="7C0237F5" w14:textId="77777777" w:rsidR="00B152CF" w:rsidRDefault="00B152CF" w:rsidP="00A53306">
      <w:pPr>
        <w:pStyle w:val="BodyText"/>
        <w:tabs>
          <w:tab w:val="left" w:pos="7018"/>
        </w:tabs>
        <w:spacing w:before="20" w:after="20" w:line="360" w:lineRule="auto"/>
        <w:ind w:right="567"/>
        <w:sectPr w:rsidR="00B152CF">
          <w:headerReference w:type="default" r:id="rId9"/>
          <w:footerReference w:type="default" r:id="rId10"/>
          <w:pgSz w:w="11907" w:h="16839"/>
          <w:pgMar w:top="1440" w:right="1440" w:bottom="1440" w:left="2160" w:header="289" w:footer="431" w:gutter="0"/>
          <w:pgNumType w:fmt="lowerRoman"/>
          <w:cols w:space="720"/>
          <w:docGrid w:linePitch="360"/>
        </w:sectPr>
      </w:pPr>
    </w:p>
    <w:p w14:paraId="6588ECD8" w14:textId="77777777" w:rsidR="00A53306" w:rsidRPr="009F440C" w:rsidRDefault="00A53306" w:rsidP="00A53306">
      <w:pPr>
        <w:spacing w:before="20" w:after="20" w:line="360" w:lineRule="auto"/>
        <w:ind w:left="850" w:right="567"/>
        <w:jc w:val="center"/>
        <w:rPr>
          <w:rFonts w:cs="Times New Roman"/>
          <w:b/>
          <w:sz w:val="30"/>
        </w:rPr>
      </w:pPr>
      <w:r w:rsidRPr="009F440C">
        <w:rPr>
          <w:rFonts w:cs="Times New Roman"/>
          <w:b/>
          <w:sz w:val="44"/>
        </w:rPr>
        <w:lastRenderedPageBreak/>
        <w:t>FINAL APPROVAL</w:t>
      </w:r>
    </w:p>
    <w:p w14:paraId="50F2FD26" w14:textId="77777777" w:rsidR="00A53306" w:rsidRPr="009F440C" w:rsidRDefault="00A53306" w:rsidP="00551781">
      <w:pPr>
        <w:pStyle w:val="BodyText"/>
        <w:spacing w:before="20" w:after="20" w:line="360" w:lineRule="auto"/>
        <w:ind w:right="567"/>
        <w:rPr>
          <w:sz w:val="28"/>
        </w:rPr>
      </w:pPr>
    </w:p>
    <w:p w14:paraId="14E67D1D" w14:textId="77777777" w:rsidR="00A53306" w:rsidRPr="009F440C" w:rsidRDefault="00A53306" w:rsidP="00A53306">
      <w:pPr>
        <w:pStyle w:val="BodyText"/>
        <w:spacing w:before="20" w:after="20" w:line="360" w:lineRule="auto"/>
        <w:ind w:right="567"/>
        <w:rPr>
          <w:sz w:val="30"/>
        </w:rPr>
      </w:pPr>
      <w:r w:rsidRPr="009F440C">
        <w:rPr>
          <w:sz w:val="28"/>
        </w:rPr>
        <w:t>Certified that we have read this project report submitted by Muhammad Ahsan and Rizwan Amjad and it is, in our judgment, of sufficient standard to warrant its acceptance by the Department of Computer Science, COMSATS University Islamabad, Attock Campus, for the BSSE degree.</w:t>
      </w:r>
    </w:p>
    <w:p w14:paraId="695A80FF" w14:textId="77777777" w:rsidR="00A53306" w:rsidRPr="009F440C" w:rsidRDefault="00A53306" w:rsidP="00A53306">
      <w:pPr>
        <w:pStyle w:val="BodyText"/>
        <w:spacing w:before="20" w:after="20" w:line="360" w:lineRule="auto"/>
        <w:ind w:left="850" w:right="567"/>
        <w:rPr>
          <w:sz w:val="26"/>
        </w:rPr>
      </w:pPr>
    </w:p>
    <w:p w14:paraId="5013B112" w14:textId="77777777" w:rsidR="00A53306" w:rsidRPr="009F440C" w:rsidRDefault="00A53306" w:rsidP="00A53306">
      <w:pPr>
        <w:spacing w:before="20" w:after="20" w:line="360" w:lineRule="auto"/>
        <w:ind w:right="567"/>
        <w:rPr>
          <w:rFonts w:cs="Times New Roman"/>
          <w:b/>
          <w:i/>
          <w:sz w:val="28"/>
          <w:szCs w:val="28"/>
        </w:rPr>
      </w:pPr>
      <w:r w:rsidRPr="009F440C">
        <w:rPr>
          <w:rFonts w:cs="Times New Roman"/>
          <w:b/>
          <w:i/>
          <w:sz w:val="28"/>
          <w:szCs w:val="28"/>
        </w:rPr>
        <w:t>Committee:</w:t>
      </w:r>
    </w:p>
    <w:p w14:paraId="1E7CD1BD" w14:textId="77777777" w:rsidR="00A53306" w:rsidRPr="009F440C" w:rsidRDefault="00A53306" w:rsidP="00A53306">
      <w:pPr>
        <w:pStyle w:val="ListParagraph"/>
        <w:spacing w:before="20" w:after="20"/>
        <w:ind w:left="850" w:right="567"/>
        <w:rPr>
          <w:rFonts w:cs="Times New Roman"/>
          <w:sz w:val="28"/>
          <w:szCs w:val="28"/>
        </w:rPr>
      </w:pPr>
    </w:p>
    <w:p w14:paraId="3586FD1A" w14:textId="77777777" w:rsidR="00A53306" w:rsidRPr="009F440C" w:rsidRDefault="00A53306" w:rsidP="00A53306">
      <w:pPr>
        <w:pStyle w:val="ListParagraph"/>
        <w:numPr>
          <w:ilvl w:val="0"/>
          <w:numId w:val="24"/>
        </w:numPr>
        <w:spacing w:before="20" w:after="20"/>
        <w:ind w:left="0" w:right="567"/>
        <w:rPr>
          <w:rFonts w:cs="Times New Roman"/>
          <w:sz w:val="28"/>
          <w:szCs w:val="28"/>
        </w:rPr>
      </w:pPr>
      <w:r w:rsidRPr="009F440C">
        <w:rPr>
          <w:rFonts w:cs="Times New Roman"/>
          <w:sz w:val="28"/>
          <w:szCs w:val="28"/>
        </w:rPr>
        <w:t xml:space="preserve">External Examiner </w:t>
      </w:r>
      <w:r w:rsidRPr="009F440C">
        <w:rPr>
          <w:rFonts w:cs="Times New Roman"/>
          <w:sz w:val="28"/>
          <w:szCs w:val="28"/>
        </w:rPr>
        <w:tab/>
      </w:r>
      <w:r w:rsidRPr="009F440C">
        <w:rPr>
          <w:rFonts w:cs="Times New Roman"/>
          <w:sz w:val="28"/>
          <w:szCs w:val="28"/>
        </w:rPr>
        <w:tab/>
        <w:t>________________________</w:t>
      </w:r>
    </w:p>
    <w:p w14:paraId="16A8A630" w14:textId="77777777" w:rsidR="00A53306" w:rsidRPr="009F440C" w:rsidRDefault="00A53306" w:rsidP="00A53306">
      <w:pPr>
        <w:pStyle w:val="ListParagraph"/>
        <w:spacing w:before="20" w:after="20"/>
        <w:ind w:left="4320" w:right="567" w:firstLine="720"/>
        <w:rPr>
          <w:rFonts w:cs="Times New Roman"/>
          <w:sz w:val="28"/>
          <w:szCs w:val="28"/>
        </w:rPr>
      </w:pPr>
      <w:r w:rsidRPr="009F440C">
        <w:rPr>
          <w:rFonts w:cs="Times New Roman"/>
          <w:sz w:val="28"/>
          <w:szCs w:val="28"/>
        </w:rPr>
        <w:t xml:space="preserve">  Examiner Name </w:t>
      </w:r>
    </w:p>
    <w:p w14:paraId="5EFC4DD0" w14:textId="77777777" w:rsidR="00A53306" w:rsidRPr="009F440C" w:rsidRDefault="00A53306" w:rsidP="00A53306">
      <w:pPr>
        <w:spacing w:before="20" w:after="20" w:line="360" w:lineRule="auto"/>
        <w:ind w:left="5040" w:right="567"/>
        <w:rPr>
          <w:rFonts w:cs="Times New Roman"/>
          <w:szCs w:val="28"/>
        </w:rPr>
      </w:pPr>
      <w:r w:rsidRPr="009F440C">
        <w:rPr>
          <w:rFonts w:cs="Times New Roman"/>
          <w:szCs w:val="28"/>
        </w:rPr>
        <w:t xml:space="preserve">        Designation</w:t>
      </w:r>
    </w:p>
    <w:p w14:paraId="1041FE41" w14:textId="77777777" w:rsidR="00A53306" w:rsidRPr="009F440C" w:rsidRDefault="00A53306" w:rsidP="00A53306">
      <w:pPr>
        <w:pStyle w:val="ListParagraph"/>
        <w:spacing w:before="20" w:after="20"/>
        <w:ind w:left="4450" w:right="567" w:firstLine="590"/>
        <w:rPr>
          <w:rFonts w:cs="Times New Roman"/>
          <w:szCs w:val="28"/>
        </w:rPr>
      </w:pPr>
      <w:r w:rsidRPr="009F440C">
        <w:rPr>
          <w:rFonts w:cs="Times New Roman"/>
          <w:szCs w:val="28"/>
        </w:rPr>
        <w:t xml:space="preserve">    University Name</w:t>
      </w:r>
    </w:p>
    <w:p w14:paraId="4EC3C759" w14:textId="77777777" w:rsidR="00A53306" w:rsidRPr="009F440C" w:rsidRDefault="00A53306" w:rsidP="00A53306">
      <w:pPr>
        <w:pStyle w:val="ListParagraph"/>
        <w:spacing w:before="20" w:after="20"/>
        <w:ind w:left="0" w:right="567" w:firstLine="720"/>
        <w:jc w:val="center"/>
        <w:rPr>
          <w:rFonts w:cs="Times New Roman"/>
          <w:sz w:val="28"/>
          <w:szCs w:val="28"/>
        </w:rPr>
      </w:pPr>
    </w:p>
    <w:p w14:paraId="47C382F7" w14:textId="77777777" w:rsidR="00A53306" w:rsidRPr="009F440C" w:rsidRDefault="00A53306" w:rsidP="00A53306">
      <w:pPr>
        <w:pStyle w:val="ListParagraph"/>
        <w:spacing w:before="20" w:after="20"/>
        <w:ind w:left="0" w:right="567" w:firstLine="720"/>
        <w:jc w:val="center"/>
        <w:rPr>
          <w:rFonts w:cs="Times New Roman"/>
          <w:sz w:val="28"/>
          <w:szCs w:val="28"/>
        </w:rPr>
      </w:pPr>
    </w:p>
    <w:p w14:paraId="32840B35" w14:textId="77777777" w:rsidR="00A53306" w:rsidRPr="009F440C" w:rsidRDefault="00A53306" w:rsidP="00A53306">
      <w:pPr>
        <w:pStyle w:val="ListParagraph"/>
        <w:spacing w:before="20" w:after="20"/>
        <w:ind w:left="0" w:right="567" w:firstLine="720"/>
        <w:jc w:val="center"/>
        <w:rPr>
          <w:rFonts w:cs="Times New Roman"/>
          <w:sz w:val="28"/>
          <w:szCs w:val="28"/>
        </w:rPr>
      </w:pPr>
    </w:p>
    <w:p w14:paraId="0EAEC30E" w14:textId="77777777" w:rsidR="00A53306" w:rsidRPr="009F440C" w:rsidRDefault="00A53306" w:rsidP="00A53306">
      <w:pPr>
        <w:pStyle w:val="ListParagraph"/>
        <w:numPr>
          <w:ilvl w:val="0"/>
          <w:numId w:val="24"/>
        </w:numPr>
        <w:spacing w:before="20" w:after="20"/>
        <w:ind w:left="0" w:right="567"/>
        <w:rPr>
          <w:rFonts w:cs="Times New Roman"/>
          <w:sz w:val="28"/>
          <w:szCs w:val="28"/>
        </w:rPr>
      </w:pPr>
      <w:r w:rsidRPr="009F440C">
        <w:rPr>
          <w:rFonts w:cs="Times New Roman"/>
          <w:sz w:val="28"/>
          <w:szCs w:val="28"/>
        </w:rPr>
        <w:t xml:space="preserve">Supervisor </w:t>
      </w:r>
      <w:r w:rsidRPr="009F440C">
        <w:rPr>
          <w:rFonts w:cs="Times New Roman"/>
          <w:sz w:val="28"/>
          <w:szCs w:val="28"/>
        </w:rPr>
        <w:tab/>
      </w:r>
      <w:r w:rsidRPr="009F440C">
        <w:rPr>
          <w:rFonts w:cs="Times New Roman"/>
          <w:sz w:val="28"/>
          <w:szCs w:val="28"/>
        </w:rPr>
        <w:tab/>
      </w:r>
      <w:r w:rsidRPr="009F440C">
        <w:rPr>
          <w:rFonts w:cs="Times New Roman"/>
          <w:sz w:val="28"/>
          <w:szCs w:val="28"/>
        </w:rPr>
        <w:tab/>
      </w:r>
      <w:r w:rsidRPr="009F440C">
        <w:rPr>
          <w:rFonts w:cs="Times New Roman"/>
          <w:sz w:val="28"/>
          <w:szCs w:val="28"/>
        </w:rPr>
        <w:tab/>
        <w:t>________________________</w:t>
      </w:r>
    </w:p>
    <w:p w14:paraId="617D988C" w14:textId="77777777" w:rsidR="00A53306" w:rsidRPr="009F440C" w:rsidRDefault="00A53306" w:rsidP="00A53306">
      <w:pPr>
        <w:pStyle w:val="ListParagraph"/>
        <w:spacing w:before="20" w:after="20"/>
        <w:ind w:left="4320" w:right="567" w:firstLine="720"/>
        <w:rPr>
          <w:rFonts w:cs="Times New Roman"/>
          <w:sz w:val="28"/>
          <w:szCs w:val="28"/>
        </w:rPr>
      </w:pPr>
      <w:r w:rsidRPr="009F440C">
        <w:rPr>
          <w:rFonts w:cs="Times New Roman"/>
          <w:sz w:val="28"/>
          <w:szCs w:val="28"/>
        </w:rPr>
        <w:t xml:space="preserve"> Supervisor Name </w:t>
      </w:r>
    </w:p>
    <w:p w14:paraId="2A520FFF" w14:textId="77777777" w:rsidR="00A53306" w:rsidRPr="009F440C" w:rsidRDefault="00A53306" w:rsidP="00A53306">
      <w:pPr>
        <w:pStyle w:val="ListParagraph"/>
        <w:spacing w:before="20" w:after="20"/>
        <w:ind w:left="5040" w:right="567"/>
        <w:rPr>
          <w:rFonts w:cs="Times New Roman"/>
          <w:szCs w:val="28"/>
        </w:rPr>
      </w:pPr>
      <w:r w:rsidRPr="009F440C">
        <w:rPr>
          <w:rFonts w:cs="Times New Roman"/>
          <w:szCs w:val="28"/>
        </w:rPr>
        <w:t xml:space="preserve">        Designation</w:t>
      </w:r>
    </w:p>
    <w:p w14:paraId="293C7B03" w14:textId="77777777" w:rsidR="00A53306" w:rsidRPr="009F440C" w:rsidRDefault="00A53306" w:rsidP="00A53306">
      <w:pPr>
        <w:pStyle w:val="ListParagraph"/>
        <w:spacing w:before="20" w:after="20"/>
        <w:ind w:left="3860" w:right="567"/>
        <w:rPr>
          <w:rFonts w:cs="Times New Roman"/>
          <w:szCs w:val="28"/>
        </w:rPr>
      </w:pPr>
      <w:r w:rsidRPr="009F440C">
        <w:rPr>
          <w:rFonts w:cs="Times New Roman"/>
          <w:szCs w:val="28"/>
        </w:rPr>
        <w:t xml:space="preserve">      </w:t>
      </w:r>
      <w:r w:rsidRPr="009F440C">
        <w:rPr>
          <w:rFonts w:cs="Times New Roman"/>
          <w:szCs w:val="28"/>
        </w:rPr>
        <w:tab/>
      </w:r>
      <w:r w:rsidRPr="009F440C">
        <w:rPr>
          <w:rFonts w:cs="Times New Roman"/>
          <w:szCs w:val="28"/>
        </w:rPr>
        <w:tab/>
        <w:t xml:space="preserve">    University Name</w:t>
      </w:r>
    </w:p>
    <w:p w14:paraId="1047DF9C" w14:textId="77777777" w:rsidR="00A53306" w:rsidRPr="009F440C" w:rsidRDefault="00A53306" w:rsidP="00A53306">
      <w:pPr>
        <w:pStyle w:val="ListParagraph"/>
        <w:spacing w:before="20" w:after="20"/>
        <w:ind w:left="0" w:right="567" w:firstLine="720"/>
        <w:jc w:val="center"/>
        <w:rPr>
          <w:rFonts w:cs="Times New Roman"/>
          <w:sz w:val="28"/>
          <w:szCs w:val="28"/>
        </w:rPr>
      </w:pPr>
    </w:p>
    <w:p w14:paraId="305A1C05" w14:textId="77777777" w:rsidR="00A53306" w:rsidRPr="009F440C" w:rsidRDefault="00A53306" w:rsidP="00A53306">
      <w:pPr>
        <w:pStyle w:val="ListParagraph"/>
        <w:spacing w:before="20" w:after="20"/>
        <w:ind w:left="0" w:right="567" w:firstLine="720"/>
        <w:jc w:val="center"/>
        <w:rPr>
          <w:rFonts w:cs="Times New Roman"/>
          <w:sz w:val="28"/>
          <w:szCs w:val="28"/>
        </w:rPr>
      </w:pPr>
    </w:p>
    <w:p w14:paraId="0BF1B613" w14:textId="77777777" w:rsidR="00A53306" w:rsidRPr="009F440C" w:rsidRDefault="00A53306" w:rsidP="00A53306">
      <w:pPr>
        <w:pStyle w:val="ListParagraph"/>
        <w:spacing w:before="20" w:after="20"/>
        <w:ind w:left="0" w:right="567" w:firstLine="720"/>
        <w:jc w:val="center"/>
        <w:rPr>
          <w:rFonts w:cs="Times New Roman"/>
          <w:sz w:val="28"/>
          <w:szCs w:val="28"/>
        </w:rPr>
      </w:pPr>
    </w:p>
    <w:p w14:paraId="52E2AA9A" w14:textId="77777777" w:rsidR="00A53306" w:rsidRPr="009F440C" w:rsidRDefault="00A53306" w:rsidP="00A53306">
      <w:pPr>
        <w:pStyle w:val="ListParagraph"/>
        <w:numPr>
          <w:ilvl w:val="0"/>
          <w:numId w:val="24"/>
        </w:numPr>
        <w:spacing w:before="20" w:after="20"/>
        <w:ind w:left="0" w:right="567"/>
        <w:rPr>
          <w:rFonts w:cs="Times New Roman"/>
          <w:sz w:val="28"/>
          <w:szCs w:val="28"/>
        </w:rPr>
      </w:pPr>
      <w:r w:rsidRPr="009F440C">
        <w:rPr>
          <w:rFonts w:cs="Times New Roman"/>
          <w:sz w:val="28"/>
          <w:szCs w:val="28"/>
        </w:rPr>
        <w:t xml:space="preserve">Head of the Department </w:t>
      </w:r>
      <w:r w:rsidRPr="009F440C">
        <w:rPr>
          <w:rFonts w:cs="Times New Roman"/>
          <w:sz w:val="28"/>
          <w:szCs w:val="28"/>
        </w:rPr>
        <w:tab/>
      </w:r>
      <w:r w:rsidRPr="009F440C">
        <w:rPr>
          <w:rFonts w:cs="Times New Roman"/>
          <w:sz w:val="28"/>
          <w:szCs w:val="28"/>
        </w:rPr>
        <w:tab/>
        <w:t>________________________</w:t>
      </w:r>
    </w:p>
    <w:p w14:paraId="5CB7BC85" w14:textId="77777777" w:rsidR="00A53306" w:rsidRPr="009F440C" w:rsidRDefault="00A53306" w:rsidP="00A53306">
      <w:pPr>
        <w:pStyle w:val="ListParagraph"/>
        <w:spacing w:before="20" w:after="20"/>
        <w:ind w:left="4320" w:right="567" w:firstLine="720"/>
        <w:rPr>
          <w:rFonts w:cs="Times New Roman"/>
          <w:sz w:val="28"/>
          <w:szCs w:val="28"/>
        </w:rPr>
      </w:pPr>
      <w:r w:rsidRPr="009F440C">
        <w:rPr>
          <w:rFonts w:cs="Times New Roman"/>
          <w:sz w:val="28"/>
          <w:szCs w:val="28"/>
        </w:rPr>
        <w:t xml:space="preserve">      HoD Name </w:t>
      </w:r>
    </w:p>
    <w:p w14:paraId="0FC82DB6" w14:textId="77777777" w:rsidR="00A53306" w:rsidRPr="009F440C" w:rsidRDefault="00A53306" w:rsidP="00A53306">
      <w:pPr>
        <w:pStyle w:val="ListParagraph"/>
        <w:spacing w:before="20" w:after="20"/>
        <w:ind w:left="5040" w:right="567"/>
        <w:rPr>
          <w:rFonts w:cs="Times New Roman"/>
          <w:szCs w:val="28"/>
        </w:rPr>
      </w:pPr>
      <w:r w:rsidRPr="009F440C">
        <w:rPr>
          <w:rFonts w:cs="Times New Roman"/>
          <w:szCs w:val="28"/>
        </w:rPr>
        <w:t xml:space="preserve">        Designation</w:t>
      </w:r>
    </w:p>
    <w:p w14:paraId="0D8E481B" w14:textId="77777777" w:rsidR="00A53306" w:rsidRPr="009F440C" w:rsidRDefault="00A53306" w:rsidP="00A53306">
      <w:pPr>
        <w:pStyle w:val="ListParagraph"/>
        <w:spacing w:before="20" w:after="20"/>
        <w:ind w:left="4320" w:right="567" w:firstLine="720"/>
        <w:rPr>
          <w:rFonts w:cs="Times New Roman"/>
          <w:szCs w:val="28"/>
        </w:rPr>
      </w:pPr>
      <w:r w:rsidRPr="009F440C">
        <w:rPr>
          <w:rFonts w:cs="Times New Roman"/>
          <w:szCs w:val="28"/>
        </w:rPr>
        <w:t xml:space="preserve">    University Name</w:t>
      </w:r>
    </w:p>
    <w:p w14:paraId="2670F500" w14:textId="77777777" w:rsidR="00A53306" w:rsidRPr="009F440C" w:rsidRDefault="00A53306" w:rsidP="002A33ED">
      <w:pPr>
        <w:spacing w:line="360" w:lineRule="auto"/>
        <w:ind w:left="-90"/>
        <w:jc w:val="center"/>
        <w:rPr>
          <w:rFonts w:ascii="Arial" w:eastAsiaTheme="minorHAnsi" w:hAnsi="Arial" w:cs="Arial"/>
          <w:szCs w:val="28"/>
        </w:rPr>
      </w:pPr>
      <w:r w:rsidRPr="009F440C">
        <w:rPr>
          <w:rFonts w:cs="Times New Roman"/>
          <w:szCs w:val="28"/>
        </w:rPr>
        <w:br w:type="page"/>
      </w:r>
      <w:r w:rsidRPr="009F440C">
        <w:rPr>
          <w:rFonts w:ascii="Arial" w:hAnsi="Arial" w:cs="Arial"/>
          <w:b/>
          <w:sz w:val="44"/>
        </w:rPr>
        <w:lastRenderedPageBreak/>
        <w:t>DEDICATION</w:t>
      </w:r>
    </w:p>
    <w:p w14:paraId="5673B586" w14:textId="77777777" w:rsidR="00A53306" w:rsidRPr="009F440C" w:rsidRDefault="00A53306" w:rsidP="00A53306">
      <w:pPr>
        <w:pStyle w:val="BodyText"/>
        <w:spacing w:before="20" w:after="20" w:line="360" w:lineRule="auto"/>
        <w:ind w:left="850" w:right="567"/>
      </w:pPr>
    </w:p>
    <w:p w14:paraId="3007BC2F" w14:textId="77777777" w:rsidR="00A53306" w:rsidRPr="009F440C" w:rsidRDefault="00A53306" w:rsidP="00A53306">
      <w:pPr>
        <w:pStyle w:val="BodyText"/>
        <w:spacing w:before="20" w:after="20" w:line="360" w:lineRule="auto"/>
        <w:ind w:left="850" w:right="567"/>
      </w:pPr>
    </w:p>
    <w:p w14:paraId="33CB1D22" w14:textId="77777777" w:rsidR="00A53306" w:rsidRPr="009F440C" w:rsidRDefault="00A53306" w:rsidP="00A53306">
      <w:pPr>
        <w:pStyle w:val="BodyText"/>
        <w:spacing w:before="20" w:after="20" w:line="360" w:lineRule="auto"/>
        <w:ind w:left="850" w:right="567"/>
      </w:pPr>
    </w:p>
    <w:p w14:paraId="122974D3" w14:textId="77777777" w:rsidR="00A53306" w:rsidRPr="009F440C" w:rsidRDefault="00A53306" w:rsidP="00A53306">
      <w:pPr>
        <w:pStyle w:val="BodyText"/>
        <w:spacing w:before="20" w:after="20" w:line="360" w:lineRule="auto"/>
        <w:ind w:left="850" w:right="567"/>
      </w:pPr>
    </w:p>
    <w:p w14:paraId="5B738377" w14:textId="77777777" w:rsidR="00A53306" w:rsidRPr="009F440C" w:rsidRDefault="00A53306" w:rsidP="00A53306">
      <w:pPr>
        <w:pStyle w:val="BodyText"/>
        <w:spacing w:before="20" w:after="20" w:line="360" w:lineRule="auto"/>
        <w:ind w:left="850" w:right="567"/>
      </w:pPr>
    </w:p>
    <w:p w14:paraId="79874AA3" w14:textId="77777777" w:rsidR="00A53306" w:rsidRPr="009F440C" w:rsidRDefault="00A53306" w:rsidP="00A53306">
      <w:pPr>
        <w:pStyle w:val="BodyText"/>
        <w:spacing w:before="20" w:after="20" w:line="360" w:lineRule="auto"/>
        <w:ind w:left="850" w:right="567"/>
      </w:pPr>
    </w:p>
    <w:p w14:paraId="56474A52" w14:textId="77777777" w:rsidR="00A53306" w:rsidRPr="009F440C" w:rsidRDefault="00A53306" w:rsidP="00A53306">
      <w:pPr>
        <w:pStyle w:val="BodyText"/>
        <w:spacing w:before="20" w:after="20" w:line="360" w:lineRule="auto"/>
        <w:ind w:left="850" w:right="567"/>
      </w:pPr>
    </w:p>
    <w:p w14:paraId="07FB166A" w14:textId="77777777" w:rsidR="00A53306" w:rsidRPr="009F440C" w:rsidRDefault="00A53306" w:rsidP="00A53306">
      <w:pPr>
        <w:pStyle w:val="BodyText"/>
        <w:spacing w:before="20" w:after="20" w:line="360" w:lineRule="auto"/>
        <w:ind w:left="850" w:right="567"/>
      </w:pPr>
    </w:p>
    <w:p w14:paraId="4697A631" w14:textId="77777777" w:rsidR="00A53306" w:rsidRPr="009F440C" w:rsidRDefault="00A53306" w:rsidP="00A53306">
      <w:pPr>
        <w:pStyle w:val="BodyText"/>
        <w:spacing w:before="20" w:after="20" w:line="360" w:lineRule="auto"/>
        <w:ind w:left="850" w:right="567"/>
      </w:pPr>
    </w:p>
    <w:p w14:paraId="42CF7CCB" w14:textId="77777777" w:rsidR="00A53306" w:rsidRPr="009F440C" w:rsidRDefault="00A53306" w:rsidP="00A53306">
      <w:pPr>
        <w:pStyle w:val="BodyText"/>
        <w:spacing w:before="20" w:after="20" w:line="360" w:lineRule="auto"/>
        <w:ind w:right="567"/>
      </w:pPr>
    </w:p>
    <w:p w14:paraId="2CF34D2A" w14:textId="77777777" w:rsidR="00A53306" w:rsidRPr="009F440C" w:rsidRDefault="00A53306" w:rsidP="005E59F5">
      <w:pPr>
        <w:pStyle w:val="BodyText"/>
        <w:spacing w:before="20" w:after="20" w:line="360" w:lineRule="auto"/>
        <w:ind w:left="-90" w:right="30"/>
        <w:jc w:val="center"/>
        <w:rPr>
          <w:b/>
          <w:i/>
          <w:sz w:val="36"/>
        </w:rPr>
      </w:pPr>
      <w:r w:rsidRPr="009F440C">
        <w:rPr>
          <w:b/>
          <w:i/>
          <w:sz w:val="36"/>
        </w:rPr>
        <w:t>To our Loving Parents and Teachers</w:t>
      </w:r>
    </w:p>
    <w:p w14:paraId="0CE420CC" w14:textId="77777777" w:rsidR="00A53306" w:rsidRPr="009F440C" w:rsidRDefault="00A53306" w:rsidP="00A53306">
      <w:pPr>
        <w:spacing w:before="20" w:after="20" w:line="360" w:lineRule="auto"/>
        <w:ind w:left="850" w:right="567"/>
        <w:rPr>
          <w:szCs w:val="24"/>
        </w:rPr>
      </w:pPr>
      <w:r w:rsidRPr="009F440C">
        <w:br w:type="page"/>
      </w:r>
    </w:p>
    <w:p w14:paraId="26CAF21A" w14:textId="77777777" w:rsidR="00A53306" w:rsidRPr="009F440C" w:rsidRDefault="00A53306" w:rsidP="00A53306">
      <w:pPr>
        <w:pStyle w:val="BodyText"/>
        <w:spacing w:before="20" w:after="20" w:line="360" w:lineRule="auto"/>
        <w:ind w:left="850" w:right="567"/>
        <w:jc w:val="center"/>
        <w:rPr>
          <w:rFonts w:ascii="Arial" w:hAnsi="Arial" w:cs="Arial"/>
          <w:b/>
          <w:bCs/>
          <w:sz w:val="44"/>
          <w:szCs w:val="56"/>
        </w:rPr>
      </w:pPr>
      <w:r w:rsidRPr="009F440C">
        <w:rPr>
          <w:rFonts w:ascii="Arial" w:hAnsi="Arial" w:cs="Arial"/>
          <w:b/>
          <w:bCs/>
          <w:sz w:val="44"/>
          <w:szCs w:val="56"/>
        </w:rPr>
        <w:lastRenderedPageBreak/>
        <w:t>ACKNOWLEDGEMENT</w:t>
      </w:r>
    </w:p>
    <w:p w14:paraId="52B68791" w14:textId="77777777" w:rsidR="00A53306" w:rsidRPr="009F440C" w:rsidRDefault="00A53306" w:rsidP="00A53306">
      <w:pPr>
        <w:pStyle w:val="BodyText"/>
        <w:spacing w:before="20" w:after="20" w:line="360" w:lineRule="auto"/>
        <w:ind w:right="567"/>
        <w:rPr>
          <w:sz w:val="28"/>
          <w:szCs w:val="28"/>
        </w:rPr>
      </w:pPr>
    </w:p>
    <w:p w14:paraId="3F7BA163" w14:textId="77777777" w:rsidR="00A53306" w:rsidRPr="009F440C" w:rsidRDefault="00A53306" w:rsidP="00A53306">
      <w:pPr>
        <w:spacing w:after="0" w:line="360" w:lineRule="auto"/>
        <w:rPr>
          <w:rFonts w:cs="Times New Roman"/>
          <w:sz w:val="28"/>
        </w:rPr>
      </w:pPr>
      <w:r w:rsidRPr="009F440C">
        <w:rPr>
          <w:rFonts w:cs="Times New Roman"/>
          <w:sz w:val="28"/>
        </w:rPr>
        <w:t>All praise is to Almighty Allah who bestowed upon us a minute portion of his boundless knowledge by virtue of which we were able to accomplish this challenging task.</w:t>
      </w:r>
    </w:p>
    <w:p w14:paraId="04EB3965" w14:textId="77777777" w:rsidR="00A53306" w:rsidRPr="009F440C" w:rsidRDefault="00A53306" w:rsidP="00A53306">
      <w:pPr>
        <w:spacing w:after="0" w:line="360" w:lineRule="auto"/>
        <w:rPr>
          <w:rFonts w:cs="Times New Roman"/>
          <w:sz w:val="28"/>
        </w:rPr>
      </w:pPr>
      <w:r w:rsidRPr="009F440C">
        <w:rPr>
          <w:rFonts w:cs="Times New Roman"/>
          <w:sz w:val="28"/>
        </w:rPr>
        <w:t>We are greatly indebted to our project supervisor “Dr. Yasir Ali Shah”. Without his personal supervision, advice, and valuable guidance, the completion of this project would have been doubtful. We are deeply indebted to him for his encouragement and continual help during this work.</w:t>
      </w:r>
    </w:p>
    <w:p w14:paraId="4F0596C8" w14:textId="77777777" w:rsidR="00A53306" w:rsidRPr="009F440C" w:rsidRDefault="00A53306" w:rsidP="00A53306">
      <w:pPr>
        <w:spacing w:after="0" w:line="360" w:lineRule="auto"/>
        <w:rPr>
          <w:rFonts w:cs="Times New Roman"/>
          <w:sz w:val="28"/>
        </w:rPr>
      </w:pPr>
      <w:r w:rsidRPr="009F440C">
        <w:rPr>
          <w:rFonts w:cs="Times New Roman"/>
          <w:sz w:val="28"/>
        </w:rPr>
        <w:t>We are also thankful to our parents and family who have been a constant source of encouragement for us and brought us the values of honesty &amp; hard work.</w:t>
      </w:r>
    </w:p>
    <w:p w14:paraId="24764E40" w14:textId="77777777" w:rsidR="00A53306" w:rsidRPr="009F440C" w:rsidRDefault="00A53306" w:rsidP="00A53306">
      <w:pPr>
        <w:pStyle w:val="BodyText"/>
        <w:spacing w:before="20" w:after="20" w:line="360" w:lineRule="auto"/>
        <w:ind w:left="850" w:right="567"/>
        <w:rPr>
          <w:sz w:val="26"/>
        </w:rPr>
      </w:pPr>
    </w:p>
    <w:p w14:paraId="69A4ADB0" w14:textId="77777777" w:rsidR="00A53306" w:rsidRPr="009F440C" w:rsidRDefault="00A53306" w:rsidP="00A53306">
      <w:pPr>
        <w:pStyle w:val="BodyText"/>
        <w:spacing w:before="20" w:after="20" w:line="360" w:lineRule="auto"/>
        <w:ind w:left="850" w:right="567"/>
        <w:rPr>
          <w:sz w:val="26"/>
        </w:rPr>
      </w:pPr>
    </w:p>
    <w:p w14:paraId="6DA81ADE" w14:textId="77777777" w:rsidR="00A53306" w:rsidRPr="009F440C" w:rsidRDefault="00A53306" w:rsidP="00A53306">
      <w:pPr>
        <w:spacing w:before="20" w:after="20" w:line="360" w:lineRule="auto"/>
        <w:ind w:right="567"/>
        <w:rPr>
          <w:rFonts w:ascii="Arial" w:hAnsi="Arial" w:cs="Arial"/>
          <w:b/>
          <w:sz w:val="44"/>
        </w:rPr>
      </w:pPr>
    </w:p>
    <w:p w14:paraId="651B9FFF" w14:textId="77777777" w:rsidR="00A53306" w:rsidRPr="009F440C" w:rsidRDefault="00A53306" w:rsidP="00A53306">
      <w:pPr>
        <w:spacing w:before="20" w:after="20" w:line="360" w:lineRule="auto"/>
        <w:ind w:right="567"/>
        <w:rPr>
          <w:rFonts w:ascii="Arial" w:hAnsi="Arial" w:cs="Arial"/>
          <w:b/>
          <w:sz w:val="44"/>
        </w:rPr>
      </w:pPr>
    </w:p>
    <w:p w14:paraId="6FD5E275" w14:textId="77777777" w:rsidR="00A53306" w:rsidRPr="009F440C" w:rsidRDefault="00A53306" w:rsidP="00A53306">
      <w:pPr>
        <w:spacing w:before="20" w:after="20" w:line="360" w:lineRule="auto"/>
        <w:ind w:right="567"/>
        <w:rPr>
          <w:rFonts w:ascii="Arial" w:hAnsi="Arial" w:cs="Arial"/>
          <w:b/>
          <w:sz w:val="44"/>
        </w:rPr>
      </w:pPr>
    </w:p>
    <w:p w14:paraId="7B5DA720" w14:textId="77777777" w:rsidR="00A53306" w:rsidRPr="009F440C" w:rsidRDefault="00A53306" w:rsidP="00A53306">
      <w:pPr>
        <w:spacing w:before="20" w:after="20" w:line="360" w:lineRule="auto"/>
        <w:ind w:right="567"/>
        <w:rPr>
          <w:rFonts w:ascii="Arial" w:hAnsi="Arial" w:cs="Arial"/>
          <w:b/>
          <w:sz w:val="44"/>
        </w:rPr>
      </w:pPr>
    </w:p>
    <w:p w14:paraId="52E163F2" w14:textId="77777777" w:rsidR="00A53306" w:rsidRPr="009F440C" w:rsidRDefault="00A53306" w:rsidP="00A53306">
      <w:pPr>
        <w:spacing w:before="20" w:after="20" w:line="360" w:lineRule="auto"/>
        <w:ind w:right="567"/>
        <w:rPr>
          <w:rFonts w:ascii="Arial" w:hAnsi="Arial" w:cs="Arial"/>
          <w:b/>
          <w:sz w:val="44"/>
        </w:rPr>
      </w:pPr>
    </w:p>
    <w:p w14:paraId="2BC4155B" w14:textId="77777777" w:rsidR="00A53306" w:rsidRPr="009F440C" w:rsidRDefault="00A53306" w:rsidP="00A53306">
      <w:pPr>
        <w:spacing w:before="20" w:after="20" w:line="360" w:lineRule="auto"/>
        <w:ind w:right="567"/>
        <w:rPr>
          <w:rFonts w:ascii="Arial" w:hAnsi="Arial" w:cs="Arial"/>
          <w:b/>
          <w:sz w:val="44"/>
        </w:rPr>
      </w:pPr>
    </w:p>
    <w:p w14:paraId="1C7400C1" w14:textId="4F9A0A50" w:rsidR="00A53306" w:rsidRPr="009F440C" w:rsidRDefault="00A53306" w:rsidP="00A53306">
      <w:pPr>
        <w:spacing w:before="20" w:after="20" w:line="360" w:lineRule="auto"/>
        <w:ind w:right="567"/>
        <w:rPr>
          <w:rFonts w:ascii="Arial" w:hAnsi="Arial" w:cs="Arial"/>
          <w:b/>
          <w:sz w:val="44"/>
        </w:rPr>
      </w:pPr>
    </w:p>
    <w:p w14:paraId="638A8C02" w14:textId="77777777" w:rsidR="00CB02F3" w:rsidRPr="009F440C" w:rsidRDefault="00CB02F3" w:rsidP="00A53306">
      <w:pPr>
        <w:spacing w:before="20" w:after="20" w:line="360" w:lineRule="auto"/>
        <w:ind w:right="567"/>
        <w:rPr>
          <w:rFonts w:ascii="Arial" w:hAnsi="Arial" w:cs="Arial"/>
          <w:b/>
          <w:sz w:val="44"/>
        </w:rPr>
      </w:pPr>
    </w:p>
    <w:p w14:paraId="294DA489" w14:textId="77777777" w:rsidR="00A53306" w:rsidRPr="009F440C" w:rsidRDefault="00A53306" w:rsidP="00A53306">
      <w:pPr>
        <w:spacing w:before="20" w:after="20" w:line="360" w:lineRule="auto"/>
        <w:ind w:right="567"/>
        <w:rPr>
          <w:rFonts w:ascii="Arial" w:hAnsi="Arial" w:cs="Arial"/>
          <w:b/>
          <w:sz w:val="44"/>
        </w:rPr>
      </w:pPr>
    </w:p>
    <w:p w14:paraId="22ADECFE" w14:textId="77777777" w:rsidR="00A53306" w:rsidRPr="002A33ED" w:rsidRDefault="00A53306" w:rsidP="00A53306">
      <w:pPr>
        <w:spacing w:before="20" w:after="20" w:line="360" w:lineRule="auto"/>
        <w:ind w:right="567"/>
        <w:jc w:val="center"/>
        <w:rPr>
          <w:rFonts w:ascii="Arial" w:hAnsi="Arial" w:cs="Arial"/>
          <w:b/>
          <w:sz w:val="44"/>
        </w:rPr>
      </w:pPr>
      <w:r w:rsidRPr="002A33ED">
        <w:rPr>
          <w:rFonts w:ascii="Arial" w:hAnsi="Arial" w:cs="Arial"/>
          <w:b/>
          <w:sz w:val="44"/>
        </w:rPr>
        <w:lastRenderedPageBreak/>
        <w:t>PROJECT BRIEF</w:t>
      </w:r>
    </w:p>
    <w:p w14:paraId="0569A238" w14:textId="77777777" w:rsidR="00A53306" w:rsidRPr="009F440C" w:rsidRDefault="00A53306" w:rsidP="00A53306">
      <w:pPr>
        <w:spacing w:before="20" w:after="20" w:line="360" w:lineRule="auto"/>
        <w:ind w:left="850" w:right="567"/>
        <w:rPr>
          <w:rFonts w:cs="Times New Roman"/>
        </w:rPr>
      </w:pPr>
    </w:p>
    <w:p w14:paraId="4080FEEF"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PROJECT NAME </w:t>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t>AR_FITNESS TRAINER</w:t>
      </w:r>
    </w:p>
    <w:p w14:paraId="2FC0E055"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ORGANIZATION NAME </w:t>
      </w:r>
      <w:r w:rsidRPr="009F440C">
        <w:rPr>
          <w:rFonts w:cs="Times New Roman"/>
          <w:caps/>
          <w:sz w:val="28"/>
        </w:rPr>
        <w:tab/>
        <w:t xml:space="preserve">       </w:t>
      </w:r>
      <w:r w:rsidRPr="009F440C">
        <w:rPr>
          <w:rFonts w:cs="Times New Roman"/>
          <w:caps/>
          <w:sz w:val="28"/>
        </w:rPr>
        <w:tab/>
        <w:t>COMSATS</w:t>
      </w:r>
    </w:p>
    <w:p w14:paraId="156AD7A0" w14:textId="77777777" w:rsidR="00A53306" w:rsidRPr="009F440C" w:rsidRDefault="00A53306" w:rsidP="00A53306">
      <w:pPr>
        <w:spacing w:before="20" w:after="20" w:line="360" w:lineRule="auto"/>
        <w:ind w:left="4305" w:right="567" w:hanging="4305"/>
        <w:rPr>
          <w:rFonts w:cs="Times New Roman"/>
          <w:caps/>
          <w:sz w:val="28"/>
        </w:rPr>
      </w:pPr>
      <w:r w:rsidRPr="009F440C">
        <w:rPr>
          <w:rFonts w:cs="Times New Roman"/>
          <w:caps/>
          <w:sz w:val="28"/>
        </w:rPr>
        <w:t xml:space="preserve">OBJECTIVE </w:t>
      </w:r>
      <w:r w:rsidRPr="009F440C">
        <w:rPr>
          <w:rFonts w:cs="Times New Roman"/>
          <w:caps/>
          <w:sz w:val="28"/>
        </w:rPr>
        <w:tab/>
      </w:r>
      <w:r w:rsidRPr="009F440C">
        <w:rPr>
          <w:rFonts w:cs="Times New Roman"/>
          <w:caps/>
          <w:sz w:val="28"/>
        </w:rPr>
        <w:tab/>
        <w:t>MAKING FITNESS TRAINING EASY AND AFFORDABLE</w:t>
      </w:r>
    </w:p>
    <w:p w14:paraId="3EDED830"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UNDERTAKEN BY </w:t>
      </w:r>
      <w:r w:rsidRPr="009F440C">
        <w:rPr>
          <w:rFonts w:cs="Times New Roman"/>
          <w:caps/>
          <w:sz w:val="28"/>
        </w:rPr>
        <w:tab/>
        <w:t xml:space="preserve">   </w:t>
      </w:r>
      <w:r w:rsidRPr="009F440C">
        <w:rPr>
          <w:rFonts w:cs="Times New Roman"/>
          <w:caps/>
          <w:sz w:val="28"/>
        </w:rPr>
        <w:tab/>
      </w:r>
      <w:r w:rsidRPr="009F440C">
        <w:rPr>
          <w:rFonts w:cs="Times New Roman"/>
          <w:caps/>
          <w:sz w:val="28"/>
        </w:rPr>
        <w:tab/>
        <w:t>MALIK MUNEEB SHAHID</w:t>
      </w:r>
    </w:p>
    <w:p w14:paraId="061872B9"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t>JUNAID AHMED</w:t>
      </w:r>
    </w:p>
    <w:p w14:paraId="72F5C90B"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SUPERVISED BY </w:t>
      </w:r>
      <w:r w:rsidRPr="009F440C">
        <w:rPr>
          <w:rFonts w:cs="Times New Roman"/>
          <w:caps/>
          <w:sz w:val="28"/>
        </w:rPr>
        <w:tab/>
      </w:r>
      <w:r w:rsidRPr="009F440C">
        <w:rPr>
          <w:rFonts w:cs="Times New Roman"/>
          <w:caps/>
          <w:sz w:val="28"/>
        </w:rPr>
        <w:tab/>
      </w:r>
      <w:r w:rsidRPr="009F440C">
        <w:rPr>
          <w:rFonts w:cs="Times New Roman"/>
          <w:caps/>
          <w:sz w:val="28"/>
        </w:rPr>
        <w:tab/>
        <w:t>MR WAQAS AHMED</w:t>
      </w:r>
    </w:p>
    <w:p w14:paraId="5A2EA0C8" w14:textId="77777777" w:rsidR="00A53306" w:rsidRPr="009F440C" w:rsidRDefault="00A53306" w:rsidP="00A53306">
      <w:pPr>
        <w:spacing w:before="20" w:after="20" w:line="360" w:lineRule="auto"/>
        <w:ind w:left="4190" w:right="567"/>
        <w:rPr>
          <w:rFonts w:cs="Times New Roman"/>
          <w:caps/>
          <w:sz w:val="28"/>
        </w:rPr>
      </w:pPr>
      <w:r w:rsidRPr="009F440C">
        <w:rPr>
          <w:rFonts w:cs="Times New Roman"/>
          <w:caps/>
          <w:sz w:val="28"/>
        </w:rPr>
        <w:t xml:space="preserve">  Lecturer </w:t>
      </w:r>
    </w:p>
    <w:p w14:paraId="49DB072D" w14:textId="77777777" w:rsidR="00A53306" w:rsidRPr="009F440C" w:rsidRDefault="00A53306" w:rsidP="00A53306">
      <w:pPr>
        <w:spacing w:before="20" w:after="20" w:line="360" w:lineRule="auto"/>
        <w:ind w:left="4190" w:right="567" w:firstLine="130"/>
        <w:rPr>
          <w:rFonts w:cs="Times New Roman"/>
          <w:caps/>
          <w:sz w:val="28"/>
        </w:rPr>
      </w:pPr>
      <w:r w:rsidRPr="009F440C">
        <w:rPr>
          <w:rFonts w:cs="Times New Roman"/>
          <w:caps/>
          <w:sz w:val="28"/>
        </w:rPr>
        <w:t>CS</w:t>
      </w:r>
    </w:p>
    <w:p w14:paraId="72AF201D" w14:textId="77777777" w:rsidR="00A53306" w:rsidRPr="009F440C" w:rsidRDefault="00A53306" w:rsidP="00A53306">
      <w:pPr>
        <w:spacing w:before="20" w:after="20" w:line="360" w:lineRule="auto"/>
        <w:ind w:left="4320" w:right="567" w:firstLine="5"/>
        <w:jc w:val="left"/>
        <w:rPr>
          <w:rFonts w:cs="Times New Roman"/>
          <w:caps/>
          <w:sz w:val="28"/>
        </w:rPr>
      </w:pPr>
      <w:r w:rsidRPr="009F440C">
        <w:rPr>
          <w:rFonts w:cs="Times New Roman"/>
          <w:caps/>
          <w:sz w:val="28"/>
        </w:rPr>
        <w:t>COMSATS University Islamabad</w:t>
      </w:r>
    </w:p>
    <w:p w14:paraId="436FDF69"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STARTED ON </w:t>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t>01/04/2021</w:t>
      </w:r>
    </w:p>
    <w:p w14:paraId="35DAA81F"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COMPLETED ON </w:t>
      </w:r>
      <w:r w:rsidRPr="009F440C">
        <w:rPr>
          <w:rFonts w:cs="Times New Roman"/>
          <w:caps/>
          <w:sz w:val="28"/>
        </w:rPr>
        <w:tab/>
      </w:r>
      <w:r w:rsidRPr="009F440C">
        <w:rPr>
          <w:rFonts w:cs="Times New Roman"/>
          <w:caps/>
          <w:sz w:val="28"/>
        </w:rPr>
        <w:tab/>
      </w:r>
      <w:r w:rsidRPr="009F440C">
        <w:rPr>
          <w:rFonts w:cs="Times New Roman"/>
          <w:caps/>
          <w:sz w:val="28"/>
        </w:rPr>
        <w:tab/>
        <w:t>TODO</w:t>
      </w:r>
    </w:p>
    <w:p w14:paraId="20707319"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COMPUTER USED </w:t>
      </w:r>
      <w:r w:rsidRPr="009F440C">
        <w:rPr>
          <w:rFonts w:cs="Times New Roman"/>
          <w:caps/>
          <w:sz w:val="28"/>
        </w:rPr>
        <w:tab/>
      </w:r>
      <w:r w:rsidRPr="009F440C">
        <w:rPr>
          <w:rFonts w:cs="Times New Roman"/>
          <w:caps/>
          <w:sz w:val="28"/>
        </w:rPr>
        <w:tab/>
      </w:r>
      <w:r w:rsidRPr="009F440C">
        <w:rPr>
          <w:rFonts w:cs="Times New Roman"/>
          <w:caps/>
          <w:sz w:val="28"/>
        </w:rPr>
        <w:tab/>
        <w:t>MACBOOK PRO 2015</w:t>
      </w:r>
    </w:p>
    <w:p w14:paraId="14FC44A6" w14:textId="77777777" w:rsidR="00A53306" w:rsidRPr="009F440C" w:rsidRDefault="00A53306" w:rsidP="00A53306">
      <w:pPr>
        <w:spacing w:before="20" w:after="20" w:line="360" w:lineRule="auto"/>
        <w:ind w:left="3600" w:right="567" w:firstLine="720"/>
        <w:rPr>
          <w:rFonts w:cs="Times New Roman"/>
          <w:caps/>
          <w:sz w:val="28"/>
        </w:rPr>
      </w:pPr>
      <w:r w:rsidRPr="009F440C">
        <w:rPr>
          <w:rFonts w:cs="Times New Roman"/>
          <w:caps/>
          <w:sz w:val="28"/>
        </w:rPr>
        <w:t>LENOVO THINKPAD X240</w:t>
      </w:r>
    </w:p>
    <w:p w14:paraId="2CE2617B"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SOURCE LANGUAGE </w:t>
      </w:r>
      <w:r w:rsidRPr="009F440C">
        <w:rPr>
          <w:rFonts w:cs="Times New Roman"/>
          <w:caps/>
          <w:sz w:val="28"/>
        </w:rPr>
        <w:tab/>
      </w:r>
      <w:r w:rsidRPr="009F440C">
        <w:rPr>
          <w:rFonts w:cs="Times New Roman"/>
          <w:caps/>
          <w:sz w:val="28"/>
        </w:rPr>
        <w:tab/>
      </w:r>
      <w:r w:rsidRPr="009F440C">
        <w:rPr>
          <w:rFonts w:cs="Times New Roman"/>
          <w:caps/>
          <w:sz w:val="28"/>
        </w:rPr>
        <w:tab/>
        <w:t>JavaScRIPT,</w:t>
      </w:r>
    </w:p>
    <w:p w14:paraId="03C288F9"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t>PYTHON</w:t>
      </w:r>
    </w:p>
    <w:p w14:paraId="590D7167"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OPERATING SYSTEM </w:t>
      </w:r>
      <w:r w:rsidRPr="009F440C">
        <w:rPr>
          <w:rFonts w:cs="Times New Roman"/>
          <w:caps/>
          <w:sz w:val="28"/>
        </w:rPr>
        <w:tab/>
      </w:r>
      <w:r w:rsidRPr="009F440C">
        <w:rPr>
          <w:rFonts w:cs="Times New Roman"/>
          <w:caps/>
          <w:sz w:val="28"/>
        </w:rPr>
        <w:tab/>
      </w:r>
      <w:r w:rsidRPr="009F440C">
        <w:rPr>
          <w:rFonts w:cs="Times New Roman"/>
          <w:caps/>
          <w:sz w:val="28"/>
        </w:rPr>
        <w:tab/>
        <w:t>Windows 10</w:t>
      </w:r>
    </w:p>
    <w:p w14:paraId="73C4580D" w14:textId="77777777" w:rsidR="00A53306" w:rsidRPr="009F440C" w:rsidRDefault="00A53306" w:rsidP="00A53306">
      <w:pPr>
        <w:spacing w:before="20" w:after="20" w:line="360" w:lineRule="auto"/>
        <w:ind w:right="567"/>
        <w:rPr>
          <w:rFonts w:cs="Times New Roman"/>
          <w:caps/>
          <w:sz w:val="28"/>
        </w:rPr>
      </w:pPr>
      <w:r w:rsidRPr="009F440C">
        <w:rPr>
          <w:rFonts w:cs="Times New Roman"/>
          <w:caps/>
          <w:sz w:val="28"/>
        </w:rPr>
        <w:t xml:space="preserve">TOOLS USED </w:t>
      </w:r>
      <w:r w:rsidRPr="009F440C">
        <w:rPr>
          <w:rFonts w:cs="Times New Roman"/>
          <w:caps/>
          <w:sz w:val="28"/>
        </w:rPr>
        <w:tab/>
      </w:r>
      <w:r w:rsidRPr="009F440C">
        <w:rPr>
          <w:rFonts w:cs="Times New Roman"/>
          <w:caps/>
          <w:sz w:val="28"/>
        </w:rPr>
        <w:tab/>
      </w:r>
      <w:r w:rsidRPr="009F440C">
        <w:rPr>
          <w:rFonts w:cs="Times New Roman"/>
          <w:caps/>
          <w:sz w:val="28"/>
        </w:rPr>
        <w:tab/>
      </w:r>
      <w:r w:rsidRPr="009F440C">
        <w:rPr>
          <w:rFonts w:cs="Times New Roman"/>
          <w:caps/>
          <w:sz w:val="28"/>
        </w:rPr>
        <w:tab/>
        <w:t>Git &amp; GitHub,</w:t>
      </w:r>
    </w:p>
    <w:p w14:paraId="4E72F08B" w14:textId="77777777" w:rsidR="00A53306" w:rsidRPr="009F440C" w:rsidRDefault="00A53306" w:rsidP="00A53306">
      <w:pPr>
        <w:spacing w:before="20" w:after="20" w:line="360" w:lineRule="auto"/>
        <w:ind w:left="3600" w:right="567" w:firstLine="720"/>
        <w:rPr>
          <w:rFonts w:cs="Times New Roman"/>
          <w:caps/>
          <w:sz w:val="28"/>
        </w:rPr>
      </w:pPr>
      <w:r w:rsidRPr="009F440C">
        <w:rPr>
          <w:rFonts w:cs="Times New Roman"/>
          <w:caps/>
          <w:sz w:val="28"/>
        </w:rPr>
        <w:t>VSCode,</w:t>
      </w:r>
    </w:p>
    <w:p w14:paraId="2A82EE39" w14:textId="77777777" w:rsidR="00A53306" w:rsidRPr="009F440C" w:rsidRDefault="00A53306" w:rsidP="00A53306">
      <w:pPr>
        <w:spacing w:before="20" w:after="20" w:line="360" w:lineRule="auto"/>
        <w:ind w:left="3600" w:right="567" w:firstLine="720"/>
        <w:rPr>
          <w:rFonts w:cs="Times New Roman"/>
          <w:caps/>
          <w:sz w:val="28"/>
        </w:rPr>
      </w:pPr>
      <w:r w:rsidRPr="009F440C">
        <w:rPr>
          <w:rFonts w:cs="Times New Roman"/>
          <w:caps/>
          <w:sz w:val="28"/>
        </w:rPr>
        <w:t>PYCHARM,</w:t>
      </w:r>
    </w:p>
    <w:p w14:paraId="7BF9BF7E" w14:textId="77777777" w:rsidR="00A53306" w:rsidRPr="009F440C" w:rsidRDefault="00A53306" w:rsidP="00A53306">
      <w:pPr>
        <w:spacing w:before="20" w:after="20" w:line="360" w:lineRule="auto"/>
        <w:ind w:left="3600" w:right="567" w:firstLine="720"/>
        <w:rPr>
          <w:rFonts w:cs="Times New Roman"/>
          <w:caps/>
          <w:sz w:val="28"/>
        </w:rPr>
      </w:pPr>
      <w:r w:rsidRPr="009F440C">
        <w:rPr>
          <w:rFonts w:cs="Times New Roman"/>
          <w:caps/>
          <w:sz w:val="28"/>
        </w:rPr>
        <w:t>FIREBASE,</w:t>
      </w:r>
    </w:p>
    <w:p w14:paraId="37344D38" w14:textId="77777777" w:rsidR="00A53306" w:rsidRPr="009F440C" w:rsidRDefault="00A53306" w:rsidP="00A53306">
      <w:pPr>
        <w:spacing w:line="360" w:lineRule="auto"/>
        <w:rPr>
          <w:rFonts w:cs="Times New Roman"/>
        </w:rPr>
      </w:pPr>
      <w:r w:rsidRPr="009F440C">
        <w:rPr>
          <w:rFonts w:cs="Times New Roman"/>
        </w:rPr>
        <w:tab/>
      </w:r>
      <w:r w:rsidRPr="009F440C">
        <w:rPr>
          <w:rFonts w:cs="Times New Roman"/>
        </w:rPr>
        <w:tab/>
      </w:r>
      <w:r w:rsidRPr="009F440C">
        <w:rPr>
          <w:rFonts w:cs="Times New Roman"/>
        </w:rPr>
        <w:tab/>
      </w:r>
      <w:r w:rsidRPr="009F440C">
        <w:rPr>
          <w:rFonts w:cs="Times New Roman"/>
        </w:rPr>
        <w:tab/>
      </w:r>
      <w:r w:rsidRPr="009F440C">
        <w:rPr>
          <w:rFonts w:cs="Times New Roman"/>
        </w:rPr>
        <w:tab/>
      </w:r>
      <w:r w:rsidRPr="009F440C">
        <w:rPr>
          <w:rFonts w:cs="Times New Roman"/>
        </w:rPr>
        <w:tab/>
        <w:t>DEEPMOTION.</w:t>
      </w:r>
    </w:p>
    <w:p w14:paraId="6C832E57" w14:textId="77777777" w:rsidR="00A53306" w:rsidRPr="009F440C" w:rsidRDefault="00A53306" w:rsidP="00A53306">
      <w:pPr>
        <w:spacing w:line="360" w:lineRule="auto"/>
        <w:rPr>
          <w:rFonts w:cs="Times New Roman"/>
        </w:rPr>
      </w:pPr>
    </w:p>
    <w:p w14:paraId="41D4C84B" w14:textId="77777777" w:rsidR="00B152CF" w:rsidRDefault="00B152CF" w:rsidP="00A53306">
      <w:pPr>
        <w:spacing w:before="20" w:after="20" w:line="360" w:lineRule="auto"/>
        <w:ind w:left="850" w:right="567"/>
        <w:jc w:val="center"/>
        <w:rPr>
          <w:rFonts w:cs="Times New Roman"/>
          <w:b/>
          <w:bCs/>
          <w:sz w:val="44"/>
          <w:szCs w:val="56"/>
        </w:rPr>
        <w:sectPr w:rsidR="00B152CF" w:rsidSect="00E1592D">
          <w:footerReference w:type="default" r:id="rId11"/>
          <w:pgSz w:w="11910" w:h="16840"/>
          <w:pgMar w:top="1440" w:right="1440" w:bottom="1440" w:left="1800" w:header="0" w:footer="864" w:gutter="0"/>
          <w:cols w:space="720"/>
          <w:docGrid w:linePitch="326"/>
        </w:sectPr>
      </w:pPr>
    </w:p>
    <w:p w14:paraId="7F95A701" w14:textId="42FB6815" w:rsidR="00A53306" w:rsidRPr="002A33ED" w:rsidRDefault="00A53306" w:rsidP="00240B31">
      <w:pPr>
        <w:spacing w:before="20" w:after="20" w:line="360" w:lineRule="auto"/>
        <w:ind w:right="567"/>
        <w:jc w:val="center"/>
        <w:rPr>
          <w:rFonts w:ascii="Arial" w:hAnsi="Arial" w:cs="Arial"/>
          <w:b/>
          <w:bCs/>
          <w:sz w:val="44"/>
          <w:szCs w:val="56"/>
        </w:rPr>
      </w:pPr>
      <w:r w:rsidRPr="002A33ED">
        <w:rPr>
          <w:rFonts w:ascii="Arial" w:hAnsi="Arial" w:cs="Arial"/>
          <w:b/>
          <w:bCs/>
          <w:sz w:val="44"/>
          <w:szCs w:val="56"/>
        </w:rPr>
        <w:lastRenderedPageBreak/>
        <w:t>ABSTRACT</w:t>
      </w:r>
    </w:p>
    <w:p w14:paraId="2B34C4AE" w14:textId="77777777" w:rsidR="00A53306" w:rsidRPr="005B1AD4" w:rsidRDefault="00A53306" w:rsidP="00A53306">
      <w:pPr>
        <w:spacing w:after="0" w:line="360" w:lineRule="auto"/>
        <w:rPr>
          <w:rFonts w:cs="Times New Roman"/>
          <w:sz w:val="28"/>
        </w:rPr>
      </w:pPr>
      <w:r w:rsidRPr="005B1AD4">
        <w:rPr>
          <w:rFonts w:cs="Times New Roman"/>
          <w:sz w:val="28"/>
        </w:rPr>
        <w:t>Working</w:t>
      </w:r>
      <w:r w:rsidRPr="005B1AD4">
        <w:rPr>
          <w:rFonts w:cs="Times New Roman"/>
          <w:spacing w:val="-11"/>
          <w:sz w:val="28"/>
        </w:rPr>
        <w:t xml:space="preserve"> </w:t>
      </w:r>
      <w:r w:rsidRPr="005B1AD4">
        <w:rPr>
          <w:rFonts w:cs="Times New Roman"/>
          <w:sz w:val="28"/>
        </w:rPr>
        <w:t>out</w:t>
      </w:r>
      <w:r w:rsidRPr="005B1AD4">
        <w:rPr>
          <w:rFonts w:cs="Times New Roman"/>
          <w:spacing w:val="-9"/>
          <w:sz w:val="28"/>
        </w:rPr>
        <w:t xml:space="preserve"> </w:t>
      </w:r>
      <w:r w:rsidRPr="005B1AD4">
        <w:rPr>
          <w:rFonts w:cs="Times New Roman"/>
          <w:sz w:val="28"/>
        </w:rPr>
        <w:t>on</w:t>
      </w:r>
      <w:r w:rsidRPr="005B1AD4">
        <w:rPr>
          <w:rFonts w:cs="Times New Roman"/>
          <w:spacing w:val="-6"/>
          <w:sz w:val="28"/>
        </w:rPr>
        <w:t xml:space="preserve"> </w:t>
      </w:r>
      <w:r w:rsidRPr="005B1AD4">
        <w:rPr>
          <w:rFonts w:cs="Times New Roman"/>
          <w:sz w:val="28"/>
        </w:rPr>
        <w:t>your</w:t>
      </w:r>
      <w:r w:rsidRPr="005B1AD4">
        <w:rPr>
          <w:rFonts w:cs="Times New Roman"/>
          <w:spacing w:val="-9"/>
          <w:sz w:val="28"/>
        </w:rPr>
        <w:t xml:space="preserve"> </w:t>
      </w:r>
      <w:r w:rsidRPr="005B1AD4">
        <w:rPr>
          <w:rFonts w:cs="Times New Roman"/>
          <w:sz w:val="28"/>
        </w:rPr>
        <w:t>own</w:t>
      </w:r>
      <w:r w:rsidRPr="005B1AD4">
        <w:rPr>
          <w:rFonts w:cs="Times New Roman"/>
          <w:spacing w:val="-9"/>
          <w:sz w:val="28"/>
        </w:rPr>
        <w:t xml:space="preserve"> </w:t>
      </w:r>
      <w:r w:rsidRPr="005B1AD4">
        <w:rPr>
          <w:rFonts w:cs="Times New Roman"/>
          <w:sz w:val="28"/>
        </w:rPr>
        <w:t>can</w:t>
      </w:r>
      <w:r w:rsidRPr="005B1AD4">
        <w:rPr>
          <w:rFonts w:cs="Times New Roman"/>
          <w:spacing w:val="-9"/>
          <w:sz w:val="28"/>
        </w:rPr>
        <w:t xml:space="preserve"> </w:t>
      </w:r>
      <w:r w:rsidRPr="005B1AD4">
        <w:rPr>
          <w:rFonts w:cs="Times New Roman"/>
          <w:sz w:val="28"/>
        </w:rPr>
        <w:t>be</w:t>
      </w:r>
      <w:r w:rsidRPr="005B1AD4">
        <w:rPr>
          <w:rFonts w:cs="Times New Roman"/>
          <w:spacing w:val="-7"/>
          <w:sz w:val="28"/>
        </w:rPr>
        <w:t xml:space="preserve"> </w:t>
      </w:r>
      <w:r w:rsidRPr="005B1AD4">
        <w:rPr>
          <w:rFonts w:cs="Times New Roman"/>
          <w:sz w:val="28"/>
        </w:rPr>
        <w:t>a</w:t>
      </w:r>
      <w:r w:rsidRPr="005B1AD4">
        <w:rPr>
          <w:rFonts w:cs="Times New Roman"/>
          <w:spacing w:val="-10"/>
          <w:sz w:val="28"/>
        </w:rPr>
        <w:t xml:space="preserve"> </w:t>
      </w:r>
      <w:r w:rsidRPr="005B1AD4">
        <w:rPr>
          <w:rFonts w:cs="Times New Roman"/>
          <w:sz w:val="28"/>
        </w:rPr>
        <w:t>struggle</w:t>
      </w:r>
      <w:r w:rsidRPr="005B1AD4">
        <w:rPr>
          <w:rFonts w:cs="Times New Roman"/>
          <w:spacing w:val="-9"/>
          <w:sz w:val="28"/>
        </w:rPr>
        <w:t xml:space="preserve"> </w:t>
      </w:r>
      <w:r w:rsidRPr="005B1AD4">
        <w:rPr>
          <w:rFonts w:cs="Times New Roman"/>
          <w:sz w:val="28"/>
        </w:rPr>
        <w:t>especially,</w:t>
      </w:r>
      <w:r w:rsidRPr="005B1AD4">
        <w:rPr>
          <w:rFonts w:cs="Times New Roman"/>
          <w:spacing w:val="-9"/>
          <w:sz w:val="28"/>
        </w:rPr>
        <w:t xml:space="preserve"> </w:t>
      </w:r>
      <w:r w:rsidRPr="005B1AD4">
        <w:rPr>
          <w:rFonts w:cs="Times New Roman"/>
          <w:sz w:val="28"/>
        </w:rPr>
        <w:t>if</w:t>
      </w:r>
      <w:r w:rsidRPr="005B1AD4">
        <w:rPr>
          <w:rFonts w:cs="Times New Roman"/>
          <w:spacing w:val="-4"/>
          <w:sz w:val="28"/>
        </w:rPr>
        <w:t xml:space="preserve"> </w:t>
      </w:r>
      <w:r w:rsidRPr="005B1AD4">
        <w:rPr>
          <w:rFonts w:cs="Times New Roman"/>
          <w:sz w:val="28"/>
        </w:rPr>
        <w:t>you</w:t>
      </w:r>
      <w:r w:rsidRPr="005B1AD4">
        <w:rPr>
          <w:rFonts w:cs="Times New Roman"/>
          <w:spacing w:val="-6"/>
          <w:sz w:val="28"/>
        </w:rPr>
        <w:t xml:space="preserve"> </w:t>
      </w:r>
      <w:r w:rsidRPr="005B1AD4">
        <w:rPr>
          <w:rFonts w:cs="Times New Roman"/>
          <w:sz w:val="28"/>
        </w:rPr>
        <w:t>are</w:t>
      </w:r>
      <w:r w:rsidRPr="005B1AD4">
        <w:rPr>
          <w:rFonts w:cs="Times New Roman"/>
          <w:spacing w:val="-8"/>
          <w:sz w:val="28"/>
        </w:rPr>
        <w:t xml:space="preserve"> </w:t>
      </w:r>
      <w:r w:rsidRPr="005B1AD4">
        <w:rPr>
          <w:rFonts w:cs="Times New Roman"/>
          <w:sz w:val="28"/>
        </w:rPr>
        <w:t>a</w:t>
      </w:r>
      <w:r w:rsidRPr="005B1AD4">
        <w:rPr>
          <w:rFonts w:cs="Times New Roman"/>
          <w:spacing w:val="-10"/>
          <w:sz w:val="28"/>
        </w:rPr>
        <w:t xml:space="preserve"> </w:t>
      </w:r>
      <w:r w:rsidRPr="005B1AD4">
        <w:rPr>
          <w:rFonts w:cs="Times New Roman"/>
          <w:sz w:val="28"/>
        </w:rPr>
        <w:t>beginner</w:t>
      </w:r>
      <w:r w:rsidRPr="005B1AD4">
        <w:rPr>
          <w:rFonts w:cs="Times New Roman"/>
          <w:spacing w:val="-7"/>
          <w:sz w:val="28"/>
        </w:rPr>
        <w:t xml:space="preserve"> </w:t>
      </w:r>
      <w:r w:rsidRPr="005B1AD4">
        <w:rPr>
          <w:rFonts w:cs="Times New Roman"/>
          <w:sz w:val="28"/>
        </w:rPr>
        <w:t>and</w:t>
      </w:r>
      <w:r w:rsidRPr="005B1AD4">
        <w:rPr>
          <w:rFonts w:cs="Times New Roman"/>
          <w:spacing w:val="-9"/>
          <w:sz w:val="28"/>
        </w:rPr>
        <w:t xml:space="preserve"> </w:t>
      </w:r>
      <w:r w:rsidRPr="005B1AD4">
        <w:rPr>
          <w:rFonts w:cs="Times New Roman"/>
          <w:sz w:val="28"/>
        </w:rPr>
        <w:t>don’t</w:t>
      </w:r>
      <w:r w:rsidRPr="005B1AD4">
        <w:rPr>
          <w:rFonts w:cs="Times New Roman"/>
          <w:spacing w:val="-9"/>
          <w:sz w:val="28"/>
        </w:rPr>
        <w:t xml:space="preserve"> </w:t>
      </w:r>
      <w:r w:rsidRPr="005B1AD4">
        <w:rPr>
          <w:rFonts w:cs="Times New Roman"/>
          <w:sz w:val="28"/>
        </w:rPr>
        <w:t>know</w:t>
      </w:r>
      <w:r w:rsidRPr="005B1AD4">
        <w:rPr>
          <w:rFonts w:cs="Times New Roman"/>
          <w:spacing w:val="-58"/>
          <w:sz w:val="28"/>
        </w:rPr>
        <w:t xml:space="preserve"> </w:t>
      </w:r>
      <w:r w:rsidRPr="005B1AD4">
        <w:rPr>
          <w:rFonts w:cs="Times New Roman"/>
          <w:sz w:val="28"/>
        </w:rPr>
        <w:t>where to start because there are tons of workout plans out there and each with a million</w:t>
      </w:r>
      <w:r w:rsidRPr="005B1AD4">
        <w:rPr>
          <w:rFonts w:cs="Times New Roman"/>
          <w:spacing w:val="1"/>
          <w:sz w:val="28"/>
        </w:rPr>
        <w:t xml:space="preserve"> </w:t>
      </w:r>
      <w:r w:rsidRPr="005B1AD4">
        <w:rPr>
          <w:rFonts w:cs="Times New Roman"/>
          <w:sz w:val="28"/>
        </w:rPr>
        <w:t>exercises</w:t>
      </w:r>
      <w:r w:rsidRPr="005B1AD4">
        <w:rPr>
          <w:rFonts w:cs="Times New Roman"/>
          <w:spacing w:val="-2"/>
          <w:sz w:val="28"/>
        </w:rPr>
        <w:t xml:space="preserve"> </w:t>
      </w:r>
      <w:r w:rsidRPr="005B1AD4">
        <w:rPr>
          <w:rFonts w:cs="Times New Roman"/>
          <w:sz w:val="28"/>
        </w:rPr>
        <w:t>stacked</w:t>
      </w:r>
      <w:r w:rsidRPr="005B1AD4">
        <w:rPr>
          <w:rFonts w:cs="Times New Roman"/>
          <w:spacing w:val="-1"/>
          <w:sz w:val="28"/>
        </w:rPr>
        <w:t xml:space="preserve"> </w:t>
      </w:r>
      <w:r w:rsidRPr="005B1AD4">
        <w:rPr>
          <w:rFonts w:cs="Times New Roman"/>
          <w:sz w:val="28"/>
        </w:rPr>
        <w:t>for</w:t>
      </w:r>
      <w:r w:rsidRPr="005B1AD4">
        <w:rPr>
          <w:rFonts w:cs="Times New Roman"/>
          <w:spacing w:val="-1"/>
          <w:sz w:val="28"/>
        </w:rPr>
        <w:t xml:space="preserve"> </w:t>
      </w:r>
      <w:r w:rsidRPr="005B1AD4">
        <w:rPr>
          <w:rFonts w:cs="Times New Roman"/>
          <w:sz w:val="28"/>
        </w:rPr>
        <w:t>you</w:t>
      </w:r>
      <w:r w:rsidRPr="005B1AD4">
        <w:rPr>
          <w:rFonts w:cs="Times New Roman"/>
          <w:spacing w:val="1"/>
          <w:sz w:val="28"/>
        </w:rPr>
        <w:t xml:space="preserve"> </w:t>
      </w:r>
      <w:r w:rsidRPr="005B1AD4">
        <w:rPr>
          <w:rFonts w:cs="Times New Roman"/>
          <w:sz w:val="28"/>
        </w:rPr>
        <w:t>to</w:t>
      </w:r>
      <w:r w:rsidRPr="005B1AD4">
        <w:rPr>
          <w:rFonts w:cs="Times New Roman"/>
          <w:spacing w:val="-1"/>
          <w:sz w:val="28"/>
        </w:rPr>
        <w:t xml:space="preserve"> </w:t>
      </w:r>
      <w:r w:rsidRPr="005B1AD4">
        <w:rPr>
          <w:rFonts w:cs="Times New Roman"/>
          <w:sz w:val="28"/>
        </w:rPr>
        <w:t>go</w:t>
      </w:r>
      <w:r w:rsidRPr="005B1AD4">
        <w:rPr>
          <w:rFonts w:cs="Times New Roman"/>
          <w:spacing w:val="-2"/>
          <w:sz w:val="28"/>
        </w:rPr>
        <w:t xml:space="preserve"> </w:t>
      </w:r>
      <w:r w:rsidRPr="005B1AD4">
        <w:rPr>
          <w:rFonts w:cs="Times New Roman"/>
          <w:sz w:val="28"/>
        </w:rPr>
        <w:t>through and</w:t>
      </w:r>
      <w:r w:rsidRPr="005B1AD4">
        <w:rPr>
          <w:rFonts w:cs="Times New Roman"/>
          <w:spacing w:val="-1"/>
          <w:sz w:val="28"/>
        </w:rPr>
        <w:t xml:space="preserve"> </w:t>
      </w:r>
      <w:r w:rsidRPr="005B1AD4">
        <w:rPr>
          <w:rFonts w:cs="Times New Roman"/>
          <w:sz w:val="28"/>
        </w:rPr>
        <w:t>that</w:t>
      </w:r>
      <w:r w:rsidRPr="005B1AD4">
        <w:rPr>
          <w:rFonts w:cs="Times New Roman"/>
          <w:spacing w:val="-2"/>
          <w:sz w:val="28"/>
        </w:rPr>
        <w:t xml:space="preserve"> </w:t>
      </w:r>
      <w:r w:rsidRPr="005B1AD4">
        <w:rPr>
          <w:rFonts w:cs="Times New Roman"/>
          <w:sz w:val="28"/>
        </w:rPr>
        <w:t>just</w:t>
      </w:r>
      <w:r w:rsidRPr="005B1AD4">
        <w:rPr>
          <w:rFonts w:cs="Times New Roman"/>
          <w:spacing w:val="-1"/>
          <w:sz w:val="28"/>
        </w:rPr>
        <w:t xml:space="preserve"> </w:t>
      </w:r>
      <w:r w:rsidRPr="005B1AD4">
        <w:rPr>
          <w:rFonts w:cs="Times New Roman"/>
          <w:sz w:val="28"/>
        </w:rPr>
        <w:t>makes</w:t>
      </w:r>
      <w:r w:rsidRPr="005B1AD4">
        <w:rPr>
          <w:rFonts w:cs="Times New Roman"/>
          <w:spacing w:val="1"/>
          <w:sz w:val="28"/>
        </w:rPr>
        <w:t xml:space="preserve"> </w:t>
      </w:r>
      <w:r w:rsidRPr="005B1AD4">
        <w:rPr>
          <w:rFonts w:cs="Times New Roman"/>
          <w:sz w:val="28"/>
        </w:rPr>
        <w:t>you</w:t>
      </w:r>
      <w:r w:rsidRPr="005B1AD4">
        <w:rPr>
          <w:rFonts w:cs="Times New Roman"/>
          <w:spacing w:val="-2"/>
          <w:sz w:val="28"/>
        </w:rPr>
        <w:t xml:space="preserve"> </w:t>
      </w:r>
      <w:r w:rsidRPr="005B1AD4">
        <w:rPr>
          <w:rFonts w:cs="Times New Roman"/>
          <w:sz w:val="28"/>
        </w:rPr>
        <w:t>lose</w:t>
      </w:r>
      <w:r w:rsidRPr="005B1AD4">
        <w:rPr>
          <w:rFonts w:cs="Times New Roman"/>
          <w:spacing w:val="-2"/>
          <w:sz w:val="28"/>
        </w:rPr>
        <w:t xml:space="preserve"> </w:t>
      </w:r>
      <w:r w:rsidRPr="005B1AD4">
        <w:rPr>
          <w:rFonts w:cs="Times New Roman"/>
          <w:sz w:val="28"/>
        </w:rPr>
        <w:t>hope</w:t>
      </w:r>
      <w:r w:rsidRPr="005B1AD4">
        <w:rPr>
          <w:rFonts w:cs="Times New Roman"/>
          <w:spacing w:val="-2"/>
          <w:sz w:val="28"/>
        </w:rPr>
        <w:t xml:space="preserve"> </w:t>
      </w:r>
      <w:r w:rsidRPr="005B1AD4">
        <w:rPr>
          <w:rFonts w:cs="Times New Roman"/>
          <w:sz w:val="28"/>
        </w:rPr>
        <w:t>unless you</w:t>
      </w:r>
      <w:r w:rsidRPr="005B1AD4">
        <w:rPr>
          <w:rFonts w:cs="Times New Roman"/>
          <w:spacing w:val="-1"/>
          <w:sz w:val="28"/>
        </w:rPr>
        <w:t xml:space="preserve"> </w:t>
      </w:r>
      <w:r w:rsidRPr="005B1AD4">
        <w:rPr>
          <w:rFonts w:cs="Times New Roman"/>
          <w:sz w:val="28"/>
        </w:rPr>
        <w:t>hire</w:t>
      </w:r>
      <w:r w:rsidRPr="005B1AD4">
        <w:rPr>
          <w:rFonts w:cs="Times New Roman"/>
          <w:spacing w:val="-3"/>
          <w:sz w:val="28"/>
        </w:rPr>
        <w:t xml:space="preserve"> </w:t>
      </w:r>
      <w:r w:rsidRPr="005B1AD4">
        <w:rPr>
          <w:rFonts w:cs="Times New Roman"/>
          <w:sz w:val="28"/>
        </w:rPr>
        <w:t>a</w:t>
      </w:r>
      <w:r w:rsidRPr="005B1AD4">
        <w:rPr>
          <w:rFonts w:cs="Times New Roman"/>
          <w:spacing w:val="-58"/>
          <w:sz w:val="28"/>
        </w:rPr>
        <w:t xml:space="preserve"> </w:t>
      </w:r>
      <w:r w:rsidRPr="005B1AD4">
        <w:rPr>
          <w:rFonts w:cs="Times New Roman"/>
          <w:sz w:val="28"/>
        </w:rPr>
        <w:t>personal trainer who can help you get through the endless jungle called “fitness journey”</w:t>
      </w:r>
      <w:r w:rsidRPr="005B1AD4">
        <w:rPr>
          <w:rFonts w:cs="Times New Roman"/>
          <w:spacing w:val="1"/>
          <w:sz w:val="28"/>
        </w:rPr>
        <w:t xml:space="preserve"> </w:t>
      </w:r>
      <w:r w:rsidRPr="005B1AD4">
        <w:rPr>
          <w:rFonts w:cs="Times New Roman"/>
          <w:sz w:val="28"/>
        </w:rPr>
        <w:t>but the problem is personal trainers are not so “pocket friendly” thereby to tackle this</w:t>
      </w:r>
      <w:r w:rsidRPr="005B1AD4">
        <w:rPr>
          <w:rFonts w:cs="Times New Roman"/>
          <w:spacing w:val="1"/>
          <w:sz w:val="28"/>
        </w:rPr>
        <w:t xml:space="preserve"> </w:t>
      </w:r>
      <w:r w:rsidRPr="005B1AD4">
        <w:rPr>
          <w:rFonts w:cs="Times New Roman"/>
          <w:spacing w:val="-1"/>
          <w:sz w:val="28"/>
        </w:rPr>
        <w:t>problem</w:t>
      </w:r>
      <w:r w:rsidRPr="005B1AD4">
        <w:rPr>
          <w:rFonts w:cs="Times New Roman"/>
          <w:spacing w:val="-12"/>
          <w:sz w:val="28"/>
        </w:rPr>
        <w:t xml:space="preserve"> </w:t>
      </w:r>
      <w:r w:rsidRPr="005B1AD4">
        <w:rPr>
          <w:rFonts w:cs="Times New Roman"/>
          <w:spacing w:val="-1"/>
          <w:sz w:val="28"/>
        </w:rPr>
        <w:t>and</w:t>
      </w:r>
      <w:r w:rsidRPr="005B1AD4">
        <w:rPr>
          <w:rFonts w:cs="Times New Roman"/>
          <w:spacing w:val="-12"/>
          <w:sz w:val="28"/>
        </w:rPr>
        <w:t xml:space="preserve"> </w:t>
      </w:r>
      <w:r w:rsidRPr="005B1AD4">
        <w:rPr>
          <w:rFonts w:cs="Times New Roman"/>
          <w:spacing w:val="-1"/>
          <w:sz w:val="28"/>
        </w:rPr>
        <w:t>to</w:t>
      </w:r>
      <w:r w:rsidRPr="005B1AD4">
        <w:rPr>
          <w:rFonts w:cs="Times New Roman"/>
          <w:spacing w:val="-12"/>
          <w:sz w:val="28"/>
        </w:rPr>
        <w:t xml:space="preserve"> </w:t>
      </w:r>
      <w:r w:rsidRPr="005B1AD4">
        <w:rPr>
          <w:rFonts w:cs="Times New Roman"/>
          <w:spacing w:val="-1"/>
          <w:sz w:val="28"/>
        </w:rPr>
        <w:t>get</w:t>
      </w:r>
      <w:r w:rsidRPr="005B1AD4">
        <w:rPr>
          <w:rFonts w:cs="Times New Roman"/>
          <w:spacing w:val="-7"/>
          <w:sz w:val="28"/>
        </w:rPr>
        <w:t xml:space="preserve"> </w:t>
      </w:r>
      <w:r w:rsidRPr="005B1AD4">
        <w:rPr>
          <w:rFonts w:cs="Times New Roman"/>
          <w:spacing w:val="-1"/>
          <w:sz w:val="28"/>
        </w:rPr>
        <w:t>you</w:t>
      </w:r>
      <w:r w:rsidRPr="005B1AD4">
        <w:rPr>
          <w:rFonts w:cs="Times New Roman"/>
          <w:spacing w:val="-12"/>
          <w:sz w:val="28"/>
        </w:rPr>
        <w:t xml:space="preserve"> </w:t>
      </w:r>
      <w:r w:rsidRPr="005B1AD4">
        <w:rPr>
          <w:rFonts w:cs="Times New Roman"/>
          <w:spacing w:val="-1"/>
          <w:sz w:val="28"/>
        </w:rPr>
        <w:t>that</w:t>
      </w:r>
      <w:r w:rsidRPr="005B1AD4">
        <w:rPr>
          <w:rFonts w:cs="Times New Roman"/>
          <w:spacing w:val="-11"/>
          <w:sz w:val="28"/>
        </w:rPr>
        <w:t xml:space="preserve"> </w:t>
      </w:r>
      <w:r w:rsidRPr="005B1AD4">
        <w:rPr>
          <w:rFonts w:cs="Times New Roman"/>
          <w:spacing w:val="-1"/>
          <w:sz w:val="28"/>
        </w:rPr>
        <w:t>pack</w:t>
      </w:r>
      <w:r w:rsidRPr="005B1AD4">
        <w:rPr>
          <w:rFonts w:cs="Times New Roman"/>
          <w:spacing w:val="-12"/>
          <w:sz w:val="28"/>
        </w:rPr>
        <w:t xml:space="preserve"> </w:t>
      </w:r>
      <w:r w:rsidRPr="005B1AD4">
        <w:rPr>
          <w:rFonts w:cs="Times New Roman"/>
          <w:sz w:val="28"/>
        </w:rPr>
        <w:t>of</w:t>
      </w:r>
      <w:r w:rsidRPr="005B1AD4">
        <w:rPr>
          <w:rFonts w:cs="Times New Roman"/>
          <w:spacing w:val="-13"/>
          <w:sz w:val="28"/>
        </w:rPr>
        <w:t xml:space="preserve"> </w:t>
      </w:r>
      <w:r w:rsidRPr="005B1AD4">
        <w:rPr>
          <w:rFonts w:cs="Times New Roman"/>
          <w:sz w:val="28"/>
        </w:rPr>
        <w:t>six,</w:t>
      </w:r>
      <w:r w:rsidRPr="005B1AD4">
        <w:rPr>
          <w:rFonts w:cs="Times New Roman"/>
          <w:spacing w:val="-12"/>
          <w:sz w:val="28"/>
        </w:rPr>
        <w:t xml:space="preserve"> </w:t>
      </w:r>
      <w:r w:rsidRPr="005B1AD4">
        <w:rPr>
          <w:rFonts w:cs="Times New Roman"/>
          <w:sz w:val="28"/>
        </w:rPr>
        <w:t>we</w:t>
      </w:r>
      <w:r w:rsidRPr="005B1AD4">
        <w:rPr>
          <w:rFonts w:cs="Times New Roman"/>
          <w:spacing w:val="-14"/>
          <w:sz w:val="28"/>
        </w:rPr>
        <w:t xml:space="preserve"> </w:t>
      </w:r>
      <w:r w:rsidRPr="005B1AD4">
        <w:rPr>
          <w:rFonts w:cs="Times New Roman"/>
          <w:sz w:val="28"/>
        </w:rPr>
        <w:t>are</w:t>
      </w:r>
      <w:r w:rsidRPr="005B1AD4">
        <w:rPr>
          <w:rFonts w:cs="Times New Roman"/>
          <w:spacing w:val="-14"/>
          <w:sz w:val="28"/>
        </w:rPr>
        <w:t xml:space="preserve"> </w:t>
      </w:r>
      <w:r w:rsidRPr="005B1AD4">
        <w:rPr>
          <w:rFonts w:cs="Times New Roman"/>
          <w:sz w:val="28"/>
        </w:rPr>
        <w:t>going</w:t>
      </w:r>
      <w:r w:rsidRPr="005B1AD4">
        <w:rPr>
          <w:rFonts w:cs="Times New Roman"/>
          <w:spacing w:val="-15"/>
          <w:sz w:val="28"/>
        </w:rPr>
        <w:t xml:space="preserve"> </w:t>
      </w:r>
      <w:r w:rsidRPr="005B1AD4">
        <w:rPr>
          <w:rFonts w:cs="Times New Roman"/>
          <w:sz w:val="28"/>
        </w:rPr>
        <w:t>to</w:t>
      </w:r>
      <w:r w:rsidRPr="005B1AD4">
        <w:rPr>
          <w:rFonts w:cs="Times New Roman"/>
          <w:spacing w:val="-11"/>
          <w:sz w:val="28"/>
        </w:rPr>
        <w:t xml:space="preserve"> </w:t>
      </w:r>
      <w:r w:rsidRPr="005B1AD4">
        <w:rPr>
          <w:rFonts w:cs="Times New Roman"/>
          <w:sz w:val="28"/>
        </w:rPr>
        <w:t>develop</w:t>
      </w:r>
      <w:r w:rsidRPr="005B1AD4">
        <w:rPr>
          <w:rFonts w:cs="Times New Roman"/>
          <w:spacing w:val="-12"/>
          <w:sz w:val="28"/>
        </w:rPr>
        <w:t xml:space="preserve"> </w:t>
      </w:r>
      <w:r w:rsidRPr="005B1AD4">
        <w:rPr>
          <w:rFonts w:cs="Times New Roman"/>
          <w:sz w:val="28"/>
        </w:rPr>
        <w:t>an</w:t>
      </w:r>
      <w:r w:rsidRPr="005B1AD4">
        <w:rPr>
          <w:rFonts w:cs="Times New Roman"/>
          <w:spacing w:val="-12"/>
          <w:sz w:val="28"/>
        </w:rPr>
        <w:t xml:space="preserve"> </w:t>
      </w:r>
      <w:r w:rsidRPr="005B1AD4">
        <w:rPr>
          <w:rFonts w:cs="Times New Roman"/>
          <w:sz w:val="28"/>
        </w:rPr>
        <w:t>AR</w:t>
      </w:r>
      <w:r w:rsidRPr="005B1AD4">
        <w:rPr>
          <w:rFonts w:cs="Times New Roman"/>
          <w:spacing w:val="-12"/>
          <w:sz w:val="28"/>
        </w:rPr>
        <w:t xml:space="preserve"> </w:t>
      </w:r>
      <w:r w:rsidRPr="005B1AD4">
        <w:rPr>
          <w:rFonts w:cs="Times New Roman"/>
          <w:sz w:val="28"/>
        </w:rPr>
        <w:t>(Augmented</w:t>
      </w:r>
      <w:r w:rsidRPr="005B1AD4">
        <w:rPr>
          <w:rFonts w:cs="Times New Roman"/>
          <w:spacing w:val="-12"/>
          <w:sz w:val="28"/>
        </w:rPr>
        <w:t xml:space="preserve"> </w:t>
      </w:r>
      <w:r w:rsidRPr="005B1AD4">
        <w:rPr>
          <w:rFonts w:cs="Times New Roman"/>
          <w:sz w:val="28"/>
        </w:rPr>
        <w:t>Reality)</w:t>
      </w:r>
      <w:r w:rsidRPr="005B1AD4">
        <w:rPr>
          <w:rFonts w:cs="Times New Roman"/>
          <w:spacing w:val="-57"/>
          <w:sz w:val="28"/>
        </w:rPr>
        <w:t xml:space="preserve"> </w:t>
      </w:r>
      <w:r w:rsidRPr="005B1AD4">
        <w:rPr>
          <w:rFonts w:cs="Times New Roman"/>
          <w:sz w:val="28"/>
        </w:rPr>
        <w:t>fitness</w:t>
      </w:r>
      <w:r w:rsidRPr="005B1AD4">
        <w:rPr>
          <w:rFonts w:cs="Times New Roman"/>
          <w:spacing w:val="-1"/>
          <w:sz w:val="28"/>
        </w:rPr>
        <w:t xml:space="preserve"> </w:t>
      </w:r>
      <w:r w:rsidRPr="005B1AD4">
        <w:rPr>
          <w:rFonts w:cs="Times New Roman"/>
          <w:sz w:val="28"/>
        </w:rPr>
        <w:t>app which</w:t>
      </w:r>
      <w:r w:rsidRPr="005B1AD4">
        <w:rPr>
          <w:rFonts w:cs="Times New Roman"/>
          <w:spacing w:val="-1"/>
          <w:sz w:val="28"/>
        </w:rPr>
        <w:t xml:space="preserve"> </w:t>
      </w:r>
      <w:r w:rsidRPr="005B1AD4">
        <w:rPr>
          <w:rFonts w:cs="Times New Roman"/>
          <w:sz w:val="28"/>
        </w:rPr>
        <w:t>will guide</w:t>
      </w:r>
      <w:r w:rsidRPr="005B1AD4">
        <w:rPr>
          <w:rFonts w:cs="Times New Roman"/>
          <w:spacing w:val="1"/>
          <w:sz w:val="28"/>
        </w:rPr>
        <w:t xml:space="preserve"> </w:t>
      </w:r>
      <w:r w:rsidRPr="005B1AD4">
        <w:rPr>
          <w:rFonts w:cs="Times New Roman"/>
          <w:sz w:val="28"/>
        </w:rPr>
        <w:t>you</w:t>
      </w:r>
      <w:r w:rsidRPr="005B1AD4">
        <w:rPr>
          <w:rFonts w:cs="Times New Roman"/>
          <w:spacing w:val="1"/>
          <w:sz w:val="28"/>
        </w:rPr>
        <w:t xml:space="preserve"> </w:t>
      </w:r>
      <w:r w:rsidRPr="005B1AD4">
        <w:rPr>
          <w:rFonts w:cs="Times New Roman"/>
          <w:sz w:val="28"/>
        </w:rPr>
        <w:t>along</w:t>
      </w:r>
      <w:r w:rsidRPr="005B1AD4">
        <w:rPr>
          <w:rFonts w:cs="Times New Roman"/>
          <w:spacing w:val="2"/>
          <w:sz w:val="28"/>
        </w:rPr>
        <w:t xml:space="preserve"> </w:t>
      </w:r>
      <w:r w:rsidRPr="005B1AD4">
        <w:rPr>
          <w:rFonts w:cs="Times New Roman"/>
          <w:sz w:val="28"/>
        </w:rPr>
        <w:t>your</w:t>
      </w:r>
      <w:r w:rsidRPr="005B1AD4">
        <w:rPr>
          <w:rFonts w:cs="Times New Roman"/>
          <w:spacing w:val="-1"/>
          <w:sz w:val="28"/>
        </w:rPr>
        <w:t xml:space="preserve"> </w:t>
      </w:r>
      <w:r w:rsidRPr="005B1AD4">
        <w:rPr>
          <w:rFonts w:cs="Times New Roman"/>
          <w:sz w:val="28"/>
        </w:rPr>
        <w:t>journey</w:t>
      </w:r>
      <w:r w:rsidRPr="005B1AD4">
        <w:rPr>
          <w:rFonts w:cs="Times New Roman"/>
          <w:spacing w:val="-5"/>
          <w:sz w:val="28"/>
        </w:rPr>
        <w:t xml:space="preserve"> </w:t>
      </w:r>
      <w:r w:rsidRPr="005B1AD4">
        <w:rPr>
          <w:rFonts w:cs="Times New Roman"/>
          <w:sz w:val="28"/>
        </w:rPr>
        <w:t>to become</w:t>
      </w:r>
      <w:r w:rsidRPr="005B1AD4">
        <w:rPr>
          <w:rFonts w:cs="Times New Roman"/>
          <w:spacing w:val="-1"/>
          <w:sz w:val="28"/>
        </w:rPr>
        <w:t xml:space="preserve"> </w:t>
      </w:r>
      <w:r w:rsidRPr="005B1AD4">
        <w:rPr>
          <w:rFonts w:cs="Times New Roman"/>
          <w:sz w:val="28"/>
        </w:rPr>
        <w:t>fit and</w:t>
      </w:r>
      <w:r w:rsidRPr="005B1AD4">
        <w:rPr>
          <w:rFonts w:cs="Times New Roman"/>
          <w:spacing w:val="1"/>
          <w:sz w:val="28"/>
        </w:rPr>
        <w:t xml:space="preserve"> </w:t>
      </w:r>
      <w:r w:rsidRPr="005B1AD4">
        <w:rPr>
          <w:rFonts w:cs="Times New Roman"/>
          <w:sz w:val="28"/>
        </w:rPr>
        <w:t>fine.</w:t>
      </w:r>
    </w:p>
    <w:p w14:paraId="226A0FAB" w14:textId="77777777" w:rsidR="00A53306" w:rsidRPr="005B1AD4" w:rsidRDefault="00A53306" w:rsidP="00A53306">
      <w:pPr>
        <w:spacing w:after="0" w:line="360" w:lineRule="auto"/>
        <w:rPr>
          <w:rFonts w:cs="Times New Roman"/>
          <w:sz w:val="28"/>
        </w:rPr>
      </w:pPr>
      <w:r w:rsidRPr="005B1AD4">
        <w:rPr>
          <w:rFonts w:cs="Times New Roman"/>
          <w:sz w:val="28"/>
        </w:rPr>
        <w:t>Our app will start off by calculating your BMI and analyzing your body structure (using</w:t>
      </w:r>
      <w:r w:rsidRPr="005B1AD4">
        <w:rPr>
          <w:rFonts w:cs="Times New Roman"/>
          <w:spacing w:val="1"/>
          <w:sz w:val="28"/>
        </w:rPr>
        <w:t xml:space="preserve"> </w:t>
      </w:r>
      <w:r w:rsidRPr="005B1AD4">
        <w:rPr>
          <w:rFonts w:cs="Times New Roman"/>
          <w:sz w:val="28"/>
        </w:rPr>
        <w:t>Computer Vision) following which will be a diet plan provided to you either calorie deficit</w:t>
      </w:r>
      <w:r w:rsidRPr="005B1AD4">
        <w:rPr>
          <w:rFonts w:cs="Times New Roman"/>
          <w:spacing w:val="-57"/>
          <w:sz w:val="28"/>
        </w:rPr>
        <w:t xml:space="preserve"> </w:t>
      </w:r>
      <w:r w:rsidRPr="005B1AD4">
        <w:rPr>
          <w:rFonts w:cs="Times New Roman"/>
          <w:sz w:val="28"/>
        </w:rPr>
        <w:t>or calorie surplus once done with that you will then be directed to workout plan where our</w:t>
      </w:r>
      <w:r w:rsidRPr="005B1AD4">
        <w:rPr>
          <w:rFonts w:cs="Times New Roman"/>
          <w:spacing w:val="1"/>
          <w:sz w:val="28"/>
        </w:rPr>
        <w:t xml:space="preserve"> </w:t>
      </w:r>
      <w:r w:rsidRPr="005B1AD4">
        <w:rPr>
          <w:rFonts w:cs="Times New Roman"/>
          <w:sz w:val="28"/>
        </w:rPr>
        <w:t>app</w:t>
      </w:r>
      <w:r w:rsidRPr="005B1AD4">
        <w:rPr>
          <w:rFonts w:cs="Times New Roman"/>
          <w:spacing w:val="-7"/>
          <w:sz w:val="28"/>
        </w:rPr>
        <w:t xml:space="preserve"> </w:t>
      </w:r>
      <w:r w:rsidRPr="005B1AD4">
        <w:rPr>
          <w:rFonts w:cs="Times New Roman"/>
          <w:sz w:val="28"/>
        </w:rPr>
        <w:t>will</w:t>
      </w:r>
      <w:r w:rsidRPr="005B1AD4">
        <w:rPr>
          <w:rFonts w:cs="Times New Roman"/>
          <w:spacing w:val="-7"/>
          <w:sz w:val="28"/>
        </w:rPr>
        <w:t xml:space="preserve"> </w:t>
      </w:r>
      <w:r w:rsidRPr="005B1AD4">
        <w:rPr>
          <w:rFonts w:cs="Times New Roman"/>
          <w:sz w:val="28"/>
        </w:rPr>
        <w:t>guide</w:t>
      </w:r>
      <w:r w:rsidRPr="005B1AD4">
        <w:rPr>
          <w:rFonts w:cs="Times New Roman"/>
          <w:spacing w:val="-2"/>
          <w:sz w:val="28"/>
        </w:rPr>
        <w:t xml:space="preserve"> </w:t>
      </w:r>
      <w:r w:rsidRPr="005B1AD4">
        <w:rPr>
          <w:rFonts w:cs="Times New Roman"/>
          <w:sz w:val="28"/>
        </w:rPr>
        <w:t>you</w:t>
      </w:r>
      <w:r w:rsidRPr="005B1AD4">
        <w:rPr>
          <w:rFonts w:cs="Times New Roman"/>
          <w:spacing w:val="-6"/>
          <w:sz w:val="28"/>
        </w:rPr>
        <w:t xml:space="preserve"> </w:t>
      </w:r>
      <w:r w:rsidRPr="005B1AD4">
        <w:rPr>
          <w:rFonts w:cs="Times New Roman"/>
          <w:sz w:val="28"/>
        </w:rPr>
        <w:t>throughout</w:t>
      </w:r>
      <w:r w:rsidRPr="005B1AD4">
        <w:rPr>
          <w:rFonts w:cs="Times New Roman"/>
          <w:spacing w:val="-2"/>
          <w:sz w:val="28"/>
        </w:rPr>
        <w:t xml:space="preserve"> </w:t>
      </w:r>
      <w:r w:rsidRPr="005B1AD4">
        <w:rPr>
          <w:rFonts w:cs="Times New Roman"/>
          <w:sz w:val="28"/>
        </w:rPr>
        <w:t>your</w:t>
      </w:r>
      <w:r w:rsidRPr="005B1AD4">
        <w:rPr>
          <w:rFonts w:cs="Times New Roman"/>
          <w:spacing w:val="-8"/>
          <w:sz w:val="28"/>
        </w:rPr>
        <w:t xml:space="preserve"> </w:t>
      </w:r>
      <w:r w:rsidRPr="005B1AD4">
        <w:rPr>
          <w:rFonts w:cs="Times New Roman"/>
          <w:sz w:val="28"/>
        </w:rPr>
        <w:t>workout</w:t>
      </w:r>
      <w:r w:rsidRPr="005B1AD4">
        <w:rPr>
          <w:rFonts w:cs="Times New Roman"/>
          <w:spacing w:val="-7"/>
          <w:sz w:val="28"/>
        </w:rPr>
        <w:t xml:space="preserve"> </w:t>
      </w:r>
      <w:r w:rsidRPr="005B1AD4">
        <w:rPr>
          <w:rFonts w:cs="Times New Roman"/>
          <w:sz w:val="28"/>
        </w:rPr>
        <w:t>using</w:t>
      </w:r>
      <w:r w:rsidRPr="005B1AD4">
        <w:rPr>
          <w:rFonts w:cs="Times New Roman"/>
          <w:spacing w:val="-9"/>
          <w:sz w:val="28"/>
        </w:rPr>
        <w:t xml:space="preserve"> </w:t>
      </w:r>
      <w:r w:rsidRPr="005B1AD4">
        <w:rPr>
          <w:rFonts w:cs="Times New Roman"/>
          <w:sz w:val="28"/>
        </w:rPr>
        <w:t>Augmented</w:t>
      </w:r>
      <w:r w:rsidRPr="005B1AD4">
        <w:rPr>
          <w:rFonts w:cs="Times New Roman"/>
          <w:spacing w:val="-7"/>
          <w:sz w:val="28"/>
        </w:rPr>
        <w:t xml:space="preserve"> </w:t>
      </w:r>
      <w:r w:rsidRPr="005B1AD4">
        <w:rPr>
          <w:rFonts w:cs="Times New Roman"/>
          <w:sz w:val="28"/>
        </w:rPr>
        <w:t>Reality</w:t>
      </w:r>
      <w:r w:rsidRPr="005B1AD4">
        <w:rPr>
          <w:rFonts w:cs="Times New Roman"/>
          <w:spacing w:val="-9"/>
          <w:sz w:val="28"/>
        </w:rPr>
        <w:t xml:space="preserve"> </w:t>
      </w:r>
      <w:r w:rsidRPr="005B1AD4">
        <w:rPr>
          <w:rFonts w:cs="Times New Roman"/>
          <w:sz w:val="28"/>
        </w:rPr>
        <w:t>and</w:t>
      </w:r>
      <w:r w:rsidRPr="005B1AD4">
        <w:rPr>
          <w:rFonts w:cs="Times New Roman"/>
          <w:spacing w:val="-5"/>
          <w:sz w:val="28"/>
        </w:rPr>
        <w:t xml:space="preserve"> </w:t>
      </w:r>
      <w:r w:rsidRPr="005B1AD4">
        <w:rPr>
          <w:rFonts w:cs="Times New Roman"/>
          <w:sz w:val="28"/>
        </w:rPr>
        <w:t>as</w:t>
      </w:r>
      <w:r w:rsidRPr="005B1AD4">
        <w:rPr>
          <w:rFonts w:cs="Times New Roman"/>
          <w:spacing w:val="-5"/>
          <w:sz w:val="28"/>
        </w:rPr>
        <w:t xml:space="preserve"> </w:t>
      </w:r>
      <w:r w:rsidRPr="005B1AD4">
        <w:rPr>
          <w:rFonts w:cs="Times New Roman"/>
          <w:sz w:val="28"/>
        </w:rPr>
        <w:t>you</w:t>
      </w:r>
      <w:r w:rsidRPr="005B1AD4">
        <w:rPr>
          <w:rFonts w:cs="Times New Roman"/>
          <w:spacing w:val="-6"/>
          <w:sz w:val="28"/>
        </w:rPr>
        <w:t xml:space="preserve"> </w:t>
      </w:r>
      <w:r w:rsidRPr="005B1AD4">
        <w:rPr>
          <w:rFonts w:cs="Times New Roman"/>
          <w:sz w:val="28"/>
        </w:rPr>
        <w:t>deal</w:t>
      </w:r>
      <w:r w:rsidRPr="005B1AD4">
        <w:rPr>
          <w:rFonts w:cs="Times New Roman"/>
          <w:spacing w:val="-7"/>
          <w:sz w:val="28"/>
        </w:rPr>
        <w:t xml:space="preserve"> </w:t>
      </w:r>
      <w:r w:rsidRPr="005B1AD4">
        <w:rPr>
          <w:rFonts w:cs="Times New Roman"/>
          <w:sz w:val="28"/>
        </w:rPr>
        <w:t>with</w:t>
      </w:r>
      <w:r w:rsidRPr="005B1AD4">
        <w:rPr>
          <w:rFonts w:cs="Times New Roman"/>
          <w:spacing w:val="-57"/>
          <w:sz w:val="28"/>
        </w:rPr>
        <w:t xml:space="preserve"> </w:t>
      </w:r>
      <w:r w:rsidRPr="005B1AD4">
        <w:rPr>
          <w:rFonts w:cs="Times New Roman"/>
          <w:sz w:val="28"/>
        </w:rPr>
        <w:t>that stuff our app will automatically be keeping track of your progress using Artificial</w:t>
      </w:r>
      <w:r w:rsidRPr="005B1AD4">
        <w:rPr>
          <w:rFonts w:cs="Times New Roman"/>
          <w:spacing w:val="1"/>
          <w:sz w:val="28"/>
        </w:rPr>
        <w:t xml:space="preserve"> </w:t>
      </w:r>
      <w:r w:rsidRPr="005B1AD4">
        <w:rPr>
          <w:rFonts w:cs="Times New Roman"/>
          <w:sz w:val="28"/>
        </w:rPr>
        <w:t>Intelligence</w:t>
      </w:r>
      <w:r w:rsidRPr="005B1AD4">
        <w:rPr>
          <w:rFonts w:cs="Times New Roman"/>
          <w:spacing w:val="-6"/>
          <w:sz w:val="28"/>
        </w:rPr>
        <w:t xml:space="preserve"> </w:t>
      </w:r>
      <w:r w:rsidRPr="005B1AD4">
        <w:rPr>
          <w:rFonts w:cs="Times New Roman"/>
          <w:sz w:val="28"/>
        </w:rPr>
        <w:t>and</w:t>
      </w:r>
      <w:r w:rsidRPr="005B1AD4">
        <w:rPr>
          <w:rFonts w:cs="Times New Roman"/>
          <w:spacing w:val="-1"/>
          <w:sz w:val="28"/>
        </w:rPr>
        <w:t xml:space="preserve"> </w:t>
      </w:r>
      <w:r w:rsidRPr="005B1AD4">
        <w:rPr>
          <w:rFonts w:cs="Times New Roman"/>
          <w:sz w:val="28"/>
        </w:rPr>
        <w:t>real</w:t>
      </w:r>
      <w:r w:rsidRPr="005B1AD4">
        <w:rPr>
          <w:rFonts w:cs="Times New Roman"/>
          <w:spacing w:val="-3"/>
          <w:sz w:val="28"/>
        </w:rPr>
        <w:t xml:space="preserve"> </w:t>
      </w:r>
      <w:r w:rsidRPr="005B1AD4">
        <w:rPr>
          <w:rFonts w:cs="Times New Roman"/>
          <w:sz w:val="28"/>
        </w:rPr>
        <w:t>time</w:t>
      </w:r>
      <w:r w:rsidRPr="005B1AD4">
        <w:rPr>
          <w:rFonts w:cs="Times New Roman"/>
          <w:spacing w:val="-4"/>
          <w:sz w:val="28"/>
        </w:rPr>
        <w:t xml:space="preserve"> </w:t>
      </w:r>
      <w:r w:rsidRPr="005B1AD4">
        <w:rPr>
          <w:rFonts w:cs="Times New Roman"/>
          <w:sz w:val="28"/>
        </w:rPr>
        <w:t>body</w:t>
      </w:r>
      <w:r w:rsidRPr="005B1AD4">
        <w:rPr>
          <w:rFonts w:cs="Times New Roman"/>
          <w:spacing w:val="-9"/>
          <w:sz w:val="28"/>
        </w:rPr>
        <w:t xml:space="preserve"> </w:t>
      </w:r>
      <w:r w:rsidRPr="005B1AD4">
        <w:rPr>
          <w:rFonts w:cs="Times New Roman"/>
          <w:sz w:val="28"/>
        </w:rPr>
        <w:t>movements</w:t>
      </w:r>
      <w:r w:rsidRPr="005B1AD4">
        <w:rPr>
          <w:rFonts w:cs="Times New Roman"/>
          <w:spacing w:val="-3"/>
          <w:sz w:val="28"/>
        </w:rPr>
        <w:t xml:space="preserve"> </w:t>
      </w:r>
      <w:r w:rsidRPr="005B1AD4">
        <w:rPr>
          <w:rFonts w:cs="Times New Roman"/>
          <w:sz w:val="28"/>
        </w:rPr>
        <w:t>recognition and</w:t>
      </w:r>
      <w:r w:rsidRPr="005B1AD4">
        <w:rPr>
          <w:rFonts w:cs="Times New Roman"/>
          <w:spacing w:val="-5"/>
          <w:sz w:val="28"/>
        </w:rPr>
        <w:t xml:space="preserve"> </w:t>
      </w:r>
      <w:r w:rsidRPr="005B1AD4">
        <w:rPr>
          <w:rFonts w:cs="Times New Roman"/>
          <w:sz w:val="28"/>
        </w:rPr>
        <w:t>also</w:t>
      </w:r>
      <w:r w:rsidRPr="005B1AD4">
        <w:rPr>
          <w:rFonts w:cs="Times New Roman"/>
          <w:spacing w:val="-3"/>
          <w:sz w:val="28"/>
        </w:rPr>
        <w:t xml:space="preserve"> </w:t>
      </w:r>
      <w:r w:rsidRPr="005B1AD4">
        <w:rPr>
          <w:rFonts w:cs="Times New Roman"/>
          <w:sz w:val="28"/>
        </w:rPr>
        <w:t>provide</w:t>
      </w:r>
      <w:r w:rsidRPr="005B1AD4">
        <w:rPr>
          <w:rFonts w:cs="Times New Roman"/>
          <w:spacing w:val="-3"/>
          <w:sz w:val="28"/>
        </w:rPr>
        <w:t xml:space="preserve"> </w:t>
      </w:r>
      <w:r w:rsidRPr="005B1AD4">
        <w:rPr>
          <w:rFonts w:cs="Times New Roman"/>
          <w:sz w:val="28"/>
        </w:rPr>
        <w:t>you</w:t>
      </w:r>
      <w:r w:rsidRPr="005B1AD4">
        <w:rPr>
          <w:rFonts w:cs="Times New Roman"/>
          <w:spacing w:val="-4"/>
          <w:sz w:val="28"/>
        </w:rPr>
        <w:t xml:space="preserve"> </w:t>
      </w:r>
      <w:r w:rsidRPr="005B1AD4">
        <w:rPr>
          <w:rFonts w:cs="Times New Roman"/>
          <w:sz w:val="28"/>
        </w:rPr>
        <w:t>with</w:t>
      </w:r>
      <w:r w:rsidRPr="005B1AD4">
        <w:rPr>
          <w:rFonts w:cs="Times New Roman"/>
          <w:spacing w:val="-3"/>
          <w:sz w:val="28"/>
        </w:rPr>
        <w:t xml:space="preserve"> </w:t>
      </w:r>
      <w:r w:rsidRPr="005B1AD4">
        <w:rPr>
          <w:rFonts w:cs="Times New Roman"/>
          <w:sz w:val="28"/>
        </w:rPr>
        <w:t>analytics</w:t>
      </w:r>
      <w:r w:rsidRPr="005B1AD4">
        <w:rPr>
          <w:rFonts w:cs="Times New Roman"/>
          <w:spacing w:val="-58"/>
          <w:sz w:val="28"/>
        </w:rPr>
        <w:t xml:space="preserve"> </w:t>
      </w:r>
      <w:r w:rsidRPr="005B1AD4">
        <w:rPr>
          <w:rFonts w:cs="Times New Roman"/>
          <w:sz w:val="28"/>
        </w:rPr>
        <w:t>that</w:t>
      </w:r>
      <w:r w:rsidRPr="005B1AD4">
        <w:rPr>
          <w:rFonts w:cs="Times New Roman"/>
          <w:spacing w:val="-4"/>
          <w:sz w:val="28"/>
        </w:rPr>
        <w:t xml:space="preserve"> </w:t>
      </w:r>
      <w:r w:rsidRPr="005B1AD4">
        <w:rPr>
          <w:rFonts w:cs="Times New Roman"/>
          <w:sz w:val="28"/>
        </w:rPr>
        <w:t>will</w:t>
      </w:r>
      <w:r w:rsidRPr="005B1AD4">
        <w:rPr>
          <w:rFonts w:cs="Times New Roman"/>
          <w:spacing w:val="-3"/>
          <w:sz w:val="28"/>
        </w:rPr>
        <w:t xml:space="preserve"> </w:t>
      </w:r>
      <w:r w:rsidRPr="005B1AD4">
        <w:rPr>
          <w:rFonts w:cs="Times New Roman"/>
          <w:sz w:val="28"/>
        </w:rPr>
        <w:t>help</w:t>
      </w:r>
      <w:r w:rsidRPr="005B1AD4">
        <w:rPr>
          <w:rFonts w:cs="Times New Roman"/>
          <w:spacing w:val="-1"/>
          <w:sz w:val="28"/>
        </w:rPr>
        <w:t xml:space="preserve"> </w:t>
      </w:r>
      <w:r w:rsidRPr="005B1AD4">
        <w:rPr>
          <w:rFonts w:cs="Times New Roman"/>
          <w:sz w:val="28"/>
        </w:rPr>
        <w:t>you</w:t>
      </w:r>
      <w:r w:rsidRPr="005B1AD4">
        <w:rPr>
          <w:rFonts w:cs="Times New Roman"/>
          <w:spacing w:val="-4"/>
          <w:sz w:val="28"/>
        </w:rPr>
        <w:t xml:space="preserve"> </w:t>
      </w:r>
      <w:r w:rsidRPr="005B1AD4">
        <w:rPr>
          <w:rFonts w:cs="Times New Roman"/>
          <w:sz w:val="28"/>
        </w:rPr>
        <w:t>track</w:t>
      </w:r>
      <w:r w:rsidRPr="005B1AD4">
        <w:rPr>
          <w:rFonts w:cs="Times New Roman"/>
          <w:spacing w:val="2"/>
          <w:sz w:val="28"/>
        </w:rPr>
        <w:t xml:space="preserve"> </w:t>
      </w:r>
      <w:r w:rsidRPr="005B1AD4">
        <w:rPr>
          <w:rFonts w:cs="Times New Roman"/>
          <w:sz w:val="28"/>
        </w:rPr>
        <w:t>your</w:t>
      </w:r>
      <w:r w:rsidRPr="005B1AD4">
        <w:rPr>
          <w:rFonts w:cs="Times New Roman"/>
          <w:spacing w:val="-5"/>
          <w:sz w:val="28"/>
        </w:rPr>
        <w:t xml:space="preserve"> </w:t>
      </w:r>
      <w:r w:rsidRPr="005B1AD4">
        <w:rPr>
          <w:rFonts w:cs="Times New Roman"/>
          <w:sz w:val="28"/>
        </w:rPr>
        <w:t>progress</w:t>
      </w:r>
      <w:r w:rsidRPr="005B1AD4">
        <w:rPr>
          <w:rFonts w:cs="Times New Roman"/>
          <w:spacing w:val="-1"/>
          <w:sz w:val="28"/>
        </w:rPr>
        <w:t xml:space="preserve"> </w:t>
      </w:r>
      <w:r w:rsidRPr="005B1AD4">
        <w:rPr>
          <w:rFonts w:cs="Times New Roman"/>
          <w:sz w:val="28"/>
        </w:rPr>
        <w:t>easily</w:t>
      </w:r>
      <w:r w:rsidRPr="005B1AD4">
        <w:rPr>
          <w:rFonts w:cs="Times New Roman"/>
          <w:spacing w:val="-9"/>
          <w:sz w:val="28"/>
        </w:rPr>
        <w:t xml:space="preserve"> </w:t>
      </w:r>
      <w:r w:rsidRPr="005B1AD4">
        <w:rPr>
          <w:rFonts w:cs="Times New Roman"/>
          <w:sz w:val="28"/>
        </w:rPr>
        <w:t>so</w:t>
      </w:r>
      <w:r w:rsidRPr="005B1AD4">
        <w:rPr>
          <w:rFonts w:cs="Times New Roman"/>
          <w:spacing w:val="-3"/>
          <w:sz w:val="28"/>
        </w:rPr>
        <w:t xml:space="preserve"> </w:t>
      </w:r>
      <w:r w:rsidRPr="005B1AD4">
        <w:rPr>
          <w:rFonts w:cs="Times New Roman"/>
          <w:sz w:val="28"/>
        </w:rPr>
        <w:t>that</w:t>
      </w:r>
      <w:r w:rsidRPr="005B1AD4">
        <w:rPr>
          <w:rFonts w:cs="Times New Roman"/>
          <w:spacing w:val="-1"/>
          <w:sz w:val="28"/>
        </w:rPr>
        <w:t xml:space="preserve"> </w:t>
      </w:r>
      <w:r w:rsidRPr="005B1AD4">
        <w:rPr>
          <w:rFonts w:cs="Times New Roman"/>
          <w:sz w:val="28"/>
        </w:rPr>
        <w:t>you</w:t>
      </w:r>
      <w:r w:rsidRPr="005B1AD4">
        <w:rPr>
          <w:rFonts w:cs="Times New Roman"/>
          <w:spacing w:val="-4"/>
          <w:sz w:val="28"/>
        </w:rPr>
        <w:t xml:space="preserve"> </w:t>
      </w:r>
      <w:r w:rsidRPr="005B1AD4">
        <w:rPr>
          <w:rFonts w:cs="Times New Roman"/>
          <w:sz w:val="28"/>
        </w:rPr>
        <w:t>can</w:t>
      </w:r>
      <w:r w:rsidRPr="005B1AD4">
        <w:rPr>
          <w:rFonts w:cs="Times New Roman"/>
          <w:spacing w:val="-4"/>
          <w:sz w:val="28"/>
        </w:rPr>
        <w:t xml:space="preserve"> </w:t>
      </w:r>
      <w:r w:rsidRPr="005B1AD4">
        <w:rPr>
          <w:rFonts w:cs="Times New Roman"/>
          <w:sz w:val="28"/>
        </w:rPr>
        <w:t>focus</w:t>
      </w:r>
      <w:r w:rsidRPr="005B1AD4">
        <w:rPr>
          <w:rFonts w:cs="Times New Roman"/>
          <w:spacing w:val="-4"/>
          <w:sz w:val="28"/>
        </w:rPr>
        <w:t xml:space="preserve"> </w:t>
      </w:r>
      <w:r w:rsidRPr="005B1AD4">
        <w:rPr>
          <w:rFonts w:cs="Times New Roman"/>
          <w:sz w:val="28"/>
        </w:rPr>
        <w:t>on</w:t>
      </w:r>
      <w:r w:rsidRPr="005B1AD4">
        <w:rPr>
          <w:rFonts w:cs="Times New Roman"/>
          <w:spacing w:val="-3"/>
          <w:sz w:val="28"/>
        </w:rPr>
        <w:t xml:space="preserve"> </w:t>
      </w:r>
      <w:r w:rsidRPr="005B1AD4">
        <w:rPr>
          <w:rFonts w:cs="Times New Roman"/>
          <w:sz w:val="28"/>
        </w:rPr>
        <w:t>one</w:t>
      </w:r>
      <w:r w:rsidRPr="005B1AD4">
        <w:rPr>
          <w:rFonts w:cs="Times New Roman"/>
          <w:spacing w:val="-5"/>
          <w:sz w:val="28"/>
        </w:rPr>
        <w:t xml:space="preserve"> </w:t>
      </w:r>
      <w:r w:rsidRPr="005B1AD4">
        <w:rPr>
          <w:rFonts w:cs="Times New Roman"/>
          <w:sz w:val="28"/>
        </w:rPr>
        <w:t>and</w:t>
      </w:r>
      <w:r w:rsidRPr="005B1AD4">
        <w:rPr>
          <w:rFonts w:cs="Times New Roman"/>
          <w:spacing w:val="-4"/>
          <w:sz w:val="28"/>
        </w:rPr>
        <w:t xml:space="preserve"> </w:t>
      </w:r>
      <w:r w:rsidRPr="005B1AD4">
        <w:rPr>
          <w:rFonts w:cs="Times New Roman"/>
          <w:sz w:val="28"/>
        </w:rPr>
        <w:t>only</w:t>
      </w:r>
      <w:r w:rsidRPr="005B1AD4">
        <w:rPr>
          <w:rFonts w:cs="Times New Roman"/>
          <w:spacing w:val="-9"/>
          <w:sz w:val="28"/>
        </w:rPr>
        <w:t xml:space="preserve"> </w:t>
      </w:r>
      <w:r w:rsidRPr="005B1AD4">
        <w:rPr>
          <w:rFonts w:cs="Times New Roman"/>
          <w:sz w:val="28"/>
        </w:rPr>
        <w:t>one</w:t>
      </w:r>
      <w:r w:rsidRPr="005B1AD4">
        <w:rPr>
          <w:rFonts w:cs="Times New Roman"/>
          <w:spacing w:val="3"/>
          <w:sz w:val="28"/>
        </w:rPr>
        <w:t xml:space="preserve"> </w:t>
      </w:r>
      <w:r w:rsidRPr="005B1AD4">
        <w:rPr>
          <w:rFonts w:cs="Times New Roman"/>
          <w:sz w:val="28"/>
        </w:rPr>
        <w:t>goal</w:t>
      </w:r>
      <w:r w:rsidRPr="005B1AD4">
        <w:rPr>
          <w:rFonts w:cs="Times New Roman"/>
          <w:spacing w:val="-58"/>
          <w:sz w:val="28"/>
        </w:rPr>
        <w:t xml:space="preserve"> </w:t>
      </w:r>
      <w:r w:rsidRPr="005B1AD4">
        <w:rPr>
          <w:rFonts w:cs="Times New Roman"/>
          <w:sz w:val="28"/>
        </w:rPr>
        <w:t>(yep,</w:t>
      </w:r>
      <w:r w:rsidRPr="005B1AD4">
        <w:rPr>
          <w:rFonts w:cs="Times New Roman"/>
          <w:spacing w:val="3"/>
          <w:sz w:val="28"/>
        </w:rPr>
        <w:t xml:space="preserve"> </w:t>
      </w:r>
      <w:r w:rsidRPr="005B1AD4">
        <w:rPr>
          <w:rFonts w:cs="Times New Roman"/>
          <w:sz w:val="28"/>
        </w:rPr>
        <w:t>you</w:t>
      </w:r>
      <w:r w:rsidRPr="005B1AD4">
        <w:rPr>
          <w:rFonts w:cs="Times New Roman"/>
          <w:spacing w:val="2"/>
          <w:sz w:val="28"/>
        </w:rPr>
        <w:t xml:space="preserve"> </w:t>
      </w:r>
      <w:r w:rsidRPr="005B1AD4">
        <w:rPr>
          <w:rFonts w:cs="Times New Roman"/>
          <w:sz w:val="28"/>
        </w:rPr>
        <w:t>guessed it right) of</w:t>
      </w:r>
      <w:r w:rsidRPr="005B1AD4">
        <w:rPr>
          <w:rFonts w:cs="Times New Roman"/>
          <w:spacing w:val="-1"/>
          <w:sz w:val="28"/>
        </w:rPr>
        <w:t xml:space="preserve"> </w:t>
      </w:r>
      <w:r w:rsidRPr="005B1AD4">
        <w:rPr>
          <w:rFonts w:cs="Times New Roman"/>
          <w:sz w:val="28"/>
        </w:rPr>
        <w:t>getting fit.</w:t>
      </w:r>
    </w:p>
    <w:p w14:paraId="59E7DF66" w14:textId="77777777" w:rsidR="00A53306" w:rsidRPr="009F440C" w:rsidRDefault="00A53306" w:rsidP="00A53306">
      <w:pPr>
        <w:spacing w:line="360" w:lineRule="auto"/>
        <w:rPr>
          <w:sz w:val="21"/>
        </w:rPr>
      </w:pPr>
    </w:p>
    <w:p w14:paraId="2F722273" w14:textId="77777777" w:rsidR="00A53306" w:rsidRPr="009F440C" w:rsidRDefault="00A53306" w:rsidP="00A53306">
      <w:pPr>
        <w:spacing w:line="360" w:lineRule="auto"/>
        <w:rPr>
          <w:sz w:val="21"/>
        </w:rPr>
      </w:pPr>
    </w:p>
    <w:p w14:paraId="48A059D0" w14:textId="77777777" w:rsidR="00A53306" w:rsidRPr="009F440C" w:rsidRDefault="00A53306" w:rsidP="00A53306">
      <w:pPr>
        <w:pStyle w:val="BodyText"/>
        <w:spacing w:before="1" w:line="360" w:lineRule="auto"/>
        <w:rPr>
          <w:sz w:val="21"/>
        </w:rPr>
      </w:pPr>
    </w:p>
    <w:p w14:paraId="4AA257B4" w14:textId="77777777" w:rsidR="00A53306" w:rsidRPr="009F440C" w:rsidRDefault="00A53306" w:rsidP="00A53306">
      <w:pPr>
        <w:pStyle w:val="BodyText"/>
        <w:spacing w:before="1" w:line="360" w:lineRule="auto"/>
        <w:rPr>
          <w:sz w:val="21"/>
        </w:rPr>
      </w:pPr>
    </w:p>
    <w:p w14:paraId="510B77BF" w14:textId="77777777" w:rsidR="00A53306" w:rsidRPr="009F440C" w:rsidRDefault="00A53306" w:rsidP="00A53306">
      <w:pPr>
        <w:pStyle w:val="BodyText"/>
        <w:spacing w:before="20" w:after="20" w:line="360" w:lineRule="auto"/>
        <w:ind w:left="850" w:right="567"/>
        <w:jc w:val="center"/>
        <w:rPr>
          <w:rFonts w:ascii="Arial" w:hAnsi="Arial" w:cs="Arial"/>
          <w:b/>
          <w:bCs/>
          <w:sz w:val="44"/>
          <w:szCs w:val="56"/>
        </w:rPr>
      </w:pPr>
    </w:p>
    <w:p w14:paraId="3FFDAEAE" w14:textId="77777777" w:rsidR="00A53306" w:rsidRPr="009F440C" w:rsidRDefault="00A53306" w:rsidP="00A53306">
      <w:pPr>
        <w:pStyle w:val="BodyText"/>
        <w:spacing w:before="20" w:after="20" w:line="360" w:lineRule="auto"/>
        <w:ind w:left="850" w:right="567"/>
        <w:jc w:val="center"/>
        <w:rPr>
          <w:rFonts w:ascii="Arial" w:hAnsi="Arial" w:cs="Arial"/>
          <w:b/>
          <w:bCs/>
          <w:sz w:val="44"/>
          <w:szCs w:val="56"/>
        </w:rPr>
      </w:pPr>
    </w:p>
    <w:p w14:paraId="02233051" w14:textId="0881DEAB" w:rsidR="00A53306" w:rsidRPr="009F440C" w:rsidRDefault="00A53306" w:rsidP="00A53306">
      <w:pPr>
        <w:pStyle w:val="BodyText"/>
        <w:spacing w:before="20" w:after="20" w:line="360" w:lineRule="auto"/>
        <w:ind w:left="850" w:right="567"/>
        <w:jc w:val="center"/>
        <w:rPr>
          <w:rFonts w:ascii="Arial" w:hAnsi="Arial" w:cs="Arial"/>
          <w:b/>
          <w:bCs/>
          <w:sz w:val="44"/>
          <w:szCs w:val="56"/>
        </w:rPr>
      </w:pPr>
    </w:p>
    <w:p w14:paraId="1AADE1BC" w14:textId="77777777" w:rsidR="00A53306" w:rsidRPr="009F440C" w:rsidRDefault="00A53306" w:rsidP="00A53306">
      <w:pPr>
        <w:pStyle w:val="BodyText"/>
        <w:spacing w:before="20" w:after="20" w:line="360" w:lineRule="auto"/>
        <w:ind w:right="567"/>
        <w:rPr>
          <w:rFonts w:ascii="Arial" w:hAnsi="Arial" w:cs="Arial"/>
          <w:b/>
          <w:bCs/>
          <w:sz w:val="44"/>
          <w:szCs w:val="56"/>
        </w:rPr>
      </w:pPr>
    </w:p>
    <w:p w14:paraId="1BB99DC0" w14:textId="77777777" w:rsidR="00A53306" w:rsidRPr="00C55C3B" w:rsidRDefault="00A53306" w:rsidP="00A53306">
      <w:pPr>
        <w:pStyle w:val="BodyText"/>
        <w:spacing w:before="20" w:after="20" w:line="360" w:lineRule="auto"/>
        <w:ind w:left="850" w:right="567"/>
        <w:jc w:val="center"/>
        <w:rPr>
          <w:rFonts w:ascii="Arial" w:hAnsi="Arial" w:cs="Arial"/>
          <w:b/>
          <w:bCs/>
          <w:sz w:val="44"/>
          <w:szCs w:val="56"/>
        </w:rPr>
      </w:pPr>
      <w:r w:rsidRPr="00C55C3B">
        <w:rPr>
          <w:rFonts w:ascii="Arial" w:hAnsi="Arial" w:cs="Arial"/>
          <w:b/>
          <w:bCs/>
          <w:sz w:val="44"/>
          <w:szCs w:val="56"/>
        </w:rPr>
        <w:lastRenderedPageBreak/>
        <w:t>TABLE OF CONTENTS</w:t>
      </w:r>
    </w:p>
    <w:sdt>
      <w:sdtPr>
        <w:rPr>
          <w:rFonts w:ascii="Times New Roman" w:eastAsiaTheme="minorEastAsia" w:hAnsi="Times New Roman" w:cstheme="minorBidi"/>
          <w:color w:val="auto"/>
          <w:sz w:val="24"/>
          <w:szCs w:val="22"/>
        </w:rPr>
        <w:id w:val="1472707929"/>
        <w:docPartObj>
          <w:docPartGallery w:val="Table of Contents"/>
          <w:docPartUnique/>
        </w:docPartObj>
      </w:sdtPr>
      <w:sdtEndPr>
        <w:rPr>
          <w:b/>
          <w:bCs/>
          <w:noProof/>
        </w:rPr>
      </w:sdtEndPr>
      <w:sdtContent>
        <w:p w14:paraId="3AE587EC" w14:textId="69240692" w:rsidR="00A53306" w:rsidRPr="00174B15" w:rsidRDefault="00A53306" w:rsidP="00174B15">
          <w:pPr>
            <w:pStyle w:val="TOCHeading"/>
            <w:spacing w:before="0" w:line="360" w:lineRule="auto"/>
            <w:rPr>
              <w:rFonts w:ascii="Times New Roman" w:hAnsi="Times New Roman" w:cs="Times New Roman"/>
              <w:color w:val="auto"/>
              <w:sz w:val="24"/>
              <w:szCs w:val="24"/>
            </w:rPr>
          </w:pPr>
        </w:p>
        <w:p w14:paraId="71B580F5" w14:textId="48169ECC" w:rsidR="00673831" w:rsidRDefault="00A53306">
          <w:pPr>
            <w:pStyle w:val="TOC2"/>
            <w:rPr>
              <w:rFonts w:asciiTheme="minorHAnsi" w:hAnsiTheme="minorHAnsi" w:cstheme="minorBidi"/>
              <w:sz w:val="22"/>
            </w:rPr>
          </w:pPr>
          <w:r w:rsidRPr="00174B15">
            <w:fldChar w:fldCharType="begin"/>
          </w:r>
          <w:r w:rsidRPr="00174B15">
            <w:instrText xml:space="preserve"> TOC \o "1-3" \h \z \u </w:instrText>
          </w:r>
          <w:r w:rsidRPr="00174B15">
            <w:fldChar w:fldCharType="separate"/>
          </w:r>
          <w:hyperlink w:anchor="_Toc119330925" w:history="1">
            <w:r w:rsidR="00673831" w:rsidRPr="005F7095">
              <w:rPr>
                <w:rStyle w:val="Hyperlink"/>
              </w:rPr>
              <w:t>1.1</w:t>
            </w:r>
            <w:r w:rsidR="00673831">
              <w:rPr>
                <w:rFonts w:asciiTheme="minorHAnsi" w:hAnsiTheme="minorHAnsi" w:cstheme="minorBidi"/>
                <w:sz w:val="22"/>
              </w:rPr>
              <w:tab/>
            </w:r>
            <w:r w:rsidR="00673831" w:rsidRPr="005F7095">
              <w:rPr>
                <w:rStyle w:val="Hyperlink"/>
              </w:rPr>
              <w:t>Introduction</w:t>
            </w:r>
            <w:r w:rsidR="00673831">
              <w:rPr>
                <w:webHidden/>
              </w:rPr>
              <w:tab/>
            </w:r>
            <w:r w:rsidR="00673831">
              <w:rPr>
                <w:webHidden/>
              </w:rPr>
              <w:fldChar w:fldCharType="begin"/>
            </w:r>
            <w:r w:rsidR="00673831">
              <w:rPr>
                <w:webHidden/>
              </w:rPr>
              <w:instrText xml:space="preserve"> PAGEREF _Toc119330925 \h </w:instrText>
            </w:r>
            <w:r w:rsidR="00673831">
              <w:rPr>
                <w:webHidden/>
              </w:rPr>
            </w:r>
            <w:r w:rsidR="00673831">
              <w:rPr>
                <w:webHidden/>
              </w:rPr>
              <w:fldChar w:fldCharType="separate"/>
            </w:r>
            <w:r w:rsidR="00A67553">
              <w:rPr>
                <w:webHidden/>
              </w:rPr>
              <w:t>14</w:t>
            </w:r>
            <w:r w:rsidR="00673831">
              <w:rPr>
                <w:webHidden/>
              </w:rPr>
              <w:fldChar w:fldCharType="end"/>
            </w:r>
          </w:hyperlink>
        </w:p>
        <w:p w14:paraId="5B211902" w14:textId="6EFF4CAE" w:rsidR="00673831" w:rsidRDefault="00B842DC">
          <w:pPr>
            <w:pStyle w:val="TOC2"/>
            <w:rPr>
              <w:rFonts w:asciiTheme="minorHAnsi" w:hAnsiTheme="minorHAnsi" w:cstheme="minorBidi"/>
              <w:sz w:val="22"/>
            </w:rPr>
          </w:pPr>
          <w:hyperlink w:anchor="_Toc119330926" w:history="1">
            <w:r w:rsidR="00673831" w:rsidRPr="005F7095">
              <w:rPr>
                <w:rStyle w:val="Hyperlink"/>
              </w:rPr>
              <w:t>1.2</w:t>
            </w:r>
            <w:r w:rsidR="00673831">
              <w:rPr>
                <w:rFonts w:asciiTheme="minorHAnsi" w:hAnsiTheme="minorHAnsi" w:cstheme="minorBidi"/>
                <w:sz w:val="22"/>
              </w:rPr>
              <w:tab/>
            </w:r>
            <w:r w:rsidR="00673831" w:rsidRPr="005F7095">
              <w:rPr>
                <w:rStyle w:val="Hyperlink"/>
              </w:rPr>
              <w:t>Problem Statement</w:t>
            </w:r>
            <w:r w:rsidR="00673831">
              <w:rPr>
                <w:webHidden/>
              </w:rPr>
              <w:tab/>
            </w:r>
            <w:r w:rsidR="00673831">
              <w:rPr>
                <w:webHidden/>
              </w:rPr>
              <w:fldChar w:fldCharType="begin"/>
            </w:r>
            <w:r w:rsidR="00673831">
              <w:rPr>
                <w:webHidden/>
              </w:rPr>
              <w:instrText xml:space="preserve"> PAGEREF _Toc119330926 \h </w:instrText>
            </w:r>
            <w:r w:rsidR="00673831">
              <w:rPr>
                <w:webHidden/>
              </w:rPr>
            </w:r>
            <w:r w:rsidR="00673831">
              <w:rPr>
                <w:webHidden/>
              </w:rPr>
              <w:fldChar w:fldCharType="separate"/>
            </w:r>
            <w:r w:rsidR="00A67553">
              <w:rPr>
                <w:webHidden/>
              </w:rPr>
              <w:t>14</w:t>
            </w:r>
            <w:r w:rsidR="00673831">
              <w:rPr>
                <w:webHidden/>
              </w:rPr>
              <w:fldChar w:fldCharType="end"/>
            </w:r>
          </w:hyperlink>
        </w:p>
        <w:p w14:paraId="1FC9520C" w14:textId="18989F50" w:rsidR="00673831" w:rsidRDefault="00B842DC">
          <w:pPr>
            <w:pStyle w:val="TOC2"/>
            <w:rPr>
              <w:rFonts w:asciiTheme="minorHAnsi" w:hAnsiTheme="minorHAnsi" w:cstheme="minorBidi"/>
              <w:sz w:val="22"/>
            </w:rPr>
          </w:pPr>
          <w:hyperlink w:anchor="_Toc119330927" w:history="1">
            <w:r w:rsidR="00673831" w:rsidRPr="005F7095">
              <w:rPr>
                <w:rStyle w:val="Hyperlink"/>
              </w:rPr>
              <w:t>1.3</w:t>
            </w:r>
            <w:r w:rsidR="00673831">
              <w:rPr>
                <w:rFonts w:asciiTheme="minorHAnsi" w:hAnsiTheme="minorHAnsi" w:cstheme="minorBidi"/>
                <w:sz w:val="22"/>
              </w:rPr>
              <w:tab/>
            </w:r>
            <w:r w:rsidR="00673831" w:rsidRPr="005F7095">
              <w:rPr>
                <w:rStyle w:val="Hyperlink"/>
              </w:rPr>
              <w:t>Proposed Solution</w:t>
            </w:r>
            <w:r w:rsidR="00673831">
              <w:rPr>
                <w:webHidden/>
              </w:rPr>
              <w:tab/>
            </w:r>
            <w:r w:rsidR="00673831">
              <w:rPr>
                <w:webHidden/>
              </w:rPr>
              <w:fldChar w:fldCharType="begin"/>
            </w:r>
            <w:r w:rsidR="00673831">
              <w:rPr>
                <w:webHidden/>
              </w:rPr>
              <w:instrText xml:space="preserve"> PAGEREF _Toc119330927 \h </w:instrText>
            </w:r>
            <w:r w:rsidR="00673831">
              <w:rPr>
                <w:webHidden/>
              </w:rPr>
            </w:r>
            <w:r w:rsidR="00673831">
              <w:rPr>
                <w:webHidden/>
              </w:rPr>
              <w:fldChar w:fldCharType="separate"/>
            </w:r>
            <w:r w:rsidR="00A67553">
              <w:rPr>
                <w:webHidden/>
              </w:rPr>
              <w:t>15</w:t>
            </w:r>
            <w:r w:rsidR="00673831">
              <w:rPr>
                <w:webHidden/>
              </w:rPr>
              <w:fldChar w:fldCharType="end"/>
            </w:r>
          </w:hyperlink>
        </w:p>
        <w:p w14:paraId="095D548E" w14:textId="3C4E9CD9" w:rsidR="00673831" w:rsidRDefault="00B842DC">
          <w:pPr>
            <w:pStyle w:val="TOC2"/>
            <w:rPr>
              <w:rFonts w:asciiTheme="minorHAnsi" w:hAnsiTheme="minorHAnsi" w:cstheme="minorBidi"/>
              <w:sz w:val="22"/>
            </w:rPr>
          </w:pPr>
          <w:hyperlink w:anchor="_Toc119330928" w:history="1">
            <w:r w:rsidR="00673831" w:rsidRPr="005F7095">
              <w:rPr>
                <w:rStyle w:val="Hyperlink"/>
              </w:rPr>
              <w:t>1.4</w:t>
            </w:r>
            <w:r w:rsidR="00673831">
              <w:rPr>
                <w:rFonts w:asciiTheme="minorHAnsi" w:hAnsiTheme="minorHAnsi" w:cstheme="minorBidi"/>
                <w:sz w:val="22"/>
              </w:rPr>
              <w:tab/>
            </w:r>
            <w:r w:rsidR="00673831" w:rsidRPr="005F7095">
              <w:rPr>
                <w:rStyle w:val="Hyperlink"/>
              </w:rPr>
              <w:t>Motivation</w:t>
            </w:r>
            <w:r w:rsidR="00673831">
              <w:rPr>
                <w:webHidden/>
              </w:rPr>
              <w:tab/>
            </w:r>
            <w:r w:rsidR="00673831">
              <w:rPr>
                <w:webHidden/>
              </w:rPr>
              <w:fldChar w:fldCharType="begin"/>
            </w:r>
            <w:r w:rsidR="00673831">
              <w:rPr>
                <w:webHidden/>
              </w:rPr>
              <w:instrText xml:space="preserve"> PAGEREF _Toc119330928 \h </w:instrText>
            </w:r>
            <w:r w:rsidR="00673831">
              <w:rPr>
                <w:webHidden/>
              </w:rPr>
            </w:r>
            <w:r w:rsidR="00673831">
              <w:rPr>
                <w:webHidden/>
              </w:rPr>
              <w:fldChar w:fldCharType="separate"/>
            </w:r>
            <w:r w:rsidR="00A67553">
              <w:rPr>
                <w:webHidden/>
              </w:rPr>
              <w:t>15</w:t>
            </w:r>
            <w:r w:rsidR="00673831">
              <w:rPr>
                <w:webHidden/>
              </w:rPr>
              <w:fldChar w:fldCharType="end"/>
            </w:r>
          </w:hyperlink>
        </w:p>
        <w:p w14:paraId="5C8175EB" w14:textId="7BD96CE8" w:rsidR="00673831" w:rsidRDefault="00B842DC">
          <w:pPr>
            <w:pStyle w:val="TOC2"/>
            <w:rPr>
              <w:rFonts w:asciiTheme="minorHAnsi" w:hAnsiTheme="minorHAnsi" w:cstheme="minorBidi"/>
              <w:sz w:val="22"/>
            </w:rPr>
          </w:pPr>
          <w:hyperlink w:anchor="_Toc119330929" w:history="1">
            <w:r w:rsidR="00673831" w:rsidRPr="005F7095">
              <w:rPr>
                <w:rStyle w:val="Hyperlink"/>
              </w:rPr>
              <w:t>1.5</w:t>
            </w:r>
            <w:r w:rsidR="00673831">
              <w:rPr>
                <w:rFonts w:asciiTheme="minorHAnsi" w:hAnsiTheme="minorHAnsi" w:cstheme="minorBidi"/>
                <w:sz w:val="22"/>
              </w:rPr>
              <w:tab/>
            </w:r>
            <w:r w:rsidR="00673831" w:rsidRPr="005F7095">
              <w:rPr>
                <w:rStyle w:val="Hyperlink"/>
              </w:rPr>
              <w:t>Tools</w:t>
            </w:r>
            <w:r w:rsidR="00673831">
              <w:rPr>
                <w:webHidden/>
              </w:rPr>
              <w:tab/>
            </w:r>
            <w:r w:rsidR="00673831">
              <w:rPr>
                <w:webHidden/>
              </w:rPr>
              <w:fldChar w:fldCharType="begin"/>
            </w:r>
            <w:r w:rsidR="00673831">
              <w:rPr>
                <w:webHidden/>
              </w:rPr>
              <w:instrText xml:space="preserve"> PAGEREF _Toc119330929 \h </w:instrText>
            </w:r>
            <w:r w:rsidR="00673831">
              <w:rPr>
                <w:webHidden/>
              </w:rPr>
            </w:r>
            <w:r w:rsidR="00673831">
              <w:rPr>
                <w:webHidden/>
              </w:rPr>
              <w:fldChar w:fldCharType="separate"/>
            </w:r>
            <w:r w:rsidR="00A67553">
              <w:rPr>
                <w:webHidden/>
              </w:rPr>
              <w:t>15</w:t>
            </w:r>
            <w:r w:rsidR="00673831">
              <w:rPr>
                <w:webHidden/>
              </w:rPr>
              <w:fldChar w:fldCharType="end"/>
            </w:r>
          </w:hyperlink>
        </w:p>
        <w:p w14:paraId="6D95AA42" w14:textId="6682638E" w:rsidR="00673831" w:rsidRDefault="00B842DC">
          <w:pPr>
            <w:pStyle w:val="TOC2"/>
            <w:rPr>
              <w:rFonts w:asciiTheme="minorHAnsi" w:hAnsiTheme="minorHAnsi" w:cstheme="minorBidi"/>
              <w:sz w:val="22"/>
            </w:rPr>
          </w:pPr>
          <w:hyperlink w:anchor="_Toc119330930" w:history="1">
            <w:r w:rsidR="00673831" w:rsidRPr="005F7095">
              <w:rPr>
                <w:rStyle w:val="Hyperlink"/>
              </w:rPr>
              <w:t>1.6</w:t>
            </w:r>
            <w:r w:rsidR="00673831">
              <w:rPr>
                <w:rFonts w:asciiTheme="minorHAnsi" w:hAnsiTheme="minorHAnsi" w:cstheme="minorBidi"/>
                <w:sz w:val="22"/>
              </w:rPr>
              <w:tab/>
            </w:r>
            <w:r w:rsidR="00673831" w:rsidRPr="005F7095">
              <w:rPr>
                <w:rStyle w:val="Hyperlink"/>
              </w:rPr>
              <w:t>Frameworks</w:t>
            </w:r>
            <w:r w:rsidR="00673831">
              <w:rPr>
                <w:webHidden/>
              </w:rPr>
              <w:tab/>
            </w:r>
            <w:r w:rsidR="00673831">
              <w:rPr>
                <w:webHidden/>
              </w:rPr>
              <w:fldChar w:fldCharType="begin"/>
            </w:r>
            <w:r w:rsidR="00673831">
              <w:rPr>
                <w:webHidden/>
              </w:rPr>
              <w:instrText xml:space="preserve"> PAGEREF _Toc119330930 \h </w:instrText>
            </w:r>
            <w:r w:rsidR="00673831">
              <w:rPr>
                <w:webHidden/>
              </w:rPr>
            </w:r>
            <w:r w:rsidR="00673831">
              <w:rPr>
                <w:webHidden/>
              </w:rPr>
              <w:fldChar w:fldCharType="separate"/>
            </w:r>
            <w:r w:rsidR="00A67553">
              <w:rPr>
                <w:webHidden/>
              </w:rPr>
              <w:t>15</w:t>
            </w:r>
            <w:r w:rsidR="00673831">
              <w:rPr>
                <w:webHidden/>
              </w:rPr>
              <w:fldChar w:fldCharType="end"/>
            </w:r>
          </w:hyperlink>
        </w:p>
        <w:p w14:paraId="21B1A9C7" w14:textId="294C40CF" w:rsidR="00673831" w:rsidRDefault="00B842DC">
          <w:pPr>
            <w:pStyle w:val="TOC2"/>
            <w:rPr>
              <w:rFonts w:asciiTheme="minorHAnsi" w:hAnsiTheme="minorHAnsi" w:cstheme="minorBidi"/>
              <w:sz w:val="22"/>
            </w:rPr>
          </w:pPr>
          <w:hyperlink w:anchor="_Toc119330931" w:history="1">
            <w:r w:rsidR="00673831" w:rsidRPr="005F7095">
              <w:rPr>
                <w:rStyle w:val="Hyperlink"/>
              </w:rPr>
              <w:t>1.7</w:t>
            </w:r>
            <w:r w:rsidR="00673831">
              <w:rPr>
                <w:rFonts w:asciiTheme="minorHAnsi" w:hAnsiTheme="minorHAnsi" w:cstheme="minorBidi"/>
                <w:sz w:val="22"/>
              </w:rPr>
              <w:tab/>
            </w:r>
            <w:r w:rsidR="00673831" w:rsidRPr="005F7095">
              <w:rPr>
                <w:rStyle w:val="Hyperlink"/>
              </w:rPr>
              <w:t>Goals and Objectives</w:t>
            </w:r>
            <w:r w:rsidR="00673831">
              <w:rPr>
                <w:webHidden/>
              </w:rPr>
              <w:tab/>
            </w:r>
            <w:r w:rsidR="00673831">
              <w:rPr>
                <w:webHidden/>
              </w:rPr>
              <w:fldChar w:fldCharType="begin"/>
            </w:r>
            <w:r w:rsidR="00673831">
              <w:rPr>
                <w:webHidden/>
              </w:rPr>
              <w:instrText xml:space="preserve"> PAGEREF _Toc119330931 \h </w:instrText>
            </w:r>
            <w:r w:rsidR="00673831">
              <w:rPr>
                <w:webHidden/>
              </w:rPr>
            </w:r>
            <w:r w:rsidR="00673831">
              <w:rPr>
                <w:webHidden/>
              </w:rPr>
              <w:fldChar w:fldCharType="separate"/>
            </w:r>
            <w:r w:rsidR="00A67553">
              <w:rPr>
                <w:webHidden/>
              </w:rPr>
              <w:t>16</w:t>
            </w:r>
            <w:r w:rsidR="00673831">
              <w:rPr>
                <w:webHidden/>
              </w:rPr>
              <w:fldChar w:fldCharType="end"/>
            </w:r>
          </w:hyperlink>
        </w:p>
        <w:p w14:paraId="37CAFE40" w14:textId="700F2FAA" w:rsidR="00673831" w:rsidRDefault="00B842DC">
          <w:pPr>
            <w:pStyle w:val="TOC1"/>
            <w:rPr>
              <w:rFonts w:asciiTheme="minorHAnsi" w:hAnsiTheme="minorHAnsi"/>
              <w:noProof/>
              <w:sz w:val="22"/>
            </w:rPr>
          </w:pPr>
          <w:hyperlink w:anchor="_Toc119330932" w:history="1">
            <w:r w:rsidR="00673831" w:rsidRPr="005F7095">
              <w:rPr>
                <w:rStyle w:val="Hyperlink"/>
                <w:noProof/>
              </w:rPr>
              <w:t>2</w:t>
            </w:r>
            <w:r w:rsidR="00673831">
              <w:rPr>
                <w:rFonts w:asciiTheme="minorHAnsi" w:hAnsiTheme="minorHAnsi"/>
                <w:noProof/>
                <w:sz w:val="22"/>
              </w:rPr>
              <w:tab/>
            </w:r>
            <w:r w:rsidR="00673831" w:rsidRPr="005F7095">
              <w:rPr>
                <w:rStyle w:val="Hyperlink"/>
                <w:noProof/>
              </w:rPr>
              <w:t>Literature Review</w:t>
            </w:r>
            <w:r w:rsidR="00673831">
              <w:rPr>
                <w:noProof/>
                <w:webHidden/>
              </w:rPr>
              <w:tab/>
            </w:r>
            <w:r w:rsidR="00673831">
              <w:rPr>
                <w:noProof/>
                <w:webHidden/>
              </w:rPr>
              <w:fldChar w:fldCharType="begin"/>
            </w:r>
            <w:r w:rsidR="00673831">
              <w:rPr>
                <w:noProof/>
                <w:webHidden/>
              </w:rPr>
              <w:instrText xml:space="preserve"> PAGEREF _Toc119330932 \h </w:instrText>
            </w:r>
            <w:r w:rsidR="00673831">
              <w:rPr>
                <w:noProof/>
                <w:webHidden/>
              </w:rPr>
            </w:r>
            <w:r w:rsidR="00673831">
              <w:rPr>
                <w:noProof/>
                <w:webHidden/>
              </w:rPr>
              <w:fldChar w:fldCharType="separate"/>
            </w:r>
            <w:r w:rsidR="00A67553">
              <w:rPr>
                <w:noProof/>
                <w:webHidden/>
              </w:rPr>
              <w:t>18</w:t>
            </w:r>
            <w:r w:rsidR="00673831">
              <w:rPr>
                <w:noProof/>
                <w:webHidden/>
              </w:rPr>
              <w:fldChar w:fldCharType="end"/>
            </w:r>
          </w:hyperlink>
        </w:p>
        <w:p w14:paraId="0188B79E" w14:textId="6CB5B9AB" w:rsidR="00673831" w:rsidRDefault="00B842DC">
          <w:pPr>
            <w:pStyle w:val="TOC2"/>
            <w:rPr>
              <w:rFonts w:asciiTheme="minorHAnsi" w:hAnsiTheme="minorHAnsi" w:cstheme="minorBidi"/>
              <w:sz w:val="22"/>
            </w:rPr>
          </w:pPr>
          <w:hyperlink w:anchor="_Toc119330933" w:history="1">
            <w:r w:rsidR="00673831" w:rsidRPr="005F7095">
              <w:rPr>
                <w:rStyle w:val="Hyperlink"/>
              </w:rPr>
              <w:t>2.1</w:t>
            </w:r>
            <w:r w:rsidR="00673831">
              <w:rPr>
                <w:rFonts w:asciiTheme="minorHAnsi" w:hAnsiTheme="minorHAnsi" w:cstheme="minorBidi"/>
                <w:sz w:val="22"/>
              </w:rPr>
              <w:tab/>
            </w:r>
            <w:r w:rsidR="00673831" w:rsidRPr="005F7095">
              <w:rPr>
                <w:rStyle w:val="Hyperlink"/>
              </w:rPr>
              <w:t>Introduction</w:t>
            </w:r>
            <w:r w:rsidR="00673831">
              <w:rPr>
                <w:webHidden/>
              </w:rPr>
              <w:tab/>
            </w:r>
            <w:r w:rsidR="00673831">
              <w:rPr>
                <w:webHidden/>
              </w:rPr>
              <w:fldChar w:fldCharType="begin"/>
            </w:r>
            <w:r w:rsidR="00673831">
              <w:rPr>
                <w:webHidden/>
              </w:rPr>
              <w:instrText xml:space="preserve"> PAGEREF _Toc119330933 \h </w:instrText>
            </w:r>
            <w:r w:rsidR="00673831">
              <w:rPr>
                <w:webHidden/>
              </w:rPr>
            </w:r>
            <w:r w:rsidR="00673831">
              <w:rPr>
                <w:webHidden/>
              </w:rPr>
              <w:fldChar w:fldCharType="separate"/>
            </w:r>
            <w:r w:rsidR="00A67553">
              <w:rPr>
                <w:webHidden/>
              </w:rPr>
              <w:t>18</w:t>
            </w:r>
            <w:r w:rsidR="00673831">
              <w:rPr>
                <w:webHidden/>
              </w:rPr>
              <w:fldChar w:fldCharType="end"/>
            </w:r>
          </w:hyperlink>
        </w:p>
        <w:p w14:paraId="74F8DE1E" w14:textId="3E3BCD73" w:rsidR="00673831" w:rsidRDefault="00B842DC">
          <w:pPr>
            <w:pStyle w:val="TOC2"/>
            <w:rPr>
              <w:rFonts w:asciiTheme="minorHAnsi" w:hAnsiTheme="minorHAnsi" w:cstheme="minorBidi"/>
              <w:sz w:val="22"/>
            </w:rPr>
          </w:pPr>
          <w:hyperlink w:anchor="_Toc119330934" w:history="1">
            <w:r w:rsidR="00673831" w:rsidRPr="005F7095">
              <w:rPr>
                <w:rStyle w:val="Hyperlink"/>
              </w:rPr>
              <w:t>2.2</w:t>
            </w:r>
            <w:r w:rsidR="00673831">
              <w:rPr>
                <w:rFonts w:asciiTheme="minorHAnsi" w:hAnsiTheme="minorHAnsi" w:cstheme="minorBidi"/>
                <w:sz w:val="22"/>
              </w:rPr>
              <w:tab/>
            </w:r>
            <w:r w:rsidR="00673831" w:rsidRPr="005F7095">
              <w:rPr>
                <w:rStyle w:val="Hyperlink"/>
              </w:rPr>
              <w:t>Available Systems</w:t>
            </w:r>
            <w:r w:rsidR="00673831">
              <w:rPr>
                <w:webHidden/>
              </w:rPr>
              <w:tab/>
            </w:r>
            <w:r w:rsidR="00673831">
              <w:rPr>
                <w:webHidden/>
              </w:rPr>
              <w:fldChar w:fldCharType="begin"/>
            </w:r>
            <w:r w:rsidR="00673831">
              <w:rPr>
                <w:webHidden/>
              </w:rPr>
              <w:instrText xml:space="preserve"> PAGEREF _Toc119330934 \h </w:instrText>
            </w:r>
            <w:r w:rsidR="00673831">
              <w:rPr>
                <w:webHidden/>
              </w:rPr>
            </w:r>
            <w:r w:rsidR="00673831">
              <w:rPr>
                <w:webHidden/>
              </w:rPr>
              <w:fldChar w:fldCharType="separate"/>
            </w:r>
            <w:r w:rsidR="00A67553">
              <w:rPr>
                <w:webHidden/>
              </w:rPr>
              <w:t>18</w:t>
            </w:r>
            <w:r w:rsidR="00673831">
              <w:rPr>
                <w:webHidden/>
              </w:rPr>
              <w:fldChar w:fldCharType="end"/>
            </w:r>
          </w:hyperlink>
        </w:p>
        <w:p w14:paraId="0A6E2E2C" w14:textId="62CAB194" w:rsidR="00673831" w:rsidRDefault="00B842DC">
          <w:pPr>
            <w:pStyle w:val="TOC3"/>
            <w:tabs>
              <w:tab w:val="left" w:pos="1260"/>
              <w:tab w:val="right" w:leader="dot" w:pos="8660"/>
            </w:tabs>
            <w:rPr>
              <w:rFonts w:cstheme="minorBidi"/>
              <w:noProof/>
            </w:rPr>
          </w:pPr>
          <w:hyperlink w:anchor="_Toc119330935" w:history="1">
            <w:r w:rsidR="00673831" w:rsidRPr="005F7095">
              <w:rPr>
                <w:rStyle w:val="Hyperlink"/>
                <w:noProof/>
              </w:rPr>
              <w:t>2.2.1</w:t>
            </w:r>
            <w:r w:rsidR="00673831">
              <w:rPr>
                <w:rFonts w:cstheme="minorBidi"/>
                <w:noProof/>
              </w:rPr>
              <w:tab/>
            </w:r>
            <w:r w:rsidR="00673831" w:rsidRPr="005F7095">
              <w:rPr>
                <w:rStyle w:val="Hyperlink"/>
                <w:noProof/>
              </w:rPr>
              <w:t>Pro-Fitness</w:t>
            </w:r>
            <w:r w:rsidR="00673831">
              <w:rPr>
                <w:noProof/>
                <w:webHidden/>
              </w:rPr>
              <w:tab/>
            </w:r>
            <w:r w:rsidR="00673831">
              <w:rPr>
                <w:noProof/>
                <w:webHidden/>
              </w:rPr>
              <w:fldChar w:fldCharType="begin"/>
            </w:r>
            <w:r w:rsidR="00673831">
              <w:rPr>
                <w:noProof/>
                <w:webHidden/>
              </w:rPr>
              <w:instrText xml:space="preserve"> PAGEREF _Toc119330935 \h </w:instrText>
            </w:r>
            <w:r w:rsidR="00673831">
              <w:rPr>
                <w:noProof/>
                <w:webHidden/>
              </w:rPr>
            </w:r>
            <w:r w:rsidR="00673831">
              <w:rPr>
                <w:noProof/>
                <w:webHidden/>
              </w:rPr>
              <w:fldChar w:fldCharType="separate"/>
            </w:r>
            <w:r w:rsidR="00A67553">
              <w:rPr>
                <w:noProof/>
                <w:webHidden/>
              </w:rPr>
              <w:t>18</w:t>
            </w:r>
            <w:r w:rsidR="00673831">
              <w:rPr>
                <w:noProof/>
                <w:webHidden/>
              </w:rPr>
              <w:fldChar w:fldCharType="end"/>
            </w:r>
          </w:hyperlink>
        </w:p>
        <w:p w14:paraId="3FEE0402" w14:textId="6F3AEA29" w:rsidR="00673831" w:rsidRDefault="00B842DC">
          <w:pPr>
            <w:pStyle w:val="TOC3"/>
            <w:tabs>
              <w:tab w:val="left" w:pos="1260"/>
              <w:tab w:val="right" w:leader="dot" w:pos="8660"/>
            </w:tabs>
            <w:rPr>
              <w:rFonts w:cstheme="minorBidi"/>
              <w:noProof/>
            </w:rPr>
          </w:pPr>
          <w:hyperlink w:anchor="_Toc119330936" w:history="1">
            <w:r w:rsidR="00673831" w:rsidRPr="005F7095">
              <w:rPr>
                <w:rStyle w:val="Hyperlink"/>
                <w:noProof/>
              </w:rPr>
              <w:t>2.2.2</w:t>
            </w:r>
            <w:r w:rsidR="00673831">
              <w:rPr>
                <w:rFonts w:cstheme="minorBidi"/>
                <w:noProof/>
              </w:rPr>
              <w:tab/>
            </w:r>
            <w:r w:rsidR="00673831" w:rsidRPr="005F7095">
              <w:rPr>
                <w:rStyle w:val="Hyperlink"/>
                <w:noProof/>
                <w:shd w:val="clear" w:color="auto" w:fill="FFFFFF"/>
              </w:rPr>
              <w:t>7 Minute Workout:</w:t>
            </w:r>
            <w:r w:rsidR="00673831">
              <w:rPr>
                <w:noProof/>
                <w:webHidden/>
              </w:rPr>
              <w:tab/>
            </w:r>
            <w:r w:rsidR="00673831">
              <w:rPr>
                <w:noProof/>
                <w:webHidden/>
              </w:rPr>
              <w:fldChar w:fldCharType="begin"/>
            </w:r>
            <w:r w:rsidR="00673831">
              <w:rPr>
                <w:noProof/>
                <w:webHidden/>
              </w:rPr>
              <w:instrText xml:space="preserve"> PAGEREF _Toc119330936 \h </w:instrText>
            </w:r>
            <w:r w:rsidR="00673831">
              <w:rPr>
                <w:noProof/>
                <w:webHidden/>
              </w:rPr>
            </w:r>
            <w:r w:rsidR="00673831">
              <w:rPr>
                <w:noProof/>
                <w:webHidden/>
              </w:rPr>
              <w:fldChar w:fldCharType="separate"/>
            </w:r>
            <w:r w:rsidR="00A67553">
              <w:rPr>
                <w:noProof/>
                <w:webHidden/>
              </w:rPr>
              <w:t>20</w:t>
            </w:r>
            <w:r w:rsidR="00673831">
              <w:rPr>
                <w:noProof/>
                <w:webHidden/>
              </w:rPr>
              <w:fldChar w:fldCharType="end"/>
            </w:r>
          </w:hyperlink>
        </w:p>
        <w:p w14:paraId="291C9925" w14:textId="2DAA13E7" w:rsidR="00673831" w:rsidRDefault="00B842DC">
          <w:pPr>
            <w:pStyle w:val="TOC2"/>
            <w:rPr>
              <w:rFonts w:asciiTheme="minorHAnsi" w:hAnsiTheme="minorHAnsi" w:cstheme="minorBidi"/>
              <w:sz w:val="22"/>
            </w:rPr>
          </w:pPr>
          <w:hyperlink w:anchor="_Toc119330937" w:history="1">
            <w:r w:rsidR="00673831" w:rsidRPr="005F7095">
              <w:rPr>
                <w:rStyle w:val="Hyperlink"/>
              </w:rPr>
              <w:t>2.3</w:t>
            </w:r>
            <w:r w:rsidR="00673831">
              <w:rPr>
                <w:rFonts w:asciiTheme="minorHAnsi" w:hAnsiTheme="minorHAnsi" w:cstheme="minorBidi"/>
                <w:sz w:val="22"/>
              </w:rPr>
              <w:tab/>
            </w:r>
            <w:r w:rsidR="00673831" w:rsidRPr="005F7095">
              <w:rPr>
                <w:rStyle w:val="Hyperlink"/>
              </w:rPr>
              <w:t>Proposed System:</w:t>
            </w:r>
            <w:r w:rsidR="00673831">
              <w:rPr>
                <w:webHidden/>
              </w:rPr>
              <w:tab/>
            </w:r>
            <w:r w:rsidR="00673831">
              <w:rPr>
                <w:webHidden/>
              </w:rPr>
              <w:fldChar w:fldCharType="begin"/>
            </w:r>
            <w:r w:rsidR="00673831">
              <w:rPr>
                <w:webHidden/>
              </w:rPr>
              <w:instrText xml:space="preserve"> PAGEREF _Toc119330937 \h </w:instrText>
            </w:r>
            <w:r w:rsidR="00673831">
              <w:rPr>
                <w:webHidden/>
              </w:rPr>
            </w:r>
            <w:r w:rsidR="00673831">
              <w:rPr>
                <w:webHidden/>
              </w:rPr>
              <w:fldChar w:fldCharType="separate"/>
            </w:r>
            <w:r w:rsidR="00A67553">
              <w:rPr>
                <w:webHidden/>
              </w:rPr>
              <w:t>20</w:t>
            </w:r>
            <w:r w:rsidR="00673831">
              <w:rPr>
                <w:webHidden/>
              </w:rPr>
              <w:fldChar w:fldCharType="end"/>
            </w:r>
          </w:hyperlink>
        </w:p>
        <w:p w14:paraId="492BE0CE" w14:textId="1DDBB313" w:rsidR="00673831" w:rsidRDefault="00B842DC">
          <w:pPr>
            <w:pStyle w:val="TOC3"/>
            <w:tabs>
              <w:tab w:val="left" w:pos="1260"/>
              <w:tab w:val="right" w:leader="dot" w:pos="8660"/>
            </w:tabs>
            <w:rPr>
              <w:rFonts w:cstheme="minorBidi"/>
              <w:noProof/>
            </w:rPr>
          </w:pPr>
          <w:hyperlink w:anchor="_Toc119330938" w:history="1">
            <w:r w:rsidR="00673831" w:rsidRPr="005F7095">
              <w:rPr>
                <w:rStyle w:val="Hyperlink"/>
                <w:noProof/>
              </w:rPr>
              <w:t>2.3.1</w:t>
            </w:r>
            <w:r w:rsidR="00673831">
              <w:rPr>
                <w:rFonts w:cstheme="minorBidi"/>
                <w:noProof/>
              </w:rPr>
              <w:tab/>
            </w:r>
            <w:r w:rsidR="00673831" w:rsidRPr="005F7095">
              <w:rPr>
                <w:rStyle w:val="Hyperlink"/>
                <w:noProof/>
              </w:rPr>
              <w:t>USER INTERFACE – using React Native:</w:t>
            </w:r>
            <w:r w:rsidR="00673831">
              <w:rPr>
                <w:noProof/>
                <w:webHidden/>
              </w:rPr>
              <w:tab/>
            </w:r>
            <w:r w:rsidR="00673831">
              <w:rPr>
                <w:noProof/>
                <w:webHidden/>
              </w:rPr>
              <w:fldChar w:fldCharType="begin"/>
            </w:r>
            <w:r w:rsidR="00673831">
              <w:rPr>
                <w:noProof/>
                <w:webHidden/>
              </w:rPr>
              <w:instrText xml:space="preserve"> PAGEREF _Toc119330938 \h </w:instrText>
            </w:r>
            <w:r w:rsidR="00673831">
              <w:rPr>
                <w:noProof/>
                <w:webHidden/>
              </w:rPr>
            </w:r>
            <w:r w:rsidR="00673831">
              <w:rPr>
                <w:noProof/>
                <w:webHidden/>
              </w:rPr>
              <w:fldChar w:fldCharType="separate"/>
            </w:r>
            <w:r w:rsidR="00A67553">
              <w:rPr>
                <w:noProof/>
                <w:webHidden/>
              </w:rPr>
              <w:t>21</w:t>
            </w:r>
            <w:r w:rsidR="00673831">
              <w:rPr>
                <w:noProof/>
                <w:webHidden/>
              </w:rPr>
              <w:fldChar w:fldCharType="end"/>
            </w:r>
          </w:hyperlink>
        </w:p>
        <w:p w14:paraId="335C19CD" w14:textId="727FE744" w:rsidR="00673831" w:rsidRDefault="00B842DC">
          <w:pPr>
            <w:pStyle w:val="TOC3"/>
            <w:tabs>
              <w:tab w:val="left" w:pos="1260"/>
              <w:tab w:val="right" w:leader="dot" w:pos="8660"/>
            </w:tabs>
            <w:rPr>
              <w:rFonts w:cstheme="minorBidi"/>
              <w:noProof/>
            </w:rPr>
          </w:pPr>
          <w:hyperlink w:anchor="_Toc119330939" w:history="1">
            <w:r w:rsidR="00673831" w:rsidRPr="005F7095">
              <w:rPr>
                <w:rStyle w:val="Hyperlink"/>
                <w:noProof/>
              </w:rPr>
              <w:t>2.3.2</w:t>
            </w:r>
            <w:r w:rsidR="00673831">
              <w:rPr>
                <w:rFonts w:cstheme="minorBidi"/>
                <w:noProof/>
              </w:rPr>
              <w:tab/>
            </w:r>
            <w:r w:rsidR="00673831" w:rsidRPr="005F7095">
              <w:rPr>
                <w:rStyle w:val="Hyperlink"/>
                <w:noProof/>
              </w:rPr>
              <w:t>Machine Learning Model:</w:t>
            </w:r>
            <w:r w:rsidR="00673831">
              <w:rPr>
                <w:noProof/>
                <w:webHidden/>
              </w:rPr>
              <w:tab/>
            </w:r>
            <w:r w:rsidR="00673831">
              <w:rPr>
                <w:noProof/>
                <w:webHidden/>
              </w:rPr>
              <w:fldChar w:fldCharType="begin"/>
            </w:r>
            <w:r w:rsidR="00673831">
              <w:rPr>
                <w:noProof/>
                <w:webHidden/>
              </w:rPr>
              <w:instrText xml:space="preserve"> PAGEREF _Toc119330939 \h </w:instrText>
            </w:r>
            <w:r w:rsidR="00673831">
              <w:rPr>
                <w:noProof/>
                <w:webHidden/>
              </w:rPr>
            </w:r>
            <w:r w:rsidR="00673831">
              <w:rPr>
                <w:noProof/>
                <w:webHidden/>
              </w:rPr>
              <w:fldChar w:fldCharType="separate"/>
            </w:r>
            <w:r w:rsidR="00A67553">
              <w:rPr>
                <w:noProof/>
                <w:webHidden/>
              </w:rPr>
              <w:t>21</w:t>
            </w:r>
            <w:r w:rsidR="00673831">
              <w:rPr>
                <w:noProof/>
                <w:webHidden/>
              </w:rPr>
              <w:fldChar w:fldCharType="end"/>
            </w:r>
          </w:hyperlink>
        </w:p>
        <w:p w14:paraId="6F569494" w14:textId="0FE46E58" w:rsidR="00673831" w:rsidRDefault="00B842DC">
          <w:pPr>
            <w:pStyle w:val="TOC3"/>
            <w:tabs>
              <w:tab w:val="left" w:pos="1260"/>
              <w:tab w:val="right" w:leader="dot" w:pos="8660"/>
            </w:tabs>
            <w:rPr>
              <w:rFonts w:cstheme="minorBidi"/>
              <w:noProof/>
            </w:rPr>
          </w:pPr>
          <w:hyperlink w:anchor="_Toc119330940" w:history="1">
            <w:r w:rsidR="00673831" w:rsidRPr="005F7095">
              <w:rPr>
                <w:rStyle w:val="Hyperlink"/>
                <w:noProof/>
              </w:rPr>
              <w:t>2.3.3</w:t>
            </w:r>
            <w:r w:rsidR="00673831">
              <w:rPr>
                <w:rFonts w:cstheme="minorBidi"/>
                <w:noProof/>
              </w:rPr>
              <w:tab/>
            </w:r>
            <w:r w:rsidR="00673831" w:rsidRPr="005F7095">
              <w:rPr>
                <w:rStyle w:val="Hyperlink"/>
                <w:noProof/>
              </w:rPr>
              <w:t>Firebase for Database Integration:</w:t>
            </w:r>
            <w:r w:rsidR="00673831">
              <w:rPr>
                <w:noProof/>
                <w:webHidden/>
              </w:rPr>
              <w:tab/>
            </w:r>
            <w:r w:rsidR="00673831">
              <w:rPr>
                <w:noProof/>
                <w:webHidden/>
              </w:rPr>
              <w:fldChar w:fldCharType="begin"/>
            </w:r>
            <w:r w:rsidR="00673831">
              <w:rPr>
                <w:noProof/>
                <w:webHidden/>
              </w:rPr>
              <w:instrText xml:space="preserve"> PAGEREF _Toc119330940 \h </w:instrText>
            </w:r>
            <w:r w:rsidR="00673831">
              <w:rPr>
                <w:noProof/>
                <w:webHidden/>
              </w:rPr>
            </w:r>
            <w:r w:rsidR="00673831">
              <w:rPr>
                <w:noProof/>
                <w:webHidden/>
              </w:rPr>
              <w:fldChar w:fldCharType="separate"/>
            </w:r>
            <w:r w:rsidR="00A67553">
              <w:rPr>
                <w:noProof/>
                <w:webHidden/>
              </w:rPr>
              <w:t>21</w:t>
            </w:r>
            <w:r w:rsidR="00673831">
              <w:rPr>
                <w:noProof/>
                <w:webHidden/>
              </w:rPr>
              <w:fldChar w:fldCharType="end"/>
            </w:r>
          </w:hyperlink>
        </w:p>
        <w:p w14:paraId="678EDA10" w14:textId="7C3AE26B" w:rsidR="00673831" w:rsidRDefault="00B842DC">
          <w:pPr>
            <w:pStyle w:val="TOC3"/>
            <w:tabs>
              <w:tab w:val="left" w:pos="1260"/>
              <w:tab w:val="right" w:leader="dot" w:pos="8660"/>
            </w:tabs>
            <w:rPr>
              <w:rFonts w:cstheme="minorBidi"/>
              <w:noProof/>
            </w:rPr>
          </w:pPr>
          <w:hyperlink w:anchor="_Toc119330941" w:history="1">
            <w:r w:rsidR="00673831" w:rsidRPr="005F7095">
              <w:rPr>
                <w:rStyle w:val="Hyperlink"/>
                <w:noProof/>
              </w:rPr>
              <w:t>2.3.4</w:t>
            </w:r>
            <w:r w:rsidR="00673831">
              <w:rPr>
                <w:rFonts w:cstheme="minorBidi"/>
                <w:noProof/>
              </w:rPr>
              <w:tab/>
            </w:r>
            <w:r w:rsidR="00673831" w:rsidRPr="005F7095">
              <w:rPr>
                <w:rStyle w:val="Hyperlink"/>
                <w:noProof/>
              </w:rPr>
              <w:t>Sensors and actuators:</w:t>
            </w:r>
            <w:r w:rsidR="00673831">
              <w:rPr>
                <w:noProof/>
                <w:webHidden/>
              </w:rPr>
              <w:tab/>
            </w:r>
            <w:r w:rsidR="00673831">
              <w:rPr>
                <w:noProof/>
                <w:webHidden/>
              </w:rPr>
              <w:fldChar w:fldCharType="begin"/>
            </w:r>
            <w:r w:rsidR="00673831">
              <w:rPr>
                <w:noProof/>
                <w:webHidden/>
              </w:rPr>
              <w:instrText xml:space="preserve"> PAGEREF _Toc119330941 \h </w:instrText>
            </w:r>
            <w:r w:rsidR="00673831">
              <w:rPr>
                <w:noProof/>
                <w:webHidden/>
              </w:rPr>
            </w:r>
            <w:r w:rsidR="00673831">
              <w:rPr>
                <w:noProof/>
                <w:webHidden/>
              </w:rPr>
              <w:fldChar w:fldCharType="separate"/>
            </w:r>
            <w:r w:rsidR="00A67553">
              <w:rPr>
                <w:noProof/>
                <w:webHidden/>
              </w:rPr>
              <w:t>22</w:t>
            </w:r>
            <w:r w:rsidR="00673831">
              <w:rPr>
                <w:noProof/>
                <w:webHidden/>
              </w:rPr>
              <w:fldChar w:fldCharType="end"/>
            </w:r>
          </w:hyperlink>
        </w:p>
        <w:p w14:paraId="6E509205" w14:textId="667A30E4" w:rsidR="00673831" w:rsidRDefault="00B842DC">
          <w:pPr>
            <w:pStyle w:val="TOC2"/>
            <w:rPr>
              <w:rFonts w:asciiTheme="minorHAnsi" w:hAnsiTheme="minorHAnsi" w:cstheme="minorBidi"/>
              <w:sz w:val="22"/>
            </w:rPr>
          </w:pPr>
          <w:hyperlink w:anchor="_Toc119330942" w:history="1">
            <w:r w:rsidR="00673831" w:rsidRPr="005F7095">
              <w:rPr>
                <w:rStyle w:val="Hyperlink"/>
              </w:rPr>
              <w:t>2.4</w:t>
            </w:r>
            <w:r w:rsidR="00673831">
              <w:rPr>
                <w:rFonts w:asciiTheme="minorHAnsi" w:hAnsiTheme="minorHAnsi" w:cstheme="minorBidi"/>
                <w:sz w:val="22"/>
              </w:rPr>
              <w:tab/>
            </w:r>
            <w:r w:rsidR="00673831" w:rsidRPr="005F7095">
              <w:rPr>
                <w:rStyle w:val="Hyperlink"/>
              </w:rPr>
              <w:t>Comparison:</w:t>
            </w:r>
            <w:r w:rsidR="00673831">
              <w:rPr>
                <w:webHidden/>
              </w:rPr>
              <w:tab/>
            </w:r>
            <w:r w:rsidR="00673831">
              <w:rPr>
                <w:webHidden/>
              </w:rPr>
              <w:fldChar w:fldCharType="begin"/>
            </w:r>
            <w:r w:rsidR="00673831">
              <w:rPr>
                <w:webHidden/>
              </w:rPr>
              <w:instrText xml:space="preserve"> PAGEREF _Toc119330942 \h </w:instrText>
            </w:r>
            <w:r w:rsidR="00673831">
              <w:rPr>
                <w:webHidden/>
              </w:rPr>
            </w:r>
            <w:r w:rsidR="00673831">
              <w:rPr>
                <w:webHidden/>
              </w:rPr>
              <w:fldChar w:fldCharType="separate"/>
            </w:r>
            <w:r w:rsidR="00A67553">
              <w:rPr>
                <w:webHidden/>
              </w:rPr>
              <w:t>22</w:t>
            </w:r>
            <w:r w:rsidR="00673831">
              <w:rPr>
                <w:webHidden/>
              </w:rPr>
              <w:fldChar w:fldCharType="end"/>
            </w:r>
          </w:hyperlink>
        </w:p>
        <w:p w14:paraId="23FEAD79" w14:textId="71F60CFF" w:rsidR="00673831" w:rsidRDefault="00B842DC">
          <w:pPr>
            <w:pStyle w:val="TOC1"/>
            <w:rPr>
              <w:rFonts w:asciiTheme="minorHAnsi" w:hAnsiTheme="minorHAnsi"/>
              <w:noProof/>
              <w:sz w:val="22"/>
            </w:rPr>
          </w:pPr>
          <w:hyperlink w:anchor="_Toc119330943" w:history="1">
            <w:r w:rsidR="00673831" w:rsidRPr="005F7095">
              <w:rPr>
                <w:rStyle w:val="Hyperlink"/>
                <w:noProof/>
              </w:rPr>
              <w:t>3</w:t>
            </w:r>
            <w:r w:rsidR="00673831">
              <w:rPr>
                <w:rFonts w:asciiTheme="minorHAnsi" w:hAnsiTheme="minorHAnsi"/>
                <w:noProof/>
                <w:sz w:val="22"/>
              </w:rPr>
              <w:tab/>
            </w:r>
            <w:r w:rsidR="00673831" w:rsidRPr="005F7095">
              <w:rPr>
                <w:rStyle w:val="Hyperlink"/>
                <w:noProof/>
              </w:rPr>
              <w:t>Requirement Analysis</w:t>
            </w:r>
            <w:r w:rsidR="00673831">
              <w:rPr>
                <w:noProof/>
                <w:webHidden/>
              </w:rPr>
              <w:tab/>
            </w:r>
            <w:r w:rsidR="00673831">
              <w:rPr>
                <w:noProof/>
                <w:webHidden/>
              </w:rPr>
              <w:fldChar w:fldCharType="begin"/>
            </w:r>
            <w:r w:rsidR="00673831">
              <w:rPr>
                <w:noProof/>
                <w:webHidden/>
              </w:rPr>
              <w:instrText xml:space="preserve"> PAGEREF _Toc119330943 \h </w:instrText>
            </w:r>
            <w:r w:rsidR="00673831">
              <w:rPr>
                <w:noProof/>
                <w:webHidden/>
              </w:rPr>
            </w:r>
            <w:r w:rsidR="00673831">
              <w:rPr>
                <w:noProof/>
                <w:webHidden/>
              </w:rPr>
              <w:fldChar w:fldCharType="separate"/>
            </w:r>
            <w:r w:rsidR="00A67553">
              <w:rPr>
                <w:noProof/>
                <w:webHidden/>
              </w:rPr>
              <w:t>24</w:t>
            </w:r>
            <w:r w:rsidR="00673831">
              <w:rPr>
                <w:noProof/>
                <w:webHidden/>
              </w:rPr>
              <w:fldChar w:fldCharType="end"/>
            </w:r>
          </w:hyperlink>
        </w:p>
        <w:p w14:paraId="7C51C4E8" w14:textId="2A0B288C" w:rsidR="00673831" w:rsidRDefault="00B842DC">
          <w:pPr>
            <w:pStyle w:val="TOC2"/>
            <w:rPr>
              <w:rFonts w:asciiTheme="minorHAnsi" w:hAnsiTheme="minorHAnsi" w:cstheme="minorBidi"/>
              <w:sz w:val="22"/>
            </w:rPr>
          </w:pPr>
          <w:hyperlink w:anchor="_Toc119330944" w:history="1">
            <w:r w:rsidR="00673831" w:rsidRPr="005F7095">
              <w:rPr>
                <w:rStyle w:val="Hyperlink"/>
              </w:rPr>
              <w:t>3.1</w:t>
            </w:r>
            <w:r w:rsidR="00673831">
              <w:rPr>
                <w:rFonts w:asciiTheme="minorHAnsi" w:hAnsiTheme="minorHAnsi" w:cstheme="minorBidi"/>
                <w:sz w:val="22"/>
              </w:rPr>
              <w:tab/>
            </w:r>
            <w:r w:rsidR="00673831" w:rsidRPr="005F7095">
              <w:rPr>
                <w:rStyle w:val="Hyperlink"/>
              </w:rPr>
              <w:t>Introduction</w:t>
            </w:r>
            <w:r w:rsidR="00673831">
              <w:rPr>
                <w:webHidden/>
              </w:rPr>
              <w:tab/>
            </w:r>
            <w:r w:rsidR="00673831">
              <w:rPr>
                <w:webHidden/>
              </w:rPr>
              <w:fldChar w:fldCharType="begin"/>
            </w:r>
            <w:r w:rsidR="00673831">
              <w:rPr>
                <w:webHidden/>
              </w:rPr>
              <w:instrText xml:space="preserve"> PAGEREF _Toc119330944 \h </w:instrText>
            </w:r>
            <w:r w:rsidR="00673831">
              <w:rPr>
                <w:webHidden/>
              </w:rPr>
            </w:r>
            <w:r w:rsidR="00673831">
              <w:rPr>
                <w:webHidden/>
              </w:rPr>
              <w:fldChar w:fldCharType="separate"/>
            </w:r>
            <w:r w:rsidR="00A67553">
              <w:rPr>
                <w:webHidden/>
              </w:rPr>
              <w:t>24</w:t>
            </w:r>
            <w:r w:rsidR="00673831">
              <w:rPr>
                <w:webHidden/>
              </w:rPr>
              <w:fldChar w:fldCharType="end"/>
            </w:r>
          </w:hyperlink>
        </w:p>
        <w:p w14:paraId="67FC0332" w14:textId="0F825B40" w:rsidR="00673831" w:rsidRDefault="00B842DC">
          <w:pPr>
            <w:pStyle w:val="TOC2"/>
            <w:rPr>
              <w:rFonts w:asciiTheme="minorHAnsi" w:hAnsiTheme="minorHAnsi" w:cstheme="minorBidi"/>
              <w:sz w:val="22"/>
            </w:rPr>
          </w:pPr>
          <w:hyperlink w:anchor="_Toc119330945" w:history="1">
            <w:r w:rsidR="00673831" w:rsidRPr="005F7095">
              <w:rPr>
                <w:rStyle w:val="Hyperlink"/>
              </w:rPr>
              <w:t>3.2</w:t>
            </w:r>
            <w:r w:rsidR="00673831">
              <w:rPr>
                <w:rFonts w:asciiTheme="minorHAnsi" w:hAnsiTheme="minorHAnsi" w:cstheme="minorBidi"/>
                <w:sz w:val="22"/>
              </w:rPr>
              <w:tab/>
            </w:r>
            <w:r w:rsidR="00673831" w:rsidRPr="005F7095">
              <w:rPr>
                <w:rStyle w:val="Hyperlink"/>
              </w:rPr>
              <w:t>Functional Requirements</w:t>
            </w:r>
            <w:r w:rsidR="00673831">
              <w:rPr>
                <w:webHidden/>
              </w:rPr>
              <w:tab/>
            </w:r>
            <w:r w:rsidR="00673831">
              <w:rPr>
                <w:webHidden/>
              </w:rPr>
              <w:fldChar w:fldCharType="begin"/>
            </w:r>
            <w:r w:rsidR="00673831">
              <w:rPr>
                <w:webHidden/>
              </w:rPr>
              <w:instrText xml:space="preserve"> PAGEREF _Toc119330945 \h </w:instrText>
            </w:r>
            <w:r w:rsidR="00673831">
              <w:rPr>
                <w:webHidden/>
              </w:rPr>
            </w:r>
            <w:r w:rsidR="00673831">
              <w:rPr>
                <w:webHidden/>
              </w:rPr>
              <w:fldChar w:fldCharType="separate"/>
            </w:r>
            <w:r w:rsidR="00A67553">
              <w:rPr>
                <w:webHidden/>
              </w:rPr>
              <w:t>24</w:t>
            </w:r>
            <w:r w:rsidR="00673831">
              <w:rPr>
                <w:webHidden/>
              </w:rPr>
              <w:fldChar w:fldCharType="end"/>
            </w:r>
          </w:hyperlink>
        </w:p>
        <w:p w14:paraId="4A138C60" w14:textId="12ABD064" w:rsidR="00673831" w:rsidRDefault="00B842DC">
          <w:pPr>
            <w:pStyle w:val="TOC2"/>
            <w:rPr>
              <w:rFonts w:asciiTheme="minorHAnsi" w:hAnsiTheme="minorHAnsi" w:cstheme="minorBidi"/>
              <w:sz w:val="22"/>
            </w:rPr>
          </w:pPr>
          <w:hyperlink w:anchor="_Toc119330946" w:history="1">
            <w:r w:rsidR="00673831" w:rsidRPr="005F7095">
              <w:rPr>
                <w:rStyle w:val="Hyperlink"/>
              </w:rPr>
              <w:t>3.3</w:t>
            </w:r>
            <w:r w:rsidR="00673831">
              <w:rPr>
                <w:rFonts w:asciiTheme="minorHAnsi" w:hAnsiTheme="minorHAnsi" w:cstheme="minorBidi"/>
                <w:sz w:val="22"/>
              </w:rPr>
              <w:tab/>
            </w:r>
            <w:r w:rsidR="00673831" w:rsidRPr="005F7095">
              <w:rPr>
                <w:rStyle w:val="Hyperlink"/>
              </w:rPr>
              <w:t>Functional Requirements Analysis:</w:t>
            </w:r>
            <w:r w:rsidR="00673831">
              <w:rPr>
                <w:webHidden/>
              </w:rPr>
              <w:tab/>
            </w:r>
            <w:r w:rsidR="00673831">
              <w:rPr>
                <w:webHidden/>
              </w:rPr>
              <w:fldChar w:fldCharType="begin"/>
            </w:r>
            <w:r w:rsidR="00673831">
              <w:rPr>
                <w:webHidden/>
              </w:rPr>
              <w:instrText xml:space="preserve"> PAGEREF _Toc119330946 \h </w:instrText>
            </w:r>
            <w:r w:rsidR="00673831">
              <w:rPr>
                <w:webHidden/>
              </w:rPr>
            </w:r>
            <w:r w:rsidR="00673831">
              <w:rPr>
                <w:webHidden/>
              </w:rPr>
              <w:fldChar w:fldCharType="separate"/>
            </w:r>
            <w:r w:rsidR="00A67553">
              <w:rPr>
                <w:webHidden/>
              </w:rPr>
              <w:t>24</w:t>
            </w:r>
            <w:r w:rsidR="00673831">
              <w:rPr>
                <w:webHidden/>
              </w:rPr>
              <w:fldChar w:fldCharType="end"/>
            </w:r>
          </w:hyperlink>
        </w:p>
        <w:p w14:paraId="6AFD1856" w14:textId="40B63E80" w:rsidR="00673831" w:rsidRDefault="00B842DC">
          <w:pPr>
            <w:pStyle w:val="TOC2"/>
            <w:rPr>
              <w:rFonts w:asciiTheme="minorHAnsi" w:hAnsiTheme="minorHAnsi" w:cstheme="minorBidi"/>
              <w:sz w:val="22"/>
            </w:rPr>
          </w:pPr>
          <w:hyperlink w:anchor="_Toc119330947" w:history="1">
            <w:r w:rsidR="00673831" w:rsidRPr="005F7095">
              <w:rPr>
                <w:rStyle w:val="Hyperlink"/>
              </w:rPr>
              <w:t>3.4</w:t>
            </w:r>
            <w:r w:rsidR="00673831">
              <w:rPr>
                <w:rFonts w:asciiTheme="minorHAnsi" w:hAnsiTheme="minorHAnsi" w:cstheme="minorBidi"/>
                <w:sz w:val="22"/>
              </w:rPr>
              <w:tab/>
            </w:r>
            <w:r w:rsidR="00673831" w:rsidRPr="005F7095">
              <w:rPr>
                <w:rStyle w:val="Hyperlink"/>
              </w:rPr>
              <w:t>Non-Functional Requirement</w:t>
            </w:r>
            <w:r w:rsidR="00673831">
              <w:rPr>
                <w:webHidden/>
              </w:rPr>
              <w:tab/>
            </w:r>
            <w:r w:rsidR="00673831">
              <w:rPr>
                <w:webHidden/>
              </w:rPr>
              <w:fldChar w:fldCharType="begin"/>
            </w:r>
            <w:r w:rsidR="00673831">
              <w:rPr>
                <w:webHidden/>
              </w:rPr>
              <w:instrText xml:space="preserve"> PAGEREF _Toc119330947 \h </w:instrText>
            </w:r>
            <w:r w:rsidR="00673831">
              <w:rPr>
                <w:webHidden/>
              </w:rPr>
            </w:r>
            <w:r w:rsidR="00673831">
              <w:rPr>
                <w:webHidden/>
              </w:rPr>
              <w:fldChar w:fldCharType="separate"/>
            </w:r>
            <w:r w:rsidR="00A67553">
              <w:rPr>
                <w:webHidden/>
              </w:rPr>
              <w:t>30</w:t>
            </w:r>
            <w:r w:rsidR="00673831">
              <w:rPr>
                <w:webHidden/>
              </w:rPr>
              <w:fldChar w:fldCharType="end"/>
            </w:r>
          </w:hyperlink>
        </w:p>
        <w:p w14:paraId="0A9B96CD" w14:textId="5478C963" w:rsidR="00673831" w:rsidRDefault="00B842DC">
          <w:pPr>
            <w:pStyle w:val="TOC3"/>
            <w:tabs>
              <w:tab w:val="left" w:pos="1260"/>
              <w:tab w:val="right" w:leader="dot" w:pos="8660"/>
            </w:tabs>
            <w:rPr>
              <w:rFonts w:cstheme="minorBidi"/>
              <w:noProof/>
            </w:rPr>
          </w:pPr>
          <w:hyperlink w:anchor="_Toc119330948" w:history="1">
            <w:r w:rsidR="00673831" w:rsidRPr="005F7095">
              <w:rPr>
                <w:rStyle w:val="Hyperlink"/>
                <w:noProof/>
              </w:rPr>
              <w:t>3.4.1</w:t>
            </w:r>
            <w:r w:rsidR="00673831">
              <w:rPr>
                <w:rFonts w:cstheme="minorBidi"/>
                <w:noProof/>
              </w:rPr>
              <w:tab/>
            </w:r>
            <w:r w:rsidR="00673831" w:rsidRPr="005F7095">
              <w:rPr>
                <w:rStyle w:val="Hyperlink"/>
                <w:noProof/>
              </w:rPr>
              <w:t>Performance:</w:t>
            </w:r>
            <w:r w:rsidR="00673831">
              <w:rPr>
                <w:noProof/>
                <w:webHidden/>
              </w:rPr>
              <w:tab/>
            </w:r>
            <w:r w:rsidR="00673831">
              <w:rPr>
                <w:noProof/>
                <w:webHidden/>
              </w:rPr>
              <w:fldChar w:fldCharType="begin"/>
            </w:r>
            <w:r w:rsidR="00673831">
              <w:rPr>
                <w:noProof/>
                <w:webHidden/>
              </w:rPr>
              <w:instrText xml:space="preserve"> PAGEREF _Toc119330948 \h </w:instrText>
            </w:r>
            <w:r w:rsidR="00673831">
              <w:rPr>
                <w:noProof/>
                <w:webHidden/>
              </w:rPr>
            </w:r>
            <w:r w:rsidR="00673831">
              <w:rPr>
                <w:noProof/>
                <w:webHidden/>
              </w:rPr>
              <w:fldChar w:fldCharType="separate"/>
            </w:r>
            <w:r w:rsidR="00A67553">
              <w:rPr>
                <w:noProof/>
                <w:webHidden/>
              </w:rPr>
              <w:t>30</w:t>
            </w:r>
            <w:r w:rsidR="00673831">
              <w:rPr>
                <w:noProof/>
                <w:webHidden/>
              </w:rPr>
              <w:fldChar w:fldCharType="end"/>
            </w:r>
          </w:hyperlink>
        </w:p>
        <w:p w14:paraId="0DF4FE2F" w14:textId="08F017AC" w:rsidR="00673831" w:rsidRDefault="00B842DC">
          <w:pPr>
            <w:pStyle w:val="TOC3"/>
            <w:tabs>
              <w:tab w:val="left" w:pos="1260"/>
              <w:tab w:val="right" w:leader="dot" w:pos="8660"/>
            </w:tabs>
            <w:rPr>
              <w:rFonts w:cstheme="minorBidi"/>
              <w:noProof/>
            </w:rPr>
          </w:pPr>
          <w:hyperlink w:anchor="_Toc119330949" w:history="1">
            <w:r w:rsidR="00673831" w:rsidRPr="005F7095">
              <w:rPr>
                <w:rStyle w:val="Hyperlink"/>
                <w:noProof/>
              </w:rPr>
              <w:t>3.4.2</w:t>
            </w:r>
            <w:r w:rsidR="00673831">
              <w:rPr>
                <w:rFonts w:cstheme="minorBidi"/>
                <w:noProof/>
              </w:rPr>
              <w:tab/>
            </w:r>
            <w:r w:rsidR="00673831" w:rsidRPr="005F7095">
              <w:rPr>
                <w:rStyle w:val="Hyperlink"/>
                <w:noProof/>
              </w:rPr>
              <w:t>Recoverability:</w:t>
            </w:r>
            <w:r w:rsidR="00673831">
              <w:rPr>
                <w:noProof/>
                <w:webHidden/>
              </w:rPr>
              <w:tab/>
            </w:r>
            <w:r w:rsidR="00673831">
              <w:rPr>
                <w:noProof/>
                <w:webHidden/>
              </w:rPr>
              <w:fldChar w:fldCharType="begin"/>
            </w:r>
            <w:r w:rsidR="00673831">
              <w:rPr>
                <w:noProof/>
                <w:webHidden/>
              </w:rPr>
              <w:instrText xml:space="preserve"> PAGEREF _Toc119330949 \h </w:instrText>
            </w:r>
            <w:r w:rsidR="00673831">
              <w:rPr>
                <w:noProof/>
                <w:webHidden/>
              </w:rPr>
            </w:r>
            <w:r w:rsidR="00673831">
              <w:rPr>
                <w:noProof/>
                <w:webHidden/>
              </w:rPr>
              <w:fldChar w:fldCharType="separate"/>
            </w:r>
            <w:r w:rsidR="00A67553">
              <w:rPr>
                <w:noProof/>
                <w:webHidden/>
              </w:rPr>
              <w:t>31</w:t>
            </w:r>
            <w:r w:rsidR="00673831">
              <w:rPr>
                <w:noProof/>
                <w:webHidden/>
              </w:rPr>
              <w:fldChar w:fldCharType="end"/>
            </w:r>
          </w:hyperlink>
        </w:p>
        <w:p w14:paraId="0AC7FE09" w14:textId="1CCF90D8" w:rsidR="00673831" w:rsidRDefault="00B842DC">
          <w:pPr>
            <w:pStyle w:val="TOC3"/>
            <w:tabs>
              <w:tab w:val="left" w:pos="1260"/>
              <w:tab w:val="right" w:leader="dot" w:pos="8660"/>
            </w:tabs>
            <w:rPr>
              <w:rFonts w:cstheme="minorBidi"/>
              <w:noProof/>
            </w:rPr>
          </w:pPr>
          <w:hyperlink w:anchor="_Toc119330950" w:history="1">
            <w:r w:rsidR="00673831" w:rsidRPr="005F7095">
              <w:rPr>
                <w:rStyle w:val="Hyperlink"/>
                <w:noProof/>
              </w:rPr>
              <w:t>3.4.3</w:t>
            </w:r>
            <w:r w:rsidR="00673831">
              <w:rPr>
                <w:rFonts w:cstheme="minorBidi"/>
                <w:noProof/>
              </w:rPr>
              <w:tab/>
            </w:r>
            <w:r w:rsidR="00673831" w:rsidRPr="005F7095">
              <w:rPr>
                <w:rStyle w:val="Hyperlink"/>
                <w:noProof/>
              </w:rPr>
              <w:t>Scalability:</w:t>
            </w:r>
            <w:r w:rsidR="00673831">
              <w:rPr>
                <w:noProof/>
                <w:webHidden/>
              </w:rPr>
              <w:tab/>
            </w:r>
            <w:r w:rsidR="00673831">
              <w:rPr>
                <w:noProof/>
                <w:webHidden/>
              </w:rPr>
              <w:fldChar w:fldCharType="begin"/>
            </w:r>
            <w:r w:rsidR="00673831">
              <w:rPr>
                <w:noProof/>
                <w:webHidden/>
              </w:rPr>
              <w:instrText xml:space="preserve"> PAGEREF _Toc119330950 \h </w:instrText>
            </w:r>
            <w:r w:rsidR="00673831">
              <w:rPr>
                <w:noProof/>
                <w:webHidden/>
              </w:rPr>
            </w:r>
            <w:r w:rsidR="00673831">
              <w:rPr>
                <w:noProof/>
                <w:webHidden/>
              </w:rPr>
              <w:fldChar w:fldCharType="separate"/>
            </w:r>
            <w:r w:rsidR="00A67553">
              <w:rPr>
                <w:noProof/>
                <w:webHidden/>
              </w:rPr>
              <w:t>31</w:t>
            </w:r>
            <w:r w:rsidR="00673831">
              <w:rPr>
                <w:noProof/>
                <w:webHidden/>
              </w:rPr>
              <w:fldChar w:fldCharType="end"/>
            </w:r>
          </w:hyperlink>
        </w:p>
        <w:p w14:paraId="35695226" w14:textId="784FC7B8" w:rsidR="00673831" w:rsidRDefault="00B842DC">
          <w:pPr>
            <w:pStyle w:val="TOC3"/>
            <w:tabs>
              <w:tab w:val="left" w:pos="1260"/>
              <w:tab w:val="right" w:leader="dot" w:pos="8660"/>
            </w:tabs>
            <w:rPr>
              <w:rFonts w:cstheme="minorBidi"/>
              <w:noProof/>
            </w:rPr>
          </w:pPr>
          <w:hyperlink w:anchor="_Toc119330951" w:history="1">
            <w:r w:rsidR="00673831" w:rsidRPr="005F7095">
              <w:rPr>
                <w:rStyle w:val="Hyperlink"/>
                <w:noProof/>
              </w:rPr>
              <w:t>3.4.4</w:t>
            </w:r>
            <w:r w:rsidR="00673831">
              <w:rPr>
                <w:rFonts w:cstheme="minorBidi"/>
                <w:noProof/>
              </w:rPr>
              <w:tab/>
            </w:r>
            <w:r w:rsidR="00673831" w:rsidRPr="005F7095">
              <w:rPr>
                <w:rStyle w:val="Hyperlink"/>
                <w:noProof/>
              </w:rPr>
              <w:t>Usability:</w:t>
            </w:r>
            <w:r w:rsidR="00673831">
              <w:rPr>
                <w:noProof/>
                <w:webHidden/>
              </w:rPr>
              <w:tab/>
            </w:r>
            <w:r w:rsidR="00673831">
              <w:rPr>
                <w:noProof/>
                <w:webHidden/>
              </w:rPr>
              <w:fldChar w:fldCharType="begin"/>
            </w:r>
            <w:r w:rsidR="00673831">
              <w:rPr>
                <w:noProof/>
                <w:webHidden/>
              </w:rPr>
              <w:instrText xml:space="preserve"> PAGEREF _Toc119330951 \h </w:instrText>
            </w:r>
            <w:r w:rsidR="00673831">
              <w:rPr>
                <w:noProof/>
                <w:webHidden/>
              </w:rPr>
            </w:r>
            <w:r w:rsidR="00673831">
              <w:rPr>
                <w:noProof/>
                <w:webHidden/>
              </w:rPr>
              <w:fldChar w:fldCharType="separate"/>
            </w:r>
            <w:r w:rsidR="00A67553">
              <w:rPr>
                <w:noProof/>
                <w:webHidden/>
              </w:rPr>
              <w:t>31</w:t>
            </w:r>
            <w:r w:rsidR="00673831">
              <w:rPr>
                <w:noProof/>
                <w:webHidden/>
              </w:rPr>
              <w:fldChar w:fldCharType="end"/>
            </w:r>
          </w:hyperlink>
        </w:p>
        <w:p w14:paraId="24813C18" w14:textId="53F8866F" w:rsidR="00673831" w:rsidRDefault="00B842DC">
          <w:pPr>
            <w:pStyle w:val="TOC3"/>
            <w:tabs>
              <w:tab w:val="left" w:pos="1260"/>
              <w:tab w:val="right" w:leader="dot" w:pos="8660"/>
            </w:tabs>
            <w:rPr>
              <w:rFonts w:cstheme="minorBidi"/>
              <w:noProof/>
            </w:rPr>
          </w:pPr>
          <w:hyperlink w:anchor="_Toc119330952" w:history="1">
            <w:r w:rsidR="00673831" w:rsidRPr="005F7095">
              <w:rPr>
                <w:rStyle w:val="Hyperlink"/>
                <w:noProof/>
              </w:rPr>
              <w:t>3.4.5</w:t>
            </w:r>
            <w:r w:rsidR="00673831">
              <w:rPr>
                <w:rFonts w:cstheme="minorBidi"/>
                <w:noProof/>
              </w:rPr>
              <w:tab/>
            </w:r>
            <w:r w:rsidR="00673831" w:rsidRPr="005F7095">
              <w:rPr>
                <w:rStyle w:val="Hyperlink"/>
                <w:noProof/>
              </w:rPr>
              <w:t>Reliability:</w:t>
            </w:r>
            <w:r w:rsidR="00673831">
              <w:rPr>
                <w:noProof/>
                <w:webHidden/>
              </w:rPr>
              <w:tab/>
            </w:r>
            <w:r w:rsidR="00673831">
              <w:rPr>
                <w:noProof/>
                <w:webHidden/>
              </w:rPr>
              <w:fldChar w:fldCharType="begin"/>
            </w:r>
            <w:r w:rsidR="00673831">
              <w:rPr>
                <w:noProof/>
                <w:webHidden/>
              </w:rPr>
              <w:instrText xml:space="preserve"> PAGEREF _Toc119330952 \h </w:instrText>
            </w:r>
            <w:r w:rsidR="00673831">
              <w:rPr>
                <w:noProof/>
                <w:webHidden/>
              </w:rPr>
            </w:r>
            <w:r w:rsidR="00673831">
              <w:rPr>
                <w:noProof/>
                <w:webHidden/>
              </w:rPr>
              <w:fldChar w:fldCharType="separate"/>
            </w:r>
            <w:r w:rsidR="00A67553">
              <w:rPr>
                <w:noProof/>
                <w:webHidden/>
              </w:rPr>
              <w:t>31</w:t>
            </w:r>
            <w:r w:rsidR="00673831">
              <w:rPr>
                <w:noProof/>
                <w:webHidden/>
              </w:rPr>
              <w:fldChar w:fldCharType="end"/>
            </w:r>
          </w:hyperlink>
        </w:p>
        <w:p w14:paraId="0CEB38B8" w14:textId="38D8B813" w:rsidR="00673831" w:rsidRDefault="00B842DC">
          <w:pPr>
            <w:pStyle w:val="TOC3"/>
            <w:tabs>
              <w:tab w:val="left" w:pos="1260"/>
              <w:tab w:val="right" w:leader="dot" w:pos="8660"/>
            </w:tabs>
            <w:rPr>
              <w:rFonts w:cstheme="minorBidi"/>
              <w:noProof/>
            </w:rPr>
          </w:pPr>
          <w:hyperlink w:anchor="_Toc119330953" w:history="1">
            <w:r w:rsidR="00673831" w:rsidRPr="005F7095">
              <w:rPr>
                <w:rStyle w:val="Hyperlink"/>
                <w:noProof/>
              </w:rPr>
              <w:t>3.4.6</w:t>
            </w:r>
            <w:r w:rsidR="00673831">
              <w:rPr>
                <w:rFonts w:cstheme="minorBidi"/>
                <w:noProof/>
              </w:rPr>
              <w:tab/>
            </w:r>
            <w:r w:rsidR="00673831" w:rsidRPr="005F7095">
              <w:rPr>
                <w:rStyle w:val="Hyperlink"/>
                <w:noProof/>
              </w:rPr>
              <w:t>Availability:</w:t>
            </w:r>
            <w:r w:rsidR="00673831">
              <w:rPr>
                <w:noProof/>
                <w:webHidden/>
              </w:rPr>
              <w:tab/>
            </w:r>
            <w:r w:rsidR="00673831">
              <w:rPr>
                <w:noProof/>
                <w:webHidden/>
              </w:rPr>
              <w:fldChar w:fldCharType="begin"/>
            </w:r>
            <w:r w:rsidR="00673831">
              <w:rPr>
                <w:noProof/>
                <w:webHidden/>
              </w:rPr>
              <w:instrText xml:space="preserve"> PAGEREF _Toc119330953 \h </w:instrText>
            </w:r>
            <w:r w:rsidR="00673831">
              <w:rPr>
                <w:noProof/>
                <w:webHidden/>
              </w:rPr>
            </w:r>
            <w:r w:rsidR="00673831">
              <w:rPr>
                <w:noProof/>
                <w:webHidden/>
              </w:rPr>
              <w:fldChar w:fldCharType="separate"/>
            </w:r>
            <w:r w:rsidR="00A67553">
              <w:rPr>
                <w:noProof/>
                <w:webHidden/>
              </w:rPr>
              <w:t>31</w:t>
            </w:r>
            <w:r w:rsidR="00673831">
              <w:rPr>
                <w:noProof/>
                <w:webHidden/>
              </w:rPr>
              <w:fldChar w:fldCharType="end"/>
            </w:r>
          </w:hyperlink>
        </w:p>
        <w:p w14:paraId="36EB8FB6" w14:textId="2FFB878E" w:rsidR="00673831" w:rsidRDefault="00B842DC">
          <w:pPr>
            <w:pStyle w:val="TOC1"/>
            <w:rPr>
              <w:rFonts w:asciiTheme="minorHAnsi" w:hAnsiTheme="minorHAnsi"/>
              <w:noProof/>
              <w:sz w:val="22"/>
            </w:rPr>
          </w:pPr>
          <w:hyperlink w:anchor="_Toc119330954" w:history="1">
            <w:r w:rsidR="00673831" w:rsidRPr="005F7095">
              <w:rPr>
                <w:rStyle w:val="Hyperlink"/>
                <w:noProof/>
              </w:rPr>
              <w:t>4</w:t>
            </w:r>
            <w:r w:rsidR="00673831">
              <w:rPr>
                <w:rFonts w:asciiTheme="minorHAnsi" w:hAnsiTheme="minorHAnsi"/>
                <w:noProof/>
                <w:sz w:val="22"/>
              </w:rPr>
              <w:tab/>
            </w:r>
            <w:r w:rsidR="00673831" w:rsidRPr="005F7095">
              <w:rPr>
                <w:rStyle w:val="Hyperlink"/>
                <w:noProof/>
              </w:rPr>
              <w:t>Design and Architecture</w:t>
            </w:r>
            <w:r w:rsidR="00673831">
              <w:rPr>
                <w:noProof/>
                <w:webHidden/>
              </w:rPr>
              <w:tab/>
            </w:r>
            <w:r w:rsidR="00673831">
              <w:rPr>
                <w:noProof/>
                <w:webHidden/>
              </w:rPr>
              <w:fldChar w:fldCharType="begin"/>
            </w:r>
            <w:r w:rsidR="00673831">
              <w:rPr>
                <w:noProof/>
                <w:webHidden/>
              </w:rPr>
              <w:instrText xml:space="preserve"> PAGEREF _Toc119330954 \h </w:instrText>
            </w:r>
            <w:r w:rsidR="00673831">
              <w:rPr>
                <w:noProof/>
                <w:webHidden/>
              </w:rPr>
            </w:r>
            <w:r w:rsidR="00673831">
              <w:rPr>
                <w:noProof/>
                <w:webHidden/>
              </w:rPr>
              <w:fldChar w:fldCharType="separate"/>
            </w:r>
            <w:r w:rsidR="00A67553">
              <w:rPr>
                <w:noProof/>
                <w:webHidden/>
              </w:rPr>
              <w:t>33</w:t>
            </w:r>
            <w:r w:rsidR="00673831">
              <w:rPr>
                <w:noProof/>
                <w:webHidden/>
              </w:rPr>
              <w:fldChar w:fldCharType="end"/>
            </w:r>
          </w:hyperlink>
        </w:p>
        <w:p w14:paraId="05F4FAAF" w14:textId="1D85FACF" w:rsidR="00673831" w:rsidRDefault="00B842DC">
          <w:pPr>
            <w:pStyle w:val="TOC2"/>
            <w:rPr>
              <w:rFonts w:asciiTheme="minorHAnsi" w:hAnsiTheme="minorHAnsi" w:cstheme="minorBidi"/>
              <w:sz w:val="22"/>
            </w:rPr>
          </w:pPr>
          <w:hyperlink w:anchor="_Toc119330955" w:history="1">
            <w:r w:rsidR="00673831" w:rsidRPr="005F7095">
              <w:rPr>
                <w:rStyle w:val="Hyperlink"/>
              </w:rPr>
              <w:t>4.1</w:t>
            </w:r>
            <w:r w:rsidR="00673831">
              <w:rPr>
                <w:rFonts w:asciiTheme="minorHAnsi" w:hAnsiTheme="minorHAnsi" w:cstheme="minorBidi"/>
                <w:sz w:val="22"/>
              </w:rPr>
              <w:tab/>
            </w:r>
            <w:r w:rsidR="00673831" w:rsidRPr="005F7095">
              <w:rPr>
                <w:rStyle w:val="Hyperlink"/>
              </w:rPr>
              <w:t>Introduction:</w:t>
            </w:r>
            <w:r w:rsidR="00673831">
              <w:rPr>
                <w:webHidden/>
              </w:rPr>
              <w:tab/>
            </w:r>
            <w:r w:rsidR="00673831">
              <w:rPr>
                <w:webHidden/>
              </w:rPr>
              <w:fldChar w:fldCharType="begin"/>
            </w:r>
            <w:r w:rsidR="00673831">
              <w:rPr>
                <w:webHidden/>
              </w:rPr>
              <w:instrText xml:space="preserve"> PAGEREF _Toc119330955 \h </w:instrText>
            </w:r>
            <w:r w:rsidR="00673831">
              <w:rPr>
                <w:webHidden/>
              </w:rPr>
            </w:r>
            <w:r w:rsidR="00673831">
              <w:rPr>
                <w:webHidden/>
              </w:rPr>
              <w:fldChar w:fldCharType="separate"/>
            </w:r>
            <w:r w:rsidR="00A67553">
              <w:rPr>
                <w:webHidden/>
              </w:rPr>
              <w:t>33</w:t>
            </w:r>
            <w:r w:rsidR="00673831">
              <w:rPr>
                <w:webHidden/>
              </w:rPr>
              <w:fldChar w:fldCharType="end"/>
            </w:r>
          </w:hyperlink>
        </w:p>
        <w:p w14:paraId="2241BC94" w14:textId="18353CD4" w:rsidR="00673831" w:rsidRDefault="00B842DC">
          <w:pPr>
            <w:pStyle w:val="TOC2"/>
            <w:rPr>
              <w:rFonts w:asciiTheme="minorHAnsi" w:hAnsiTheme="minorHAnsi" w:cstheme="minorBidi"/>
              <w:sz w:val="22"/>
            </w:rPr>
          </w:pPr>
          <w:hyperlink w:anchor="_Toc119330956" w:history="1">
            <w:r w:rsidR="00673831" w:rsidRPr="005F7095">
              <w:rPr>
                <w:rStyle w:val="Hyperlink"/>
              </w:rPr>
              <w:t>4.2</w:t>
            </w:r>
            <w:r w:rsidR="00673831">
              <w:rPr>
                <w:rFonts w:asciiTheme="minorHAnsi" w:hAnsiTheme="minorHAnsi" w:cstheme="minorBidi"/>
                <w:sz w:val="22"/>
              </w:rPr>
              <w:tab/>
            </w:r>
            <w:r w:rsidR="00673831" w:rsidRPr="005F7095">
              <w:rPr>
                <w:rStyle w:val="Hyperlink"/>
              </w:rPr>
              <w:t>Use Case Diagram:</w:t>
            </w:r>
            <w:r w:rsidR="00673831">
              <w:rPr>
                <w:webHidden/>
              </w:rPr>
              <w:tab/>
            </w:r>
            <w:r w:rsidR="00673831">
              <w:rPr>
                <w:webHidden/>
              </w:rPr>
              <w:fldChar w:fldCharType="begin"/>
            </w:r>
            <w:r w:rsidR="00673831">
              <w:rPr>
                <w:webHidden/>
              </w:rPr>
              <w:instrText xml:space="preserve"> PAGEREF _Toc119330956 \h </w:instrText>
            </w:r>
            <w:r w:rsidR="00673831">
              <w:rPr>
                <w:webHidden/>
              </w:rPr>
            </w:r>
            <w:r w:rsidR="00673831">
              <w:rPr>
                <w:webHidden/>
              </w:rPr>
              <w:fldChar w:fldCharType="separate"/>
            </w:r>
            <w:r w:rsidR="00A67553">
              <w:rPr>
                <w:webHidden/>
              </w:rPr>
              <w:t>33</w:t>
            </w:r>
            <w:r w:rsidR="00673831">
              <w:rPr>
                <w:webHidden/>
              </w:rPr>
              <w:fldChar w:fldCharType="end"/>
            </w:r>
          </w:hyperlink>
        </w:p>
        <w:p w14:paraId="4EEC4BA9" w14:textId="292390F2" w:rsidR="00673831" w:rsidRDefault="00B842DC">
          <w:pPr>
            <w:pStyle w:val="TOC2"/>
            <w:rPr>
              <w:rFonts w:asciiTheme="minorHAnsi" w:hAnsiTheme="minorHAnsi" w:cstheme="minorBidi"/>
              <w:sz w:val="22"/>
            </w:rPr>
          </w:pPr>
          <w:hyperlink w:anchor="_Toc119330957" w:history="1">
            <w:r w:rsidR="00673831" w:rsidRPr="005F7095">
              <w:rPr>
                <w:rStyle w:val="Hyperlink"/>
              </w:rPr>
              <w:t>4.3</w:t>
            </w:r>
            <w:r w:rsidR="00673831">
              <w:rPr>
                <w:rFonts w:asciiTheme="minorHAnsi" w:hAnsiTheme="minorHAnsi" w:cstheme="minorBidi"/>
                <w:sz w:val="22"/>
              </w:rPr>
              <w:tab/>
            </w:r>
            <w:r w:rsidR="00673831" w:rsidRPr="005F7095">
              <w:rPr>
                <w:rStyle w:val="Hyperlink"/>
              </w:rPr>
              <w:t>Activity Diagram:</w:t>
            </w:r>
            <w:r w:rsidR="00673831">
              <w:rPr>
                <w:webHidden/>
              </w:rPr>
              <w:tab/>
            </w:r>
            <w:r w:rsidR="00673831">
              <w:rPr>
                <w:webHidden/>
              </w:rPr>
              <w:fldChar w:fldCharType="begin"/>
            </w:r>
            <w:r w:rsidR="00673831">
              <w:rPr>
                <w:webHidden/>
              </w:rPr>
              <w:instrText xml:space="preserve"> PAGEREF _Toc119330957 \h </w:instrText>
            </w:r>
            <w:r w:rsidR="00673831">
              <w:rPr>
                <w:webHidden/>
              </w:rPr>
            </w:r>
            <w:r w:rsidR="00673831">
              <w:rPr>
                <w:webHidden/>
              </w:rPr>
              <w:fldChar w:fldCharType="separate"/>
            </w:r>
            <w:r w:rsidR="00A67553">
              <w:rPr>
                <w:webHidden/>
              </w:rPr>
              <w:t>41</w:t>
            </w:r>
            <w:r w:rsidR="00673831">
              <w:rPr>
                <w:webHidden/>
              </w:rPr>
              <w:fldChar w:fldCharType="end"/>
            </w:r>
          </w:hyperlink>
        </w:p>
        <w:p w14:paraId="5A1F80B0" w14:textId="40808558" w:rsidR="00673831" w:rsidRDefault="00B842DC">
          <w:pPr>
            <w:pStyle w:val="TOC2"/>
            <w:rPr>
              <w:rFonts w:asciiTheme="minorHAnsi" w:hAnsiTheme="minorHAnsi" w:cstheme="minorBidi"/>
              <w:sz w:val="22"/>
            </w:rPr>
          </w:pPr>
          <w:hyperlink w:anchor="_Toc119330958" w:history="1">
            <w:r w:rsidR="00673831" w:rsidRPr="005F7095">
              <w:rPr>
                <w:rStyle w:val="Hyperlink"/>
              </w:rPr>
              <w:t>4.4</w:t>
            </w:r>
            <w:r w:rsidR="00673831">
              <w:rPr>
                <w:rFonts w:asciiTheme="minorHAnsi" w:hAnsiTheme="minorHAnsi" w:cstheme="minorBidi"/>
                <w:sz w:val="22"/>
              </w:rPr>
              <w:tab/>
            </w:r>
            <w:r w:rsidR="00673831" w:rsidRPr="005F7095">
              <w:rPr>
                <w:rStyle w:val="Hyperlink"/>
              </w:rPr>
              <w:t>Sequence Diagrams</w:t>
            </w:r>
            <w:r w:rsidR="00673831">
              <w:rPr>
                <w:webHidden/>
              </w:rPr>
              <w:tab/>
            </w:r>
            <w:r w:rsidR="00673831">
              <w:rPr>
                <w:webHidden/>
              </w:rPr>
              <w:fldChar w:fldCharType="begin"/>
            </w:r>
            <w:r w:rsidR="00673831">
              <w:rPr>
                <w:webHidden/>
              </w:rPr>
              <w:instrText xml:space="preserve"> PAGEREF _Toc119330958 \h </w:instrText>
            </w:r>
            <w:r w:rsidR="00673831">
              <w:rPr>
                <w:webHidden/>
              </w:rPr>
            </w:r>
            <w:r w:rsidR="00673831">
              <w:rPr>
                <w:webHidden/>
              </w:rPr>
              <w:fldChar w:fldCharType="separate"/>
            </w:r>
            <w:r w:rsidR="00A67553">
              <w:rPr>
                <w:webHidden/>
              </w:rPr>
              <w:t>43</w:t>
            </w:r>
            <w:r w:rsidR="00673831">
              <w:rPr>
                <w:webHidden/>
              </w:rPr>
              <w:fldChar w:fldCharType="end"/>
            </w:r>
          </w:hyperlink>
        </w:p>
        <w:p w14:paraId="5918E618" w14:textId="14C20138" w:rsidR="00A53306" w:rsidRPr="009F440C" w:rsidRDefault="00A53306" w:rsidP="00174B15">
          <w:pPr>
            <w:spacing w:after="0" w:line="360" w:lineRule="auto"/>
          </w:pPr>
          <w:r w:rsidRPr="00174B15">
            <w:rPr>
              <w:rFonts w:cs="Times New Roman"/>
              <w:b/>
              <w:bCs/>
              <w:noProof/>
              <w:szCs w:val="24"/>
            </w:rPr>
            <w:fldChar w:fldCharType="end"/>
          </w:r>
        </w:p>
      </w:sdtContent>
    </w:sdt>
    <w:p w14:paraId="2B3FF997" w14:textId="77777777" w:rsidR="00A53306" w:rsidRPr="009F440C" w:rsidRDefault="00A53306" w:rsidP="00A53306">
      <w:pPr>
        <w:pStyle w:val="BodyText"/>
        <w:spacing w:before="20" w:after="20" w:line="360" w:lineRule="auto"/>
        <w:ind w:left="850" w:right="567"/>
        <w:jc w:val="center"/>
        <w:rPr>
          <w:b/>
          <w:bCs/>
          <w:sz w:val="44"/>
          <w:szCs w:val="56"/>
        </w:rPr>
      </w:pPr>
    </w:p>
    <w:p w14:paraId="5056EBA6" w14:textId="77777777" w:rsidR="00A53306" w:rsidRPr="009F440C" w:rsidRDefault="00A53306" w:rsidP="00A53306">
      <w:pPr>
        <w:pStyle w:val="BodyText"/>
        <w:spacing w:before="20" w:after="20" w:line="360" w:lineRule="auto"/>
        <w:ind w:right="567"/>
      </w:pPr>
      <w:r w:rsidRPr="009F440C">
        <w:br w:type="page"/>
      </w:r>
    </w:p>
    <w:p w14:paraId="303D3642" w14:textId="180CC380" w:rsidR="00940361" w:rsidRPr="00EF7341" w:rsidRDefault="00940361" w:rsidP="00B152CF">
      <w:pPr>
        <w:pStyle w:val="BodyText"/>
        <w:jc w:val="left"/>
        <w:rPr>
          <w:b/>
          <w:sz w:val="28"/>
        </w:rPr>
      </w:pPr>
      <w:r w:rsidRPr="00EF7341">
        <w:rPr>
          <w:b/>
          <w:sz w:val="28"/>
        </w:rPr>
        <w:lastRenderedPageBreak/>
        <w:t>List of Figures:</w:t>
      </w:r>
    </w:p>
    <w:p w14:paraId="41B188DE" w14:textId="209D2B4E" w:rsidR="00940361" w:rsidRDefault="00940361" w:rsidP="00940361">
      <w:pPr>
        <w:pStyle w:val="BodyText"/>
        <w:tabs>
          <w:tab w:val="left" w:pos="3585"/>
        </w:tabs>
        <w:rPr>
          <w:sz w:val="28"/>
          <w:szCs w:val="28"/>
        </w:rPr>
      </w:pPr>
    </w:p>
    <w:p w14:paraId="3A627B7D" w14:textId="63FDF8C4" w:rsidR="00B258FF" w:rsidRDefault="00B258FF" w:rsidP="00B258FF">
      <w:pPr>
        <w:pStyle w:val="TableofFigures"/>
        <w:tabs>
          <w:tab w:val="right" w:leader="dot" w:pos="8660"/>
        </w:tabs>
        <w:rPr>
          <w:noProof/>
        </w:rPr>
      </w:pPr>
      <w:r>
        <w:rPr>
          <w:sz w:val="28"/>
          <w:szCs w:val="28"/>
        </w:rPr>
        <w:fldChar w:fldCharType="begin"/>
      </w:r>
      <w:r>
        <w:rPr>
          <w:sz w:val="28"/>
          <w:szCs w:val="28"/>
        </w:rPr>
        <w:instrText xml:space="preserve"> TOC \h \z \c "Table 2." </w:instrText>
      </w:r>
      <w:r>
        <w:rPr>
          <w:sz w:val="28"/>
          <w:szCs w:val="28"/>
        </w:rPr>
        <w:fldChar w:fldCharType="separate"/>
      </w:r>
      <w:hyperlink w:anchor="_Toc119331167" w:history="1">
        <w:r w:rsidRPr="0017712C">
          <w:rPr>
            <w:rStyle w:val="Hyperlink"/>
            <w:noProof/>
          </w:rPr>
          <w:t>Table 2. 1 Comparison Table</w:t>
        </w:r>
        <w:r>
          <w:rPr>
            <w:noProof/>
            <w:webHidden/>
          </w:rPr>
          <w:tab/>
        </w:r>
        <w:r>
          <w:rPr>
            <w:noProof/>
            <w:webHidden/>
          </w:rPr>
          <w:fldChar w:fldCharType="begin"/>
        </w:r>
        <w:r>
          <w:rPr>
            <w:noProof/>
            <w:webHidden/>
          </w:rPr>
          <w:instrText xml:space="preserve"> PAGEREF _Toc119331167 \h </w:instrText>
        </w:r>
        <w:r>
          <w:rPr>
            <w:noProof/>
            <w:webHidden/>
          </w:rPr>
        </w:r>
        <w:r>
          <w:rPr>
            <w:noProof/>
            <w:webHidden/>
          </w:rPr>
          <w:fldChar w:fldCharType="separate"/>
        </w:r>
        <w:r w:rsidR="00A67553">
          <w:rPr>
            <w:noProof/>
            <w:webHidden/>
          </w:rPr>
          <w:t>22</w:t>
        </w:r>
        <w:r>
          <w:rPr>
            <w:noProof/>
            <w:webHidden/>
          </w:rPr>
          <w:fldChar w:fldCharType="end"/>
        </w:r>
      </w:hyperlink>
      <w:r>
        <w:rPr>
          <w:sz w:val="28"/>
          <w:szCs w:val="28"/>
        </w:rPr>
        <w:fldChar w:fldCharType="end"/>
      </w:r>
      <w:r>
        <w:rPr>
          <w:sz w:val="28"/>
          <w:szCs w:val="28"/>
        </w:rPr>
        <w:fldChar w:fldCharType="begin"/>
      </w:r>
      <w:r>
        <w:rPr>
          <w:sz w:val="28"/>
          <w:szCs w:val="28"/>
        </w:rPr>
        <w:instrText xml:space="preserve"> TOC \h \z \c "Table 3." </w:instrText>
      </w:r>
      <w:r>
        <w:rPr>
          <w:sz w:val="28"/>
          <w:szCs w:val="28"/>
        </w:rPr>
        <w:fldChar w:fldCharType="separate"/>
      </w:r>
    </w:p>
    <w:p w14:paraId="6F283663" w14:textId="495D9907" w:rsidR="00B258FF" w:rsidRPr="00B258FF" w:rsidRDefault="00B842DC">
      <w:pPr>
        <w:pStyle w:val="TableofFigures"/>
        <w:tabs>
          <w:tab w:val="right" w:leader="dot" w:pos="8660"/>
        </w:tabs>
        <w:rPr>
          <w:rFonts w:asciiTheme="minorHAnsi" w:hAnsiTheme="minorHAnsi"/>
          <w:noProof/>
          <w:sz w:val="22"/>
        </w:rPr>
      </w:pPr>
      <w:hyperlink w:anchor="_Toc119331176" w:history="1">
        <w:r w:rsidR="00B258FF" w:rsidRPr="00B258FF">
          <w:rPr>
            <w:rStyle w:val="Hyperlink"/>
            <w:noProof/>
          </w:rPr>
          <w:t>Table 3. 1 Cross Platform Support</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_Toc119331176 \h </w:instrText>
        </w:r>
        <w:r w:rsidR="00B258FF" w:rsidRPr="00B258FF">
          <w:rPr>
            <w:noProof/>
            <w:webHidden/>
          </w:rPr>
        </w:r>
        <w:r w:rsidR="00B258FF" w:rsidRPr="00B258FF">
          <w:rPr>
            <w:noProof/>
            <w:webHidden/>
          </w:rPr>
          <w:fldChar w:fldCharType="separate"/>
        </w:r>
        <w:r w:rsidR="00A67553">
          <w:rPr>
            <w:noProof/>
            <w:webHidden/>
          </w:rPr>
          <w:t>25</w:t>
        </w:r>
        <w:r w:rsidR="00B258FF" w:rsidRPr="00B258FF">
          <w:rPr>
            <w:noProof/>
            <w:webHidden/>
          </w:rPr>
          <w:fldChar w:fldCharType="end"/>
        </w:r>
      </w:hyperlink>
    </w:p>
    <w:p w14:paraId="74BB54D8" w14:textId="5C959B10" w:rsidR="00B258FF" w:rsidRPr="00B258FF" w:rsidRDefault="00B842DC">
      <w:pPr>
        <w:pStyle w:val="TableofFigures"/>
        <w:tabs>
          <w:tab w:val="right" w:leader="dot" w:pos="8660"/>
        </w:tabs>
        <w:rPr>
          <w:rFonts w:asciiTheme="minorHAnsi" w:hAnsiTheme="minorHAnsi"/>
          <w:noProof/>
          <w:sz w:val="22"/>
        </w:rPr>
      </w:pPr>
      <w:hyperlink w:anchor="_Toc119331177" w:history="1">
        <w:r w:rsidR="00B258FF" w:rsidRPr="00B258FF">
          <w:rPr>
            <w:rStyle w:val="Hyperlink"/>
            <w:noProof/>
          </w:rPr>
          <w:t>Table 3. 2 Account Creation</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_Toc119331177 \h </w:instrText>
        </w:r>
        <w:r w:rsidR="00B258FF" w:rsidRPr="00B258FF">
          <w:rPr>
            <w:noProof/>
            <w:webHidden/>
          </w:rPr>
        </w:r>
        <w:r w:rsidR="00B258FF" w:rsidRPr="00B258FF">
          <w:rPr>
            <w:noProof/>
            <w:webHidden/>
          </w:rPr>
          <w:fldChar w:fldCharType="separate"/>
        </w:r>
        <w:r w:rsidR="00A67553">
          <w:rPr>
            <w:noProof/>
            <w:webHidden/>
          </w:rPr>
          <w:t>25</w:t>
        </w:r>
        <w:r w:rsidR="00B258FF" w:rsidRPr="00B258FF">
          <w:rPr>
            <w:noProof/>
            <w:webHidden/>
          </w:rPr>
          <w:fldChar w:fldCharType="end"/>
        </w:r>
      </w:hyperlink>
    </w:p>
    <w:p w14:paraId="51B2DD6D" w14:textId="7F1195C4" w:rsidR="00B258FF" w:rsidRPr="00B258FF" w:rsidRDefault="00B842DC">
      <w:pPr>
        <w:pStyle w:val="TableofFigures"/>
        <w:tabs>
          <w:tab w:val="right" w:leader="dot" w:pos="8660"/>
        </w:tabs>
        <w:rPr>
          <w:rFonts w:asciiTheme="minorHAnsi" w:hAnsiTheme="minorHAnsi"/>
          <w:noProof/>
          <w:sz w:val="22"/>
        </w:rPr>
      </w:pPr>
      <w:hyperlink w:anchor="_Toc119331178" w:history="1">
        <w:r w:rsidR="00B258FF" w:rsidRPr="00B258FF">
          <w:rPr>
            <w:rStyle w:val="Hyperlink"/>
            <w:noProof/>
          </w:rPr>
          <w:t>Table 3. 3 Log In Functionality</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_Toc119331178 \h </w:instrText>
        </w:r>
        <w:r w:rsidR="00B258FF" w:rsidRPr="00B258FF">
          <w:rPr>
            <w:noProof/>
            <w:webHidden/>
          </w:rPr>
        </w:r>
        <w:r w:rsidR="00B258FF" w:rsidRPr="00B258FF">
          <w:rPr>
            <w:noProof/>
            <w:webHidden/>
          </w:rPr>
          <w:fldChar w:fldCharType="separate"/>
        </w:r>
        <w:r w:rsidR="00A67553">
          <w:rPr>
            <w:noProof/>
            <w:webHidden/>
          </w:rPr>
          <w:t>26</w:t>
        </w:r>
        <w:r w:rsidR="00B258FF" w:rsidRPr="00B258FF">
          <w:rPr>
            <w:noProof/>
            <w:webHidden/>
          </w:rPr>
          <w:fldChar w:fldCharType="end"/>
        </w:r>
      </w:hyperlink>
    </w:p>
    <w:p w14:paraId="55E57B48" w14:textId="2BFD0377" w:rsidR="00B258FF" w:rsidRPr="00B258FF" w:rsidRDefault="00B842DC">
      <w:pPr>
        <w:pStyle w:val="TableofFigures"/>
        <w:tabs>
          <w:tab w:val="right" w:leader="dot" w:pos="8660"/>
        </w:tabs>
        <w:rPr>
          <w:rFonts w:asciiTheme="minorHAnsi" w:hAnsiTheme="minorHAnsi"/>
          <w:noProof/>
          <w:sz w:val="22"/>
        </w:rPr>
      </w:pPr>
      <w:hyperlink w:anchor="_Toc119331179" w:history="1">
        <w:r w:rsidR="00B258FF" w:rsidRPr="00B258FF">
          <w:rPr>
            <w:rStyle w:val="Hyperlink"/>
            <w:noProof/>
          </w:rPr>
          <w:t>Table 3. 4 Physique Recognition</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_Toc119331179 \h </w:instrText>
        </w:r>
        <w:r w:rsidR="00B258FF" w:rsidRPr="00B258FF">
          <w:rPr>
            <w:noProof/>
            <w:webHidden/>
          </w:rPr>
        </w:r>
        <w:r w:rsidR="00B258FF" w:rsidRPr="00B258FF">
          <w:rPr>
            <w:noProof/>
            <w:webHidden/>
          </w:rPr>
          <w:fldChar w:fldCharType="separate"/>
        </w:r>
        <w:r w:rsidR="00A67553">
          <w:rPr>
            <w:noProof/>
            <w:webHidden/>
          </w:rPr>
          <w:t>26</w:t>
        </w:r>
        <w:r w:rsidR="00B258FF" w:rsidRPr="00B258FF">
          <w:rPr>
            <w:noProof/>
            <w:webHidden/>
          </w:rPr>
          <w:fldChar w:fldCharType="end"/>
        </w:r>
      </w:hyperlink>
    </w:p>
    <w:p w14:paraId="5FB76D71" w14:textId="1172BBBA" w:rsidR="00B258FF" w:rsidRPr="00B258FF" w:rsidRDefault="00B842DC">
      <w:pPr>
        <w:pStyle w:val="TableofFigures"/>
        <w:tabs>
          <w:tab w:val="right" w:leader="dot" w:pos="8660"/>
        </w:tabs>
        <w:rPr>
          <w:rFonts w:asciiTheme="minorHAnsi" w:hAnsiTheme="minorHAnsi"/>
          <w:noProof/>
          <w:sz w:val="22"/>
        </w:rPr>
      </w:pPr>
      <w:hyperlink w:anchor="_Toc119331180" w:history="1">
        <w:r w:rsidR="00B258FF" w:rsidRPr="00B258FF">
          <w:rPr>
            <w:rStyle w:val="Hyperlink"/>
            <w:noProof/>
          </w:rPr>
          <w:t>Table 3. 5 Diet Plan Suggestion</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_Toc119331180 \h </w:instrText>
        </w:r>
        <w:r w:rsidR="00B258FF" w:rsidRPr="00B258FF">
          <w:rPr>
            <w:noProof/>
            <w:webHidden/>
          </w:rPr>
        </w:r>
        <w:r w:rsidR="00B258FF" w:rsidRPr="00B258FF">
          <w:rPr>
            <w:noProof/>
            <w:webHidden/>
          </w:rPr>
          <w:fldChar w:fldCharType="separate"/>
        </w:r>
        <w:r w:rsidR="00A67553">
          <w:rPr>
            <w:noProof/>
            <w:webHidden/>
          </w:rPr>
          <w:t>27</w:t>
        </w:r>
        <w:r w:rsidR="00B258FF" w:rsidRPr="00B258FF">
          <w:rPr>
            <w:noProof/>
            <w:webHidden/>
          </w:rPr>
          <w:fldChar w:fldCharType="end"/>
        </w:r>
      </w:hyperlink>
    </w:p>
    <w:p w14:paraId="1AEE84A9" w14:textId="6D7698DC" w:rsidR="00B258FF" w:rsidRPr="00B258FF" w:rsidRDefault="00B842DC">
      <w:pPr>
        <w:pStyle w:val="TableofFigures"/>
        <w:tabs>
          <w:tab w:val="right" w:leader="dot" w:pos="8660"/>
        </w:tabs>
        <w:rPr>
          <w:rFonts w:asciiTheme="minorHAnsi" w:hAnsiTheme="minorHAnsi"/>
          <w:noProof/>
          <w:sz w:val="22"/>
        </w:rPr>
      </w:pPr>
      <w:hyperlink w:anchor="_Toc119331181" w:history="1">
        <w:r w:rsidR="00B258FF" w:rsidRPr="00B258FF">
          <w:rPr>
            <w:rStyle w:val="Hyperlink"/>
            <w:noProof/>
          </w:rPr>
          <w:t>Table 3. 6 Workout Plan Suggestion</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_Toc119331181 \h </w:instrText>
        </w:r>
        <w:r w:rsidR="00B258FF" w:rsidRPr="00B258FF">
          <w:rPr>
            <w:noProof/>
            <w:webHidden/>
          </w:rPr>
        </w:r>
        <w:r w:rsidR="00B258FF" w:rsidRPr="00B258FF">
          <w:rPr>
            <w:noProof/>
            <w:webHidden/>
          </w:rPr>
          <w:fldChar w:fldCharType="separate"/>
        </w:r>
        <w:r w:rsidR="00A67553">
          <w:rPr>
            <w:noProof/>
            <w:webHidden/>
          </w:rPr>
          <w:t>27</w:t>
        </w:r>
        <w:r w:rsidR="00B258FF" w:rsidRPr="00B258FF">
          <w:rPr>
            <w:noProof/>
            <w:webHidden/>
          </w:rPr>
          <w:fldChar w:fldCharType="end"/>
        </w:r>
      </w:hyperlink>
    </w:p>
    <w:p w14:paraId="4B63FD7E" w14:textId="367F86A6" w:rsidR="00B258FF" w:rsidRPr="00B258FF" w:rsidRDefault="00B842DC">
      <w:pPr>
        <w:pStyle w:val="TableofFigures"/>
        <w:tabs>
          <w:tab w:val="right" w:leader="dot" w:pos="8660"/>
        </w:tabs>
        <w:rPr>
          <w:rFonts w:asciiTheme="minorHAnsi" w:hAnsiTheme="minorHAnsi"/>
          <w:noProof/>
          <w:sz w:val="22"/>
        </w:rPr>
      </w:pPr>
      <w:hyperlink w:anchor="_Toc119331182" w:history="1">
        <w:r w:rsidR="00B258FF" w:rsidRPr="00B258FF">
          <w:rPr>
            <w:rStyle w:val="Hyperlink"/>
            <w:noProof/>
          </w:rPr>
          <w:t>Table 3. 7 Exercise Recognition</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_Toc119331182 \h </w:instrText>
        </w:r>
        <w:r w:rsidR="00B258FF" w:rsidRPr="00B258FF">
          <w:rPr>
            <w:noProof/>
            <w:webHidden/>
          </w:rPr>
        </w:r>
        <w:r w:rsidR="00B258FF" w:rsidRPr="00B258FF">
          <w:rPr>
            <w:noProof/>
            <w:webHidden/>
          </w:rPr>
          <w:fldChar w:fldCharType="separate"/>
        </w:r>
        <w:r w:rsidR="00A67553">
          <w:rPr>
            <w:noProof/>
            <w:webHidden/>
          </w:rPr>
          <w:t>28</w:t>
        </w:r>
        <w:r w:rsidR="00B258FF" w:rsidRPr="00B258FF">
          <w:rPr>
            <w:noProof/>
            <w:webHidden/>
          </w:rPr>
          <w:fldChar w:fldCharType="end"/>
        </w:r>
      </w:hyperlink>
    </w:p>
    <w:p w14:paraId="5600AA28" w14:textId="790FC087" w:rsidR="00B258FF" w:rsidRPr="00B258FF" w:rsidRDefault="00B842DC">
      <w:pPr>
        <w:pStyle w:val="TableofFigures"/>
        <w:tabs>
          <w:tab w:val="right" w:leader="dot" w:pos="8660"/>
        </w:tabs>
        <w:rPr>
          <w:rFonts w:asciiTheme="minorHAnsi" w:hAnsiTheme="minorHAnsi"/>
          <w:noProof/>
          <w:sz w:val="22"/>
        </w:rPr>
      </w:pPr>
      <w:hyperlink w:anchor="_Toc119331183" w:history="1">
        <w:r w:rsidR="00B258FF" w:rsidRPr="00B258FF">
          <w:rPr>
            <w:rStyle w:val="Hyperlink"/>
            <w:noProof/>
          </w:rPr>
          <w:t>Table 3. 8 Incorrect Repetition Prompt</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_Toc119331183 \h </w:instrText>
        </w:r>
        <w:r w:rsidR="00B258FF" w:rsidRPr="00B258FF">
          <w:rPr>
            <w:noProof/>
            <w:webHidden/>
          </w:rPr>
        </w:r>
        <w:r w:rsidR="00B258FF" w:rsidRPr="00B258FF">
          <w:rPr>
            <w:noProof/>
            <w:webHidden/>
          </w:rPr>
          <w:fldChar w:fldCharType="separate"/>
        </w:r>
        <w:r w:rsidR="00A67553">
          <w:rPr>
            <w:noProof/>
            <w:webHidden/>
          </w:rPr>
          <w:t>29</w:t>
        </w:r>
        <w:r w:rsidR="00B258FF" w:rsidRPr="00B258FF">
          <w:rPr>
            <w:noProof/>
            <w:webHidden/>
          </w:rPr>
          <w:fldChar w:fldCharType="end"/>
        </w:r>
      </w:hyperlink>
    </w:p>
    <w:p w14:paraId="728CA322" w14:textId="51A9C169" w:rsidR="00B258FF" w:rsidRPr="00B258FF" w:rsidRDefault="00B842DC">
      <w:pPr>
        <w:pStyle w:val="TableofFigures"/>
        <w:tabs>
          <w:tab w:val="right" w:leader="dot" w:pos="8660"/>
        </w:tabs>
        <w:rPr>
          <w:rFonts w:asciiTheme="minorHAnsi" w:hAnsiTheme="minorHAnsi"/>
          <w:noProof/>
          <w:sz w:val="22"/>
        </w:rPr>
      </w:pPr>
      <w:hyperlink w:anchor="_Toc119331184" w:history="1">
        <w:r w:rsidR="00B258FF" w:rsidRPr="00B258FF">
          <w:rPr>
            <w:rStyle w:val="Hyperlink"/>
            <w:noProof/>
          </w:rPr>
          <w:t>Table 3. 9 Progress Reports</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_Toc119331184 \h </w:instrText>
        </w:r>
        <w:r w:rsidR="00B258FF" w:rsidRPr="00B258FF">
          <w:rPr>
            <w:noProof/>
            <w:webHidden/>
          </w:rPr>
        </w:r>
        <w:r w:rsidR="00B258FF" w:rsidRPr="00B258FF">
          <w:rPr>
            <w:noProof/>
            <w:webHidden/>
          </w:rPr>
          <w:fldChar w:fldCharType="separate"/>
        </w:r>
        <w:r w:rsidR="00A67553">
          <w:rPr>
            <w:noProof/>
            <w:webHidden/>
          </w:rPr>
          <w:t>29</w:t>
        </w:r>
        <w:r w:rsidR="00B258FF" w:rsidRPr="00B258FF">
          <w:rPr>
            <w:noProof/>
            <w:webHidden/>
          </w:rPr>
          <w:fldChar w:fldCharType="end"/>
        </w:r>
      </w:hyperlink>
    </w:p>
    <w:p w14:paraId="185B510E" w14:textId="24367C0E" w:rsidR="00B258FF" w:rsidRDefault="00B842DC">
      <w:pPr>
        <w:pStyle w:val="TableofFigures"/>
        <w:tabs>
          <w:tab w:val="right" w:leader="dot" w:pos="8660"/>
        </w:tabs>
        <w:rPr>
          <w:rStyle w:val="Hyperlink"/>
          <w:noProof/>
        </w:rPr>
      </w:pPr>
      <w:hyperlink w:anchor="_Toc119331185" w:history="1">
        <w:r w:rsidR="00B258FF" w:rsidRPr="00B258FF">
          <w:rPr>
            <w:rStyle w:val="Hyperlink"/>
            <w:noProof/>
          </w:rPr>
          <w:t>Table 3. 10 Workout Reminder</w:t>
        </w:r>
        <w:r w:rsidR="00B258FF" w:rsidRPr="00B258FF">
          <w:rPr>
            <w:noProof/>
            <w:webHidden/>
          </w:rPr>
          <w:tab/>
        </w:r>
        <w:r w:rsidR="00B258FF" w:rsidRPr="00B258FF">
          <w:rPr>
            <w:noProof/>
            <w:webHidden/>
          </w:rPr>
          <w:fldChar w:fldCharType="begin"/>
        </w:r>
        <w:r w:rsidR="00B258FF" w:rsidRPr="00B258FF">
          <w:rPr>
            <w:noProof/>
            <w:webHidden/>
          </w:rPr>
          <w:instrText xml:space="preserve"> PAGEREF _Toc119331185 \h </w:instrText>
        </w:r>
        <w:r w:rsidR="00B258FF" w:rsidRPr="00B258FF">
          <w:rPr>
            <w:noProof/>
            <w:webHidden/>
          </w:rPr>
        </w:r>
        <w:r w:rsidR="00B258FF" w:rsidRPr="00B258FF">
          <w:rPr>
            <w:noProof/>
            <w:webHidden/>
          </w:rPr>
          <w:fldChar w:fldCharType="separate"/>
        </w:r>
        <w:r w:rsidR="00A67553">
          <w:rPr>
            <w:noProof/>
            <w:webHidden/>
          </w:rPr>
          <w:t>30</w:t>
        </w:r>
        <w:r w:rsidR="00B258FF" w:rsidRPr="00B258FF">
          <w:rPr>
            <w:noProof/>
            <w:webHidden/>
          </w:rPr>
          <w:fldChar w:fldCharType="end"/>
        </w:r>
      </w:hyperlink>
    </w:p>
    <w:p w14:paraId="5941D7D0" w14:textId="77777777" w:rsidR="00BB628E" w:rsidRPr="00BB628E" w:rsidRDefault="00BB628E" w:rsidP="00BB628E"/>
    <w:p w14:paraId="489321D5" w14:textId="5DF27AEB" w:rsidR="00361AD5" w:rsidRDefault="00B258FF" w:rsidP="00940361">
      <w:pPr>
        <w:pStyle w:val="BodyText"/>
        <w:tabs>
          <w:tab w:val="left" w:pos="3585"/>
        </w:tabs>
        <w:rPr>
          <w:sz w:val="28"/>
          <w:szCs w:val="28"/>
        </w:rPr>
      </w:pPr>
      <w:r>
        <w:rPr>
          <w:sz w:val="28"/>
          <w:szCs w:val="28"/>
        </w:rPr>
        <w:fldChar w:fldCharType="end"/>
      </w:r>
    </w:p>
    <w:p w14:paraId="6C101B5B" w14:textId="61DDB51C" w:rsidR="001C409E" w:rsidRDefault="00A53306" w:rsidP="00A04C61">
      <w:pPr>
        <w:pStyle w:val="BodyText"/>
        <w:jc w:val="left"/>
        <w:rPr>
          <w:b/>
          <w:sz w:val="28"/>
        </w:rPr>
      </w:pPr>
      <w:r w:rsidRPr="00C94B2E">
        <w:rPr>
          <w:b/>
          <w:sz w:val="16"/>
        </w:rPr>
        <w:br w:type="page"/>
      </w:r>
      <w:r w:rsidR="00940361" w:rsidRPr="00C94B2E">
        <w:rPr>
          <w:b/>
          <w:sz w:val="28"/>
        </w:rPr>
        <w:lastRenderedPageBreak/>
        <w:t>List of Tables:</w:t>
      </w:r>
    </w:p>
    <w:p w14:paraId="1179D661" w14:textId="77777777" w:rsidR="008E1218" w:rsidRDefault="008E1218" w:rsidP="00A04C61">
      <w:pPr>
        <w:pStyle w:val="BodyText"/>
        <w:jc w:val="left"/>
        <w:rPr>
          <w:b/>
          <w:sz w:val="28"/>
        </w:rPr>
      </w:pPr>
      <w:bookmarkStart w:id="1" w:name="_GoBack"/>
      <w:bookmarkEnd w:id="1"/>
    </w:p>
    <w:p w14:paraId="52E151E3" w14:textId="57A30586" w:rsidR="008D1834" w:rsidRPr="008E1218" w:rsidRDefault="008D1834">
      <w:pPr>
        <w:pStyle w:val="TableofFigures"/>
        <w:tabs>
          <w:tab w:val="right" w:leader="dot" w:pos="8660"/>
        </w:tabs>
        <w:rPr>
          <w:rFonts w:asciiTheme="minorHAnsi" w:hAnsiTheme="minorHAnsi"/>
          <w:noProof/>
          <w:sz w:val="22"/>
        </w:rPr>
      </w:pPr>
      <w:r>
        <w:rPr>
          <w:b/>
          <w:sz w:val="28"/>
        </w:rPr>
        <w:fldChar w:fldCharType="begin"/>
      </w:r>
      <w:r>
        <w:rPr>
          <w:b/>
          <w:sz w:val="28"/>
        </w:rPr>
        <w:instrText xml:space="preserve"> TOC \h \z \c "Figure 4." </w:instrText>
      </w:r>
      <w:r>
        <w:rPr>
          <w:b/>
          <w:sz w:val="28"/>
        </w:rPr>
        <w:fldChar w:fldCharType="separate"/>
      </w:r>
      <w:hyperlink w:anchor="_Toc119334790" w:history="1">
        <w:r w:rsidRPr="008E1218">
          <w:rPr>
            <w:rStyle w:val="Hyperlink"/>
            <w:noProof/>
          </w:rPr>
          <w:t>Figure 4. 1 System Use Case</w:t>
        </w:r>
        <w:r w:rsidRPr="008E1218">
          <w:rPr>
            <w:noProof/>
            <w:webHidden/>
          </w:rPr>
          <w:tab/>
        </w:r>
        <w:r w:rsidRPr="008E1218">
          <w:rPr>
            <w:noProof/>
            <w:webHidden/>
          </w:rPr>
          <w:fldChar w:fldCharType="begin"/>
        </w:r>
        <w:r w:rsidRPr="008E1218">
          <w:rPr>
            <w:noProof/>
            <w:webHidden/>
          </w:rPr>
          <w:instrText xml:space="preserve"> PAGEREF _Toc119334790 \h </w:instrText>
        </w:r>
        <w:r w:rsidRPr="008E1218">
          <w:rPr>
            <w:noProof/>
            <w:webHidden/>
          </w:rPr>
        </w:r>
        <w:r w:rsidRPr="008E1218">
          <w:rPr>
            <w:noProof/>
            <w:webHidden/>
          </w:rPr>
          <w:fldChar w:fldCharType="separate"/>
        </w:r>
        <w:r w:rsidRPr="008E1218">
          <w:rPr>
            <w:noProof/>
            <w:webHidden/>
          </w:rPr>
          <w:t>20</w:t>
        </w:r>
        <w:r w:rsidRPr="008E1218">
          <w:rPr>
            <w:noProof/>
            <w:webHidden/>
          </w:rPr>
          <w:fldChar w:fldCharType="end"/>
        </w:r>
      </w:hyperlink>
    </w:p>
    <w:p w14:paraId="290F416A" w14:textId="4916E8E0" w:rsidR="008D1834" w:rsidRPr="008E1218" w:rsidRDefault="008D1834">
      <w:pPr>
        <w:pStyle w:val="TableofFigures"/>
        <w:tabs>
          <w:tab w:val="right" w:leader="dot" w:pos="8660"/>
        </w:tabs>
        <w:rPr>
          <w:rFonts w:asciiTheme="minorHAnsi" w:hAnsiTheme="minorHAnsi"/>
          <w:noProof/>
          <w:sz w:val="22"/>
        </w:rPr>
      </w:pPr>
      <w:hyperlink w:anchor="_Toc119334791" w:history="1">
        <w:r w:rsidRPr="008E1218">
          <w:rPr>
            <w:rStyle w:val="Hyperlink"/>
            <w:noProof/>
          </w:rPr>
          <w:t>Figure 4. 2 Log in/Sign up Use Case</w:t>
        </w:r>
        <w:r w:rsidRPr="008E1218">
          <w:rPr>
            <w:noProof/>
            <w:webHidden/>
          </w:rPr>
          <w:tab/>
        </w:r>
        <w:r w:rsidRPr="008E1218">
          <w:rPr>
            <w:noProof/>
            <w:webHidden/>
          </w:rPr>
          <w:fldChar w:fldCharType="begin"/>
        </w:r>
        <w:r w:rsidRPr="008E1218">
          <w:rPr>
            <w:noProof/>
            <w:webHidden/>
          </w:rPr>
          <w:instrText xml:space="preserve"> PAGEREF _Toc119334791 \h </w:instrText>
        </w:r>
        <w:r w:rsidRPr="008E1218">
          <w:rPr>
            <w:noProof/>
            <w:webHidden/>
          </w:rPr>
        </w:r>
        <w:r w:rsidRPr="008E1218">
          <w:rPr>
            <w:noProof/>
            <w:webHidden/>
          </w:rPr>
          <w:fldChar w:fldCharType="separate"/>
        </w:r>
        <w:r w:rsidRPr="008E1218">
          <w:rPr>
            <w:noProof/>
            <w:webHidden/>
          </w:rPr>
          <w:t>22</w:t>
        </w:r>
        <w:r w:rsidRPr="008E1218">
          <w:rPr>
            <w:noProof/>
            <w:webHidden/>
          </w:rPr>
          <w:fldChar w:fldCharType="end"/>
        </w:r>
      </w:hyperlink>
    </w:p>
    <w:p w14:paraId="494D5214" w14:textId="38BE5E23" w:rsidR="008D1834" w:rsidRPr="008E1218" w:rsidRDefault="008D1834">
      <w:pPr>
        <w:pStyle w:val="TableofFigures"/>
        <w:tabs>
          <w:tab w:val="right" w:leader="dot" w:pos="8660"/>
        </w:tabs>
        <w:rPr>
          <w:rFonts w:asciiTheme="minorHAnsi" w:hAnsiTheme="minorHAnsi"/>
          <w:noProof/>
          <w:sz w:val="22"/>
        </w:rPr>
      </w:pPr>
      <w:hyperlink r:id="rId12" w:anchor="_Toc119334792" w:history="1">
        <w:r w:rsidRPr="008E1218">
          <w:rPr>
            <w:rStyle w:val="Hyperlink"/>
            <w:noProof/>
          </w:rPr>
          <w:t>Figure 4. 3 Navigation Drawer Use Case</w:t>
        </w:r>
        <w:r w:rsidRPr="008E1218">
          <w:rPr>
            <w:noProof/>
            <w:webHidden/>
          </w:rPr>
          <w:tab/>
        </w:r>
        <w:r w:rsidRPr="008E1218">
          <w:rPr>
            <w:noProof/>
            <w:webHidden/>
          </w:rPr>
          <w:fldChar w:fldCharType="begin"/>
        </w:r>
        <w:r w:rsidRPr="008E1218">
          <w:rPr>
            <w:noProof/>
            <w:webHidden/>
          </w:rPr>
          <w:instrText xml:space="preserve"> PAGEREF _Toc119334792 \h </w:instrText>
        </w:r>
        <w:r w:rsidRPr="008E1218">
          <w:rPr>
            <w:noProof/>
            <w:webHidden/>
          </w:rPr>
        </w:r>
        <w:r w:rsidRPr="008E1218">
          <w:rPr>
            <w:noProof/>
            <w:webHidden/>
          </w:rPr>
          <w:fldChar w:fldCharType="separate"/>
        </w:r>
        <w:r w:rsidRPr="008E1218">
          <w:rPr>
            <w:noProof/>
            <w:webHidden/>
          </w:rPr>
          <w:t>24</w:t>
        </w:r>
        <w:r w:rsidRPr="008E1218">
          <w:rPr>
            <w:noProof/>
            <w:webHidden/>
          </w:rPr>
          <w:fldChar w:fldCharType="end"/>
        </w:r>
      </w:hyperlink>
    </w:p>
    <w:p w14:paraId="3652A98D" w14:textId="598C79A9" w:rsidR="008D1834" w:rsidRPr="008E1218" w:rsidRDefault="008D1834">
      <w:pPr>
        <w:pStyle w:val="TableofFigures"/>
        <w:tabs>
          <w:tab w:val="right" w:leader="dot" w:pos="8660"/>
        </w:tabs>
        <w:rPr>
          <w:rFonts w:asciiTheme="minorHAnsi" w:hAnsiTheme="minorHAnsi"/>
          <w:noProof/>
          <w:sz w:val="22"/>
        </w:rPr>
      </w:pPr>
      <w:hyperlink w:anchor="_Toc119334793" w:history="1">
        <w:r w:rsidRPr="008E1218">
          <w:rPr>
            <w:rStyle w:val="Hyperlink"/>
            <w:noProof/>
          </w:rPr>
          <w:t>Figure 4. 4 Step Counter Use Case</w:t>
        </w:r>
        <w:r w:rsidRPr="008E1218">
          <w:rPr>
            <w:noProof/>
            <w:webHidden/>
          </w:rPr>
          <w:tab/>
        </w:r>
        <w:r w:rsidRPr="008E1218">
          <w:rPr>
            <w:noProof/>
            <w:webHidden/>
          </w:rPr>
          <w:fldChar w:fldCharType="begin"/>
        </w:r>
        <w:r w:rsidRPr="008E1218">
          <w:rPr>
            <w:noProof/>
            <w:webHidden/>
          </w:rPr>
          <w:instrText xml:space="preserve"> PAGEREF _Toc119334793 \h </w:instrText>
        </w:r>
        <w:r w:rsidRPr="008E1218">
          <w:rPr>
            <w:noProof/>
            <w:webHidden/>
          </w:rPr>
        </w:r>
        <w:r w:rsidRPr="008E1218">
          <w:rPr>
            <w:noProof/>
            <w:webHidden/>
          </w:rPr>
          <w:fldChar w:fldCharType="separate"/>
        </w:r>
        <w:r w:rsidRPr="008E1218">
          <w:rPr>
            <w:noProof/>
            <w:webHidden/>
          </w:rPr>
          <w:t>25</w:t>
        </w:r>
        <w:r w:rsidRPr="008E1218">
          <w:rPr>
            <w:noProof/>
            <w:webHidden/>
          </w:rPr>
          <w:fldChar w:fldCharType="end"/>
        </w:r>
      </w:hyperlink>
    </w:p>
    <w:p w14:paraId="1C3F495C" w14:textId="78FD8C1B" w:rsidR="008D1834" w:rsidRPr="008E1218" w:rsidRDefault="008D1834">
      <w:pPr>
        <w:pStyle w:val="TableofFigures"/>
        <w:tabs>
          <w:tab w:val="right" w:leader="dot" w:pos="8660"/>
        </w:tabs>
        <w:rPr>
          <w:rFonts w:asciiTheme="minorHAnsi" w:hAnsiTheme="minorHAnsi"/>
          <w:noProof/>
          <w:sz w:val="22"/>
        </w:rPr>
      </w:pPr>
      <w:hyperlink w:anchor="_Toc119334794" w:history="1">
        <w:r w:rsidRPr="008E1218">
          <w:rPr>
            <w:rStyle w:val="Hyperlink"/>
            <w:noProof/>
          </w:rPr>
          <w:t>Figure 4. 5 Exercise Recognition Use Case</w:t>
        </w:r>
        <w:r w:rsidRPr="008E1218">
          <w:rPr>
            <w:noProof/>
            <w:webHidden/>
          </w:rPr>
          <w:tab/>
        </w:r>
        <w:r w:rsidRPr="008E1218">
          <w:rPr>
            <w:noProof/>
            <w:webHidden/>
          </w:rPr>
          <w:fldChar w:fldCharType="begin"/>
        </w:r>
        <w:r w:rsidRPr="008E1218">
          <w:rPr>
            <w:noProof/>
            <w:webHidden/>
          </w:rPr>
          <w:instrText xml:space="preserve"> PAGEREF _Toc119334794 \h </w:instrText>
        </w:r>
        <w:r w:rsidRPr="008E1218">
          <w:rPr>
            <w:noProof/>
            <w:webHidden/>
          </w:rPr>
        </w:r>
        <w:r w:rsidRPr="008E1218">
          <w:rPr>
            <w:noProof/>
            <w:webHidden/>
          </w:rPr>
          <w:fldChar w:fldCharType="separate"/>
        </w:r>
        <w:r w:rsidRPr="008E1218">
          <w:rPr>
            <w:noProof/>
            <w:webHidden/>
          </w:rPr>
          <w:t>26</w:t>
        </w:r>
        <w:r w:rsidRPr="008E1218">
          <w:rPr>
            <w:noProof/>
            <w:webHidden/>
          </w:rPr>
          <w:fldChar w:fldCharType="end"/>
        </w:r>
      </w:hyperlink>
    </w:p>
    <w:p w14:paraId="42EE1EAC" w14:textId="6DCE358F" w:rsidR="008D1834" w:rsidRPr="008E1218" w:rsidRDefault="008D1834">
      <w:pPr>
        <w:pStyle w:val="TableofFigures"/>
        <w:tabs>
          <w:tab w:val="right" w:leader="dot" w:pos="8660"/>
        </w:tabs>
        <w:rPr>
          <w:rFonts w:asciiTheme="minorHAnsi" w:hAnsiTheme="minorHAnsi"/>
          <w:noProof/>
          <w:sz w:val="22"/>
        </w:rPr>
      </w:pPr>
      <w:hyperlink w:anchor="_Toc119334795" w:history="1">
        <w:r w:rsidRPr="008E1218">
          <w:rPr>
            <w:rStyle w:val="Hyperlink"/>
            <w:noProof/>
          </w:rPr>
          <w:t>Figure 4. 6 Exercise Recognition Activity Diagram</w:t>
        </w:r>
        <w:r w:rsidRPr="008E1218">
          <w:rPr>
            <w:noProof/>
            <w:webHidden/>
          </w:rPr>
          <w:tab/>
        </w:r>
        <w:r w:rsidRPr="008E1218">
          <w:rPr>
            <w:noProof/>
            <w:webHidden/>
          </w:rPr>
          <w:fldChar w:fldCharType="begin"/>
        </w:r>
        <w:r w:rsidRPr="008E1218">
          <w:rPr>
            <w:noProof/>
            <w:webHidden/>
          </w:rPr>
          <w:instrText xml:space="preserve"> PAGEREF _Toc119334795 \h </w:instrText>
        </w:r>
        <w:r w:rsidRPr="008E1218">
          <w:rPr>
            <w:noProof/>
            <w:webHidden/>
          </w:rPr>
        </w:r>
        <w:r w:rsidRPr="008E1218">
          <w:rPr>
            <w:noProof/>
            <w:webHidden/>
          </w:rPr>
          <w:fldChar w:fldCharType="separate"/>
        </w:r>
        <w:r w:rsidRPr="008E1218">
          <w:rPr>
            <w:noProof/>
            <w:webHidden/>
          </w:rPr>
          <w:t>27</w:t>
        </w:r>
        <w:r w:rsidRPr="008E1218">
          <w:rPr>
            <w:noProof/>
            <w:webHidden/>
          </w:rPr>
          <w:fldChar w:fldCharType="end"/>
        </w:r>
      </w:hyperlink>
    </w:p>
    <w:p w14:paraId="441B7491" w14:textId="434BC6E8" w:rsidR="008D1834" w:rsidRPr="008E1218" w:rsidRDefault="008D1834">
      <w:pPr>
        <w:pStyle w:val="TableofFigures"/>
        <w:tabs>
          <w:tab w:val="right" w:leader="dot" w:pos="8660"/>
        </w:tabs>
        <w:rPr>
          <w:rFonts w:asciiTheme="minorHAnsi" w:hAnsiTheme="minorHAnsi"/>
          <w:noProof/>
          <w:sz w:val="22"/>
        </w:rPr>
      </w:pPr>
      <w:hyperlink w:anchor="_Toc119334796" w:history="1">
        <w:r w:rsidRPr="008E1218">
          <w:rPr>
            <w:rStyle w:val="Hyperlink"/>
            <w:noProof/>
          </w:rPr>
          <w:t>Figure 4. 7 Step Counter Activity Diagram</w:t>
        </w:r>
        <w:r w:rsidRPr="008E1218">
          <w:rPr>
            <w:noProof/>
            <w:webHidden/>
          </w:rPr>
          <w:tab/>
        </w:r>
        <w:r w:rsidRPr="008E1218">
          <w:rPr>
            <w:noProof/>
            <w:webHidden/>
          </w:rPr>
          <w:fldChar w:fldCharType="begin"/>
        </w:r>
        <w:r w:rsidRPr="008E1218">
          <w:rPr>
            <w:noProof/>
            <w:webHidden/>
          </w:rPr>
          <w:instrText xml:space="preserve"> PAGEREF _Toc119334796 \h </w:instrText>
        </w:r>
        <w:r w:rsidRPr="008E1218">
          <w:rPr>
            <w:noProof/>
            <w:webHidden/>
          </w:rPr>
        </w:r>
        <w:r w:rsidRPr="008E1218">
          <w:rPr>
            <w:noProof/>
            <w:webHidden/>
          </w:rPr>
          <w:fldChar w:fldCharType="separate"/>
        </w:r>
        <w:r w:rsidRPr="008E1218">
          <w:rPr>
            <w:noProof/>
            <w:webHidden/>
          </w:rPr>
          <w:t>28</w:t>
        </w:r>
        <w:r w:rsidRPr="008E1218">
          <w:rPr>
            <w:noProof/>
            <w:webHidden/>
          </w:rPr>
          <w:fldChar w:fldCharType="end"/>
        </w:r>
      </w:hyperlink>
    </w:p>
    <w:p w14:paraId="6C53AE79" w14:textId="0C4B4570" w:rsidR="008D1834" w:rsidRPr="008E1218" w:rsidRDefault="008D1834">
      <w:pPr>
        <w:pStyle w:val="TableofFigures"/>
        <w:tabs>
          <w:tab w:val="right" w:leader="dot" w:pos="8660"/>
        </w:tabs>
        <w:rPr>
          <w:rFonts w:asciiTheme="minorHAnsi" w:hAnsiTheme="minorHAnsi"/>
          <w:noProof/>
          <w:sz w:val="22"/>
        </w:rPr>
      </w:pPr>
      <w:hyperlink w:anchor="_Toc119334797" w:history="1">
        <w:r w:rsidRPr="008E1218">
          <w:rPr>
            <w:rStyle w:val="Hyperlink"/>
            <w:noProof/>
          </w:rPr>
          <w:t>Figure 4. 8 Log In/Sign Up Sequence Diagram</w:t>
        </w:r>
        <w:r w:rsidRPr="008E1218">
          <w:rPr>
            <w:noProof/>
            <w:webHidden/>
          </w:rPr>
          <w:tab/>
        </w:r>
        <w:r w:rsidRPr="008E1218">
          <w:rPr>
            <w:noProof/>
            <w:webHidden/>
          </w:rPr>
          <w:fldChar w:fldCharType="begin"/>
        </w:r>
        <w:r w:rsidRPr="008E1218">
          <w:rPr>
            <w:noProof/>
            <w:webHidden/>
          </w:rPr>
          <w:instrText xml:space="preserve"> PAGEREF _Toc119334797 \h </w:instrText>
        </w:r>
        <w:r w:rsidRPr="008E1218">
          <w:rPr>
            <w:noProof/>
            <w:webHidden/>
          </w:rPr>
        </w:r>
        <w:r w:rsidRPr="008E1218">
          <w:rPr>
            <w:noProof/>
            <w:webHidden/>
          </w:rPr>
          <w:fldChar w:fldCharType="separate"/>
        </w:r>
        <w:r w:rsidRPr="008E1218">
          <w:rPr>
            <w:noProof/>
            <w:webHidden/>
          </w:rPr>
          <w:t>29</w:t>
        </w:r>
        <w:r w:rsidRPr="008E1218">
          <w:rPr>
            <w:noProof/>
            <w:webHidden/>
          </w:rPr>
          <w:fldChar w:fldCharType="end"/>
        </w:r>
      </w:hyperlink>
    </w:p>
    <w:p w14:paraId="615942F4" w14:textId="4929BD84" w:rsidR="008D1834" w:rsidRPr="008E1218" w:rsidRDefault="008D1834">
      <w:pPr>
        <w:pStyle w:val="TableofFigures"/>
        <w:tabs>
          <w:tab w:val="right" w:leader="dot" w:pos="8660"/>
        </w:tabs>
        <w:rPr>
          <w:rFonts w:asciiTheme="minorHAnsi" w:hAnsiTheme="minorHAnsi"/>
          <w:noProof/>
          <w:sz w:val="22"/>
        </w:rPr>
      </w:pPr>
      <w:hyperlink w:anchor="_Toc119334798" w:history="1">
        <w:r w:rsidRPr="008E1218">
          <w:rPr>
            <w:rStyle w:val="Hyperlink"/>
            <w:noProof/>
          </w:rPr>
          <w:t>Figure 4. 9 Physique Recognition</w:t>
        </w:r>
        <w:r w:rsidRPr="008E1218">
          <w:rPr>
            <w:noProof/>
            <w:webHidden/>
          </w:rPr>
          <w:tab/>
        </w:r>
        <w:r w:rsidRPr="008E1218">
          <w:rPr>
            <w:noProof/>
            <w:webHidden/>
          </w:rPr>
          <w:fldChar w:fldCharType="begin"/>
        </w:r>
        <w:r w:rsidRPr="008E1218">
          <w:rPr>
            <w:noProof/>
            <w:webHidden/>
          </w:rPr>
          <w:instrText xml:space="preserve"> PAGEREF _Toc119334798 \h </w:instrText>
        </w:r>
        <w:r w:rsidRPr="008E1218">
          <w:rPr>
            <w:noProof/>
            <w:webHidden/>
          </w:rPr>
        </w:r>
        <w:r w:rsidRPr="008E1218">
          <w:rPr>
            <w:noProof/>
            <w:webHidden/>
          </w:rPr>
          <w:fldChar w:fldCharType="separate"/>
        </w:r>
        <w:r w:rsidRPr="008E1218">
          <w:rPr>
            <w:noProof/>
            <w:webHidden/>
          </w:rPr>
          <w:t>30</w:t>
        </w:r>
        <w:r w:rsidRPr="008E1218">
          <w:rPr>
            <w:noProof/>
            <w:webHidden/>
          </w:rPr>
          <w:fldChar w:fldCharType="end"/>
        </w:r>
      </w:hyperlink>
    </w:p>
    <w:p w14:paraId="386A732B" w14:textId="1D2AF3FD" w:rsidR="008D1834" w:rsidRPr="008E1218" w:rsidRDefault="008D1834">
      <w:pPr>
        <w:pStyle w:val="TableofFigures"/>
        <w:tabs>
          <w:tab w:val="right" w:leader="dot" w:pos="8660"/>
        </w:tabs>
        <w:rPr>
          <w:rFonts w:asciiTheme="minorHAnsi" w:hAnsiTheme="minorHAnsi"/>
          <w:noProof/>
          <w:sz w:val="22"/>
        </w:rPr>
      </w:pPr>
      <w:hyperlink w:anchor="_Toc119334799" w:history="1">
        <w:r w:rsidRPr="008E1218">
          <w:rPr>
            <w:rStyle w:val="Hyperlink"/>
            <w:noProof/>
          </w:rPr>
          <w:t>Figure 4. 10 Exercise Recognition</w:t>
        </w:r>
        <w:r w:rsidRPr="008E1218">
          <w:rPr>
            <w:noProof/>
            <w:webHidden/>
          </w:rPr>
          <w:tab/>
        </w:r>
        <w:r w:rsidRPr="008E1218">
          <w:rPr>
            <w:noProof/>
            <w:webHidden/>
          </w:rPr>
          <w:fldChar w:fldCharType="begin"/>
        </w:r>
        <w:r w:rsidRPr="008E1218">
          <w:rPr>
            <w:noProof/>
            <w:webHidden/>
          </w:rPr>
          <w:instrText xml:space="preserve"> PAGEREF _Toc119334799 \h </w:instrText>
        </w:r>
        <w:r w:rsidRPr="008E1218">
          <w:rPr>
            <w:noProof/>
            <w:webHidden/>
          </w:rPr>
        </w:r>
        <w:r w:rsidRPr="008E1218">
          <w:rPr>
            <w:noProof/>
            <w:webHidden/>
          </w:rPr>
          <w:fldChar w:fldCharType="separate"/>
        </w:r>
        <w:r w:rsidRPr="008E1218">
          <w:rPr>
            <w:noProof/>
            <w:webHidden/>
          </w:rPr>
          <w:t>31</w:t>
        </w:r>
        <w:r w:rsidRPr="008E1218">
          <w:rPr>
            <w:noProof/>
            <w:webHidden/>
          </w:rPr>
          <w:fldChar w:fldCharType="end"/>
        </w:r>
      </w:hyperlink>
    </w:p>
    <w:p w14:paraId="66D0FB01" w14:textId="494FCB23" w:rsidR="008D1834" w:rsidRPr="008E1218" w:rsidRDefault="008D1834">
      <w:pPr>
        <w:pStyle w:val="TableofFigures"/>
        <w:tabs>
          <w:tab w:val="right" w:leader="dot" w:pos="8660"/>
        </w:tabs>
        <w:rPr>
          <w:rFonts w:asciiTheme="minorHAnsi" w:hAnsiTheme="minorHAnsi"/>
          <w:noProof/>
          <w:sz w:val="22"/>
        </w:rPr>
      </w:pPr>
      <w:hyperlink w:anchor="_Toc119334800" w:history="1">
        <w:r w:rsidRPr="008E1218">
          <w:rPr>
            <w:rStyle w:val="Hyperlink"/>
            <w:noProof/>
          </w:rPr>
          <w:t>Figure 4. 11 AR Deployment Diagram</w:t>
        </w:r>
        <w:r w:rsidRPr="008E1218">
          <w:rPr>
            <w:noProof/>
            <w:webHidden/>
          </w:rPr>
          <w:tab/>
        </w:r>
        <w:r w:rsidRPr="008E1218">
          <w:rPr>
            <w:noProof/>
            <w:webHidden/>
          </w:rPr>
          <w:fldChar w:fldCharType="begin"/>
        </w:r>
        <w:r w:rsidRPr="008E1218">
          <w:rPr>
            <w:noProof/>
            <w:webHidden/>
          </w:rPr>
          <w:instrText xml:space="preserve"> PAGEREF _Toc119334800 \h </w:instrText>
        </w:r>
        <w:r w:rsidRPr="008E1218">
          <w:rPr>
            <w:noProof/>
            <w:webHidden/>
          </w:rPr>
        </w:r>
        <w:r w:rsidRPr="008E1218">
          <w:rPr>
            <w:noProof/>
            <w:webHidden/>
          </w:rPr>
          <w:fldChar w:fldCharType="separate"/>
        </w:r>
        <w:r w:rsidRPr="008E1218">
          <w:rPr>
            <w:noProof/>
            <w:webHidden/>
          </w:rPr>
          <w:t>32</w:t>
        </w:r>
        <w:r w:rsidRPr="008E1218">
          <w:rPr>
            <w:noProof/>
            <w:webHidden/>
          </w:rPr>
          <w:fldChar w:fldCharType="end"/>
        </w:r>
      </w:hyperlink>
    </w:p>
    <w:p w14:paraId="1B59F18F" w14:textId="7878F314" w:rsidR="008D1834" w:rsidRDefault="008D1834" w:rsidP="00A04C61">
      <w:pPr>
        <w:pStyle w:val="BodyText"/>
        <w:jc w:val="left"/>
        <w:rPr>
          <w:b/>
          <w:sz w:val="28"/>
        </w:rPr>
      </w:pPr>
      <w:r>
        <w:rPr>
          <w:b/>
          <w:sz w:val="28"/>
        </w:rPr>
        <w:fldChar w:fldCharType="end"/>
      </w:r>
    </w:p>
    <w:p w14:paraId="2291160B" w14:textId="77777777" w:rsidR="008D1834" w:rsidRPr="00C94B2E" w:rsidRDefault="008D1834" w:rsidP="00A04C61">
      <w:pPr>
        <w:pStyle w:val="BodyText"/>
        <w:jc w:val="left"/>
        <w:rPr>
          <w:b/>
          <w:sz w:val="28"/>
        </w:rPr>
        <w:sectPr w:rsidR="008D1834" w:rsidRPr="00C94B2E" w:rsidSect="00E1592D">
          <w:pgSz w:w="11910" w:h="16840"/>
          <w:pgMar w:top="1440" w:right="1440" w:bottom="1440" w:left="1800" w:header="0" w:footer="864" w:gutter="0"/>
          <w:cols w:space="720"/>
          <w:docGrid w:linePitch="326"/>
        </w:sectPr>
      </w:pPr>
    </w:p>
    <w:p w14:paraId="793FBABC" w14:textId="77777777" w:rsidR="00A53306" w:rsidRPr="009F440C" w:rsidRDefault="00A53306" w:rsidP="00A53306">
      <w:pPr>
        <w:spacing w:line="360" w:lineRule="auto"/>
      </w:pPr>
    </w:p>
    <w:p w14:paraId="7FECFFE4" w14:textId="77777777" w:rsidR="003305ED" w:rsidRDefault="003305ED" w:rsidP="003305ED">
      <w:pPr>
        <w:spacing w:before="20" w:after="20" w:line="360" w:lineRule="auto"/>
        <w:ind w:right="567"/>
        <w:jc w:val="center"/>
        <w:rPr>
          <w:rFonts w:cs="Times New Roman"/>
          <w:b/>
          <w:sz w:val="44"/>
          <w:szCs w:val="44"/>
        </w:rPr>
      </w:pPr>
    </w:p>
    <w:p w14:paraId="24154FA9" w14:textId="585068FC" w:rsidR="003305ED" w:rsidRDefault="003305ED" w:rsidP="003305ED">
      <w:pPr>
        <w:spacing w:before="20" w:after="20" w:line="360" w:lineRule="auto"/>
        <w:ind w:right="567"/>
        <w:jc w:val="center"/>
        <w:rPr>
          <w:rFonts w:cs="Times New Roman"/>
          <w:b/>
          <w:sz w:val="44"/>
          <w:szCs w:val="44"/>
        </w:rPr>
      </w:pPr>
    </w:p>
    <w:p w14:paraId="1FD86C95" w14:textId="4CCA4C39" w:rsidR="009D2459" w:rsidRDefault="009D2459" w:rsidP="003305ED">
      <w:pPr>
        <w:spacing w:before="20" w:after="20" w:line="360" w:lineRule="auto"/>
        <w:ind w:right="567"/>
        <w:jc w:val="center"/>
        <w:rPr>
          <w:rFonts w:cs="Times New Roman"/>
          <w:b/>
          <w:sz w:val="44"/>
          <w:szCs w:val="44"/>
        </w:rPr>
      </w:pPr>
    </w:p>
    <w:p w14:paraId="07DAF41D" w14:textId="77777777" w:rsidR="009D2459" w:rsidRDefault="009D2459" w:rsidP="003305ED">
      <w:pPr>
        <w:spacing w:before="20" w:after="20" w:line="360" w:lineRule="auto"/>
        <w:ind w:right="567"/>
        <w:jc w:val="center"/>
        <w:rPr>
          <w:rFonts w:cs="Times New Roman"/>
          <w:b/>
          <w:sz w:val="44"/>
          <w:szCs w:val="44"/>
        </w:rPr>
      </w:pPr>
    </w:p>
    <w:p w14:paraId="20CD70B5" w14:textId="77777777" w:rsidR="003305ED" w:rsidRDefault="003305ED" w:rsidP="003305ED">
      <w:pPr>
        <w:spacing w:before="20" w:after="20" w:line="360" w:lineRule="auto"/>
        <w:ind w:right="567"/>
        <w:jc w:val="center"/>
        <w:rPr>
          <w:rFonts w:cs="Times New Roman"/>
          <w:b/>
          <w:sz w:val="44"/>
          <w:szCs w:val="44"/>
        </w:rPr>
      </w:pPr>
    </w:p>
    <w:p w14:paraId="6248F8A9" w14:textId="77777777" w:rsidR="003305ED" w:rsidRDefault="003305ED" w:rsidP="003305ED">
      <w:pPr>
        <w:spacing w:before="20" w:after="20" w:line="360" w:lineRule="auto"/>
        <w:ind w:right="567"/>
        <w:jc w:val="center"/>
        <w:rPr>
          <w:rFonts w:cs="Times New Roman"/>
          <w:b/>
          <w:sz w:val="44"/>
          <w:szCs w:val="44"/>
        </w:rPr>
      </w:pPr>
    </w:p>
    <w:p w14:paraId="364F7199" w14:textId="77777777" w:rsidR="003305ED" w:rsidRDefault="003305ED" w:rsidP="003305ED">
      <w:pPr>
        <w:spacing w:before="20" w:after="20" w:line="360" w:lineRule="auto"/>
        <w:ind w:right="567"/>
        <w:jc w:val="center"/>
        <w:rPr>
          <w:rFonts w:cs="Times New Roman"/>
          <w:b/>
          <w:sz w:val="44"/>
          <w:szCs w:val="44"/>
        </w:rPr>
      </w:pPr>
    </w:p>
    <w:p w14:paraId="5E597D17" w14:textId="77777777" w:rsidR="003305ED" w:rsidRDefault="003305ED" w:rsidP="003305ED">
      <w:pPr>
        <w:spacing w:before="20" w:after="20" w:line="360" w:lineRule="auto"/>
        <w:ind w:right="567"/>
        <w:jc w:val="center"/>
        <w:rPr>
          <w:rFonts w:cs="Times New Roman"/>
          <w:b/>
          <w:sz w:val="44"/>
          <w:szCs w:val="44"/>
        </w:rPr>
      </w:pPr>
    </w:p>
    <w:p w14:paraId="7641891F" w14:textId="20C5C669" w:rsidR="00A53306" w:rsidRPr="009F440C" w:rsidRDefault="003305ED" w:rsidP="003305ED">
      <w:pPr>
        <w:spacing w:before="20" w:after="20" w:line="360" w:lineRule="auto"/>
        <w:ind w:right="567"/>
        <w:jc w:val="center"/>
        <w:rPr>
          <w:rFonts w:cs="Times New Roman"/>
          <w:b/>
          <w:sz w:val="44"/>
          <w:szCs w:val="44"/>
        </w:rPr>
      </w:pPr>
      <w:r>
        <w:rPr>
          <w:rFonts w:cs="Times New Roman"/>
          <w:b/>
          <w:sz w:val="44"/>
          <w:szCs w:val="44"/>
        </w:rPr>
        <w:t>C</w:t>
      </w:r>
      <w:r w:rsidR="00A53306" w:rsidRPr="009F440C">
        <w:rPr>
          <w:rFonts w:cs="Times New Roman"/>
          <w:b/>
          <w:sz w:val="44"/>
          <w:szCs w:val="44"/>
        </w:rPr>
        <w:t>hapter 1</w:t>
      </w:r>
      <w:bookmarkStart w:id="2" w:name="_Ref84841938"/>
      <w:bookmarkStart w:id="3" w:name="_Toc102815605"/>
    </w:p>
    <w:p w14:paraId="4B365C74" w14:textId="77777777" w:rsidR="00A53306" w:rsidRPr="009F440C" w:rsidRDefault="00A53306" w:rsidP="003305ED">
      <w:pPr>
        <w:spacing w:before="20" w:after="20" w:line="360" w:lineRule="auto"/>
        <w:ind w:right="567"/>
        <w:jc w:val="center"/>
        <w:rPr>
          <w:rFonts w:cs="Times New Roman"/>
          <w:b/>
          <w:sz w:val="44"/>
          <w:szCs w:val="44"/>
        </w:rPr>
      </w:pPr>
      <w:r w:rsidRPr="009F440C">
        <w:rPr>
          <w:rFonts w:cs="Times New Roman"/>
          <w:b/>
          <w:sz w:val="44"/>
          <w:szCs w:val="44"/>
        </w:rPr>
        <w:t>Introductio</w:t>
      </w:r>
      <w:bookmarkEnd w:id="2"/>
      <w:r w:rsidRPr="009F440C">
        <w:rPr>
          <w:rFonts w:cs="Times New Roman"/>
          <w:b/>
          <w:sz w:val="44"/>
          <w:szCs w:val="44"/>
        </w:rPr>
        <w:t>n</w:t>
      </w:r>
      <w:bookmarkEnd w:id="3"/>
    </w:p>
    <w:p w14:paraId="7F85A115" w14:textId="77777777" w:rsidR="00A53306" w:rsidRPr="009F440C" w:rsidRDefault="00A53306" w:rsidP="00A53306">
      <w:pPr>
        <w:spacing w:line="360" w:lineRule="auto"/>
        <w:jc w:val="center"/>
        <w:rPr>
          <w:rFonts w:ascii="Arial" w:hAnsi="Arial" w:cs="Arial"/>
          <w:sz w:val="44"/>
          <w:szCs w:val="44"/>
        </w:rPr>
      </w:pPr>
    </w:p>
    <w:p w14:paraId="4481A5C1" w14:textId="2A5F8031" w:rsidR="00A53306" w:rsidRPr="009F440C" w:rsidRDefault="00A53306" w:rsidP="00A53306">
      <w:pPr>
        <w:spacing w:line="360" w:lineRule="auto"/>
        <w:jc w:val="center"/>
        <w:rPr>
          <w:rFonts w:ascii="Arial" w:hAnsi="Arial" w:cs="Arial"/>
          <w:sz w:val="44"/>
          <w:szCs w:val="44"/>
        </w:rPr>
      </w:pPr>
    </w:p>
    <w:p w14:paraId="2CC5AA00" w14:textId="77777777" w:rsidR="00D15CF3" w:rsidRPr="009F440C" w:rsidRDefault="00D15CF3" w:rsidP="00A53306">
      <w:pPr>
        <w:spacing w:line="360" w:lineRule="auto"/>
        <w:jc w:val="center"/>
        <w:rPr>
          <w:rFonts w:ascii="Arial" w:hAnsi="Arial" w:cs="Arial"/>
          <w:sz w:val="44"/>
          <w:szCs w:val="44"/>
        </w:rPr>
      </w:pPr>
    </w:p>
    <w:p w14:paraId="3CC0B228" w14:textId="77777777" w:rsidR="00A53306" w:rsidRPr="009F440C" w:rsidRDefault="00A53306" w:rsidP="00A53306">
      <w:pPr>
        <w:spacing w:line="360" w:lineRule="auto"/>
        <w:jc w:val="center"/>
        <w:rPr>
          <w:rFonts w:ascii="Arial" w:hAnsi="Arial" w:cs="Arial"/>
          <w:sz w:val="44"/>
          <w:szCs w:val="44"/>
        </w:rPr>
      </w:pPr>
    </w:p>
    <w:p w14:paraId="477F8897" w14:textId="77777777" w:rsidR="00A53306" w:rsidRPr="009F440C" w:rsidRDefault="00A53306" w:rsidP="00A53306">
      <w:pPr>
        <w:spacing w:line="360" w:lineRule="auto"/>
        <w:jc w:val="center"/>
        <w:rPr>
          <w:rFonts w:ascii="Arial" w:hAnsi="Arial" w:cs="Arial"/>
          <w:sz w:val="44"/>
          <w:szCs w:val="44"/>
        </w:rPr>
      </w:pPr>
    </w:p>
    <w:p w14:paraId="3E80E9CB" w14:textId="77777777" w:rsidR="00D15CF3" w:rsidRPr="009F440C" w:rsidRDefault="00D15CF3" w:rsidP="00A53306">
      <w:pPr>
        <w:pStyle w:val="BodyText"/>
        <w:spacing w:line="360" w:lineRule="auto"/>
      </w:pPr>
    </w:p>
    <w:p w14:paraId="1B68F174" w14:textId="77777777" w:rsidR="00D15CF3" w:rsidRPr="009F440C" w:rsidRDefault="00D15CF3" w:rsidP="00A53306">
      <w:pPr>
        <w:pStyle w:val="BodyText"/>
        <w:spacing w:line="360" w:lineRule="auto"/>
      </w:pPr>
    </w:p>
    <w:p w14:paraId="7B4FF312" w14:textId="77777777" w:rsidR="004C0069" w:rsidRDefault="004C0069" w:rsidP="00D15CF3">
      <w:pPr>
        <w:pStyle w:val="Heading2"/>
        <w:rPr>
          <w:color w:val="auto"/>
        </w:rPr>
        <w:sectPr w:rsidR="004C0069" w:rsidSect="00E1592D">
          <w:footerReference w:type="default" r:id="rId13"/>
          <w:pgSz w:w="11910" w:h="16840"/>
          <w:pgMar w:top="1440" w:right="1440" w:bottom="1440" w:left="1800" w:header="0" w:footer="864" w:gutter="0"/>
          <w:cols w:space="720"/>
          <w:docGrid w:linePitch="326"/>
        </w:sectPr>
      </w:pPr>
    </w:p>
    <w:p w14:paraId="5667E1E3" w14:textId="7767188F" w:rsidR="00A53306" w:rsidRPr="009F440C" w:rsidRDefault="00A53306" w:rsidP="00D15CF3">
      <w:pPr>
        <w:pStyle w:val="Heading2"/>
        <w:rPr>
          <w:color w:val="auto"/>
        </w:rPr>
      </w:pPr>
      <w:bookmarkStart w:id="4" w:name="_Toc119330925"/>
      <w:r w:rsidRPr="009F440C">
        <w:rPr>
          <w:color w:val="auto"/>
        </w:rPr>
        <w:lastRenderedPageBreak/>
        <w:t>Introduction</w:t>
      </w:r>
      <w:bookmarkEnd w:id="4"/>
    </w:p>
    <w:p w14:paraId="6A51947C" w14:textId="77777777" w:rsidR="00A53306" w:rsidRPr="009F440C" w:rsidRDefault="00A53306" w:rsidP="00A53306">
      <w:pPr>
        <w:spacing w:line="360" w:lineRule="auto"/>
        <w:jc w:val="center"/>
        <w:rPr>
          <w:rFonts w:cs="Times New Roman"/>
        </w:rPr>
      </w:pPr>
      <w:r w:rsidRPr="009F440C">
        <w:rPr>
          <w:rFonts w:cs="Times New Roman"/>
        </w:rPr>
        <w:t>“If you</w:t>
      </w:r>
      <w:r w:rsidRPr="009F440C">
        <w:rPr>
          <w:rFonts w:cs="Times New Roman"/>
          <w:spacing w:val="-2"/>
        </w:rPr>
        <w:t xml:space="preserve"> </w:t>
      </w:r>
      <w:r w:rsidRPr="009F440C">
        <w:rPr>
          <w:rFonts w:cs="Times New Roman"/>
        </w:rPr>
        <w:t>look good</w:t>
      </w:r>
      <w:r w:rsidRPr="009F440C">
        <w:rPr>
          <w:rFonts w:cs="Times New Roman"/>
          <w:spacing w:val="2"/>
        </w:rPr>
        <w:t xml:space="preserve"> </w:t>
      </w:r>
      <w:r w:rsidRPr="009F440C">
        <w:rPr>
          <w:rFonts w:cs="Times New Roman"/>
        </w:rPr>
        <w:t>you</w:t>
      </w:r>
      <w:r w:rsidRPr="009F440C">
        <w:rPr>
          <w:rFonts w:cs="Times New Roman"/>
          <w:spacing w:val="-2"/>
        </w:rPr>
        <w:t xml:space="preserve"> </w:t>
      </w:r>
      <w:r w:rsidRPr="009F440C">
        <w:rPr>
          <w:rFonts w:cs="Times New Roman"/>
        </w:rPr>
        <w:t>feel</w:t>
      </w:r>
      <w:r w:rsidRPr="009F440C">
        <w:rPr>
          <w:rFonts w:cs="Times New Roman"/>
          <w:spacing w:val="-2"/>
        </w:rPr>
        <w:t xml:space="preserve"> </w:t>
      </w:r>
      <w:r w:rsidRPr="009F440C">
        <w:rPr>
          <w:rFonts w:cs="Times New Roman"/>
        </w:rPr>
        <w:t>good”</w:t>
      </w:r>
    </w:p>
    <w:p w14:paraId="56BA3CC6" w14:textId="77777777" w:rsidR="00A53306" w:rsidRPr="009F440C" w:rsidRDefault="00A53306" w:rsidP="00670B15">
      <w:pPr>
        <w:spacing w:after="0" w:line="360" w:lineRule="auto"/>
        <w:rPr>
          <w:rFonts w:cs="Times New Roman"/>
        </w:rPr>
      </w:pPr>
      <w:r w:rsidRPr="009F440C">
        <w:rPr>
          <w:rFonts w:cs="Times New Roman"/>
        </w:rPr>
        <w:t>We all agree that fitness is important right? And to help us achieve it a lot of efforts have</w:t>
      </w:r>
      <w:r w:rsidRPr="009F440C">
        <w:rPr>
          <w:rFonts w:cs="Times New Roman"/>
          <w:spacing w:val="1"/>
        </w:rPr>
        <w:t xml:space="preserve"> </w:t>
      </w:r>
      <w:r w:rsidRPr="009F440C">
        <w:rPr>
          <w:rFonts w:cs="Times New Roman"/>
        </w:rPr>
        <w:t>already been made, there are hundreds of apps available on the internet but what we have</w:t>
      </w:r>
      <w:r w:rsidRPr="009F440C">
        <w:rPr>
          <w:rFonts w:cs="Times New Roman"/>
          <w:spacing w:val="1"/>
        </w:rPr>
        <w:t xml:space="preserve"> </w:t>
      </w:r>
      <w:r w:rsidRPr="009F440C">
        <w:rPr>
          <w:rFonts w:cs="Times New Roman"/>
        </w:rPr>
        <w:t>noticed</w:t>
      </w:r>
      <w:r w:rsidRPr="009F440C">
        <w:rPr>
          <w:rFonts w:cs="Times New Roman"/>
          <w:spacing w:val="-3"/>
        </w:rPr>
        <w:t xml:space="preserve"> </w:t>
      </w:r>
      <w:r w:rsidRPr="009F440C">
        <w:rPr>
          <w:rFonts w:cs="Times New Roman"/>
        </w:rPr>
        <w:t>is</w:t>
      </w:r>
      <w:r w:rsidRPr="009F440C">
        <w:rPr>
          <w:rFonts w:cs="Times New Roman"/>
          <w:spacing w:val="-2"/>
        </w:rPr>
        <w:t xml:space="preserve"> </w:t>
      </w:r>
      <w:r w:rsidRPr="009F440C">
        <w:rPr>
          <w:rFonts w:cs="Times New Roman"/>
        </w:rPr>
        <w:t>none</w:t>
      </w:r>
      <w:r w:rsidRPr="009F440C">
        <w:rPr>
          <w:rFonts w:cs="Times New Roman"/>
          <w:spacing w:val="-4"/>
        </w:rPr>
        <w:t xml:space="preserve"> </w:t>
      </w:r>
      <w:r w:rsidRPr="009F440C">
        <w:rPr>
          <w:rFonts w:cs="Times New Roman"/>
        </w:rPr>
        <w:t>of</w:t>
      </w:r>
      <w:r w:rsidRPr="009F440C">
        <w:rPr>
          <w:rFonts w:cs="Times New Roman"/>
          <w:spacing w:val="-4"/>
        </w:rPr>
        <w:t xml:space="preserve"> </w:t>
      </w:r>
      <w:r w:rsidRPr="009F440C">
        <w:rPr>
          <w:rFonts w:cs="Times New Roman"/>
        </w:rPr>
        <w:t>them</w:t>
      </w:r>
      <w:r w:rsidRPr="009F440C">
        <w:rPr>
          <w:rFonts w:cs="Times New Roman"/>
          <w:spacing w:val="-3"/>
        </w:rPr>
        <w:t xml:space="preserve"> </w:t>
      </w:r>
      <w:r w:rsidRPr="009F440C">
        <w:rPr>
          <w:rFonts w:cs="Times New Roman"/>
        </w:rPr>
        <w:t>is</w:t>
      </w:r>
      <w:r w:rsidRPr="009F440C">
        <w:rPr>
          <w:rFonts w:cs="Times New Roman"/>
          <w:spacing w:val="-3"/>
        </w:rPr>
        <w:t xml:space="preserve"> </w:t>
      </w:r>
      <w:r w:rsidRPr="009F440C">
        <w:rPr>
          <w:rFonts w:cs="Times New Roman"/>
        </w:rPr>
        <w:t>using</w:t>
      </w:r>
      <w:r w:rsidRPr="009F440C">
        <w:rPr>
          <w:rFonts w:cs="Times New Roman"/>
          <w:spacing w:val="-5"/>
        </w:rPr>
        <w:t xml:space="preserve"> </w:t>
      </w:r>
      <w:r w:rsidRPr="009F440C">
        <w:rPr>
          <w:rFonts w:cs="Times New Roman"/>
        </w:rPr>
        <w:t>augmented reality</w:t>
      </w:r>
      <w:r w:rsidRPr="009F440C">
        <w:rPr>
          <w:rFonts w:cs="Times New Roman"/>
          <w:spacing w:val="-5"/>
        </w:rPr>
        <w:t xml:space="preserve"> </w:t>
      </w:r>
      <w:r w:rsidRPr="009F440C">
        <w:rPr>
          <w:rFonts w:cs="Times New Roman"/>
        </w:rPr>
        <w:t>to</w:t>
      </w:r>
      <w:r w:rsidRPr="009F440C">
        <w:rPr>
          <w:rFonts w:cs="Times New Roman"/>
          <w:spacing w:val="-1"/>
        </w:rPr>
        <w:t xml:space="preserve"> </w:t>
      </w:r>
      <w:r w:rsidRPr="009F440C">
        <w:rPr>
          <w:rFonts w:cs="Times New Roman"/>
        </w:rPr>
        <w:t>guide</w:t>
      </w:r>
      <w:r w:rsidRPr="009F440C">
        <w:rPr>
          <w:rFonts w:cs="Times New Roman"/>
          <w:spacing w:val="-3"/>
        </w:rPr>
        <w:t xml:space="preserve"> </w:t>
      </w:r>
      <w:r w:rsidRPr="009F440C">
        <w:rPr>
          <w:rFonts w:cs="Times New Roman"/>
        </w:rPr>
        <w:t>the</w:t>
      </w:r>
      <w:r w:rsidRPr="009F440C">
        <w:rPr>
          <w:rFonts w:cs="Times New Roman"/>
          <w:spacing w:val="-3"/>
        </w:rPr>
        <w:t xml:space="preserve"> </w:t>
      </w:r>
      <w:r w:rsidRPr="009F440C">
        <w:rPr>
          <w:rFonts w:cs="Times New Roman"/>
        </w:rPr>
        <w:t>user.</w:t>
      </w:r>
      <w:r w:rsidRPr="009F440C">
        <w:rPr>
          <w:rFonts w:cs="Times New Roman"/>
          <w:spacing w:val="-4"/>
        </w:rPr>
        <w:t xml:space="preserve"> </w:t>
      </w:r>
      <w:r w:rsidRPr="009F440C">
        <w:rPr>
          <w:rFonts w:cs="Times New Roman"/>
        </w:rPr>
        <w:t>They</w:t>
      </w:r>
      <w:r w:rsidRPr="009F440C">
        <w:rPr>
          <w:rFonts w:cs="Times New Roman"/>
          <w:spacing w:val="-5"/>
        </w:rPr>
        <w:t xml:space="preserve"> </w:t>
      </w:r>
      <w:r w:rsidRPr="009F440C">
        <w:rPr>
          <w:rFonts w:cs="Times New Roman"/>
        </w:rPr>
        <w:t>are</w:t>
      </w:r>
      <w:r w:rsidRPr="009F440C">
        <w:rPr>
          <w:rFonts w:cs="Times New Roman"/>
          <w:spacing w:val="-5"/>
        </w:rPr>
        <w:t xml:space="preserve"> </w:t>
      </w:r>
      <w:r w:rsidRPr="009F440C">
        <w:rPr>
          <w:rFonts w:cs="Times New Roman"/>
        </w:rPr>
        <w:t>either a</w:t>
      </w:r>
      <w:r w:rsidRPr="009F440C">
        <w:rPr>
          <w:rFonts w:cs="Times New Roman"/>
          <w:spacing w:val="-5"/>
        </w:rPr>
        <w:t xml:space="preserve"> </w:t>
      </w:r>
      <w:r w:rsidRPr="009F440C">
        <w:rPr>
          <w:rFonts w:cs="Times New Roman"/>
        </w:rPr>
        <w:t>well-</w:t>
      </w:r>
      <w:r w:rsidRPr="009F440C">
        <w:rPr>
          <w:rFonts w:cs="Times New Roman"/>
          <w:spacing w:val="-57"/>
        </w:rPr>
        <w:t xml:space="preserve"> </w:t>
      </w:r>
      <w:r w:rsidRPr="009F440C">
        <w:rPr>
          <w:rFonts w:cs="Times New Roman"/>
        </w:rPr>
        <w:t>organized collection of fitness videos or a bunch of exercise plans, not denying the impact</w:t>
      </w:r>
      <w:r w:rsidRPr="009F440C">
        <w:rPr>
          <w:rFonts w:cs="Times New Roman"/>
          <w:spacing w:val="1"/>
        </w:rPr>
        <w:t xml:space="preserve"> </w:t>
      </w:r>
      <w:r w:rsidRPr="009F440C">
        <w:rPr>
          <w:rFonts w:cs="Times New Roman"/>
        </w:rPr>
        <w:t>they</w:t>
      </w:r>
      <w:r w:rsidRPr="009F440C">
        <w:rPr>
          <w:rFonts w:cs="Times New Roman"/>
          <w:spacing w:val="-13"/>
        </w:rPr>
        <w:t xml:space="preserve"> </w:t>
      </w:r>
      <w:r w:rsidRPr="009F440C">
        <w:rPr>
          <w:rFonts w:cs="Times New Roman"/>
        </w:rPr>
        <w:t>have</w:t>
      </w:r>
      <w:r w:rsidRPr="009F440C">
        <w:rPr>
          <w:rFonts w:cs="Times New Roman"/>
          <w:spacing w:val="-9"/>
        </w:rPr>
        <w:t xml:space="preserve"> </w:t>
      </w:r>
      <w:r w:rsidRPr="009F440C">
        <w:rPr>
          <w:rFonts w:cs="Times New Roman"/>
        </w:rPr>
        <w:t>(technology</w:t>
      </w:r>
      <w:r w:rsidRPr="009F440C">
        <w:rPr>
          <w:rFonts w:cs="Times New Roman"/>
          <w:spacing w:val="-13"/>
        </w:rPr>
        <w:t xml:space="preserve"> </w:t>
      </w:r>
      <w:r w:rsidRPr="009F440C">
        <w:rPr>
          <w:rFonts w:cs="Times New Roman"/>
        </w:rPr>
        <w:t>always</w:t>
      </w:r>
      <w:r w:rsidRPr="009F440C">
        <w:rPr>
          <w:rFonts w:cs="Times New Roman"/>
          <w:spacing w:val="-7"/>
        </w:rPr>
        <w:t xml:space="preserve"> </w:t>
      </w:r>
      <w:r w:rsidRPr="009F440C">
        <w:rPr>
          <w:rFonts w:cs="Times New Roman"/>
        </w:rPr>
        <w:t>has</w:t>
      </w:r>
      <w:r w:rsidRPr="009F440C">
        <w:rPr>
          <w:rFonts w:cs="Times New Roman"/>
          <w:spacing w:val="-8"/>
        </w:rPr>
        <w:t xml:space="preserve"> </w:t>
      </w:r>
      <w:r w:rsidRPr="009F440C">
        <w:rPr>
          <w:rFonts w:cs="Times New Roman"/>
        </w:rPr>
        <w:t>anyway)</w:t>
      </w:r>
      <w:r w:rsidRPr="009F440C">
        <w:rPr>
          <w:rFonts w:cs="Times New Roman"/>
          <w:spacing w:val="-8"/>
        </w:rPr>
        <w:t xml:space="preserve"> </w:t>
      </w:r>
      <w:r w:rsidRPr="009F440C">
        <w:rPr>
          <w:rFonts w:cs="Times New Roman"/>
        </w:rPr>
        <w:t>but</w:t>
      </w:r>
      <w:r w:rsidRPr="009F440C">
        <w:rPr>
          <w:rFonts w:cs="Times New Roman"/>
          <w:spacing w:val="-5"/>
        </w:rPr>
        <w:t xml:space="preserve"> </w:t>
      </w:r>
      <w:r w:rsidRPr="009F440C">
        <w:rPr>
          <w:rFonts w:cs="Times New Roman"/>
        </w:rPr>
        <w:t>we</w:t>
      </w:r>
      <w:r w:rsidRPr="009F440C">
        <w:rPr>
          <w:rFonts w:cs="Times New Roman"/>
          <w:spacing w:val="-6"/>
        </w:rPr>
        <w:t xml:space="preserve"> </w:t>
      </w:r>
      <w:r w:rsidRPr="009F440C">
        <w:rPr>
          <w:rFonts w:cs="Times New Roman"/>
        </w:rPr>
        <w:t>are</w:t>
      </w:r>
      <w:r w:rsidRPr="009F440C">
        <w:rPr>
          <w:rFonts w:cs="Times New Roman"/>
          <w:spacing w:val="-10"/>
        </w:rPr>
        <w:t xml:space="preserve"> </w:t>
      </w:r>
      <w:r w:rsidRPr="009F440C">
        <w:rPr>
          <w:rFonts w:cs="Times New Roman"/>
        </w:rPr>
        <w:t>talking</w:t>
      </w:r>
      <w:r w:rsidRPr="009F440C">
        <w:rPr>
          <w:rFonts w:cs="Times New Roman"/>
          <w:spacing w:val="-7"/>
        </w:rPr>
        <w:t xml:space="preserve"> </w:t>
      </w:r>
      <w:r w:rsidRPr="009F440C">
        <w:rPr>
          <w:rFonts w:cs="Times New Roman"/>
        </w:rPr>
        <w:t>about</w:t>
      </w:r>
      <w:r w:rsidRPr="009F440C">
        <w:rPr>
          <w:rFonts w:cs="Times New Roman"/>
          <w:spacing w:val="-8"/>
        </w:rPr>
        <w:t xml:space="preserve"> </w:t>
      </w:r>
      <w:r w:rsidRPr="009F440C">
        <w:rPr>
          <w:rFonts w:cs="Times New Roman"/>
        </w:rPr>
        <w:t>doubling</w:t>
      </w:r>
      <w:r w:rsidRPr="009F440C">
        <w:rPr>
          <w:rFonts w:cs="Times New Roman"/>
          <w:spacing w:val="-10"/>
        </w:rPr>
        <w:t xml:space="preserve"> </w:t>
      </w:r>
      <w:r w:rsidRPr="009F440C">
        <w:rPr>
          <w:rFonts w:cs="Times New Roman"/>
        </w:rPr>
        <w:t>the</w:t>
      </w:r>
      <w:r w:rsidRPr="009F440C">
        <w:rPr>
          <w:rFonts w:cs="Times New Roman"/>
          <w:spacing w:val="-9"/>
        </w:rPr>
        <w:t xml:space="preserve"> </w:t>
      </w:r>
      <w:r w:rsidRPr="009F440C">
        <w:rPr>
          <w:rFonts w:cs="Times New Roman"/>
        </w:rPr>
        <w:t>magnitude</w:t>
      </w:r>
      <w:r w:rsidRPr="009F440C">
        <w:rPr>
          <w:rFonts w:cs="Times New Roman"/>
          <w:spacing w:val="-57"/>
        </w:rPr>
        <w:t xml:space="preserve"> </w:t>
      </w:r>
      <w:r w:rsidRPr="009F440C">
        <w:rPr>
          <w:rFonts w:cs="Times New Roman"/>
        </w:rPr>
        <w:t>of that impact by giving it a dip in Artificial Intelligence, Augmented Reality and Machine</w:t>
      </w:r>
      <w:r w:rsidRPr="009F440C">
        <w:rPr>
          <w:rFonts w:cs="Times New Roman"/>
          <w:spacing w:val="-57"/>
        </w:rPr>
        <w:t xml:space="preserve"> </w:t>
      </w:r>
      <w:r w:rsidRPr="009F440C">
        <w:rPr>
          <w:rFonts w:cs="Times New Roman"/>
        </w:rPr>
        <w:t>learning.</w:t>
      </w:r>
    </w:p>
    <w:p w14:paraId="41BA6F11" w14:textId="77777777" w:rsidR="00A53306" w:rsidRPr="009F440C" w:rsidRDefault="00A53306" w:rsidP="000E59A0">
      <w:pPr>
        <w:spacing w:after="0" w:line="360" w:lineRule="auto"/>
        <w:rPr>
          <w:rFonts w:cs="Times New Roman"/>
        </w:rPr>
      </w:pPr>
      <w:r w:rsidRPr="009F440C">
        <w:rPr>
          <w:rFonts w:cs="Times New Roman"/>
          <w:spacing w:val="-1"/>
        </w:rPr>
        <w:t>So,</w:t>
      </w:r>
      <w:r w:rsidRPr="009F440C">
        <w:rPr>
          <w:rFonts w:cs="Times New Roman"/>
          <w:spacing w:val="-10"/>
        </w:rPr>
        <w:t xml:space="preserve"> </w:t>
      </w:r>
      <w:r w:rsidRPr="009F440C">
        <w:rPr>
          <w:rFonts w:cs="Times New Roman"/>
        </w:rPr>
        <w:t>our</w:t>
      </w:r>
      <w:r w:rsidRPr="009F440C">
        <w:rPr>
          <w:rFonts w:cs="Times New Roman"/>
          <w:spacing w:val="-11"/>
        </w:rPr>
        <w:t xml:space="preserve"> </w:t>
      </w:r>
      <w:r w:rsidRPr="009F440C">
        <w:rPr>
          <w:rFonts w:cs="Times New Roman"/>
        </w:rPr>
        <w:t>user</w:t>
      </w:r>
      <w:r w:rsidRPr="009F440C">
        <w:rPr>
          <w:rFonts w:cs="Times New Roman"/>
          <w:spacing w:val="-11"/>
        </w:rPr>
        <w:t xml:space="preserve"> </w:t>
      </w:r>
      <w:r w:rsidRPr="009F440C">
        <w:rPr>
          <w:rFonts w:cs="Times New Roman"/>
        </w:rPr>
        <w:t>will</w:t>
      </w:r>
      <w:r w:rsidRPr="009F440C">
        <w:rPr>
          <w:rFonts w:cs="Times New Roman"/>
          <w:spacing w:val="-9"/>
        </w:rPr>
        <w:t xml:space="preserve"> </w:t>
      </w:r>
      <w:r w:rsidRPr="009F440C">
        <w:rPr>
          <w:rFonts w:cs="Times New Roman"/>
        </w:rPr>
        <w:t>start</w:t>
      </w:r>
      <w:r w:rsidRPr="009F440C">
        <w:rPr>
          <w:rFonts w:cs="Times New Roman"/>
          <w:spacing w:val="-10"/>
        </w:rPr>
        <w:t xml:space="preserve"> </w:t>
      </w:r>
      <w:r w:rsidRPr="009F440C">
        <w:rPr>
          <w:rFonts w:cs="Times New Roman"/>
        </w:rPr>
        <w:t>off</w:t>
      </w:r>
      <w:r w:rsidRPr="009F440C">
        <w:rPr>
          <w:rFonts w:cs="Times New Roman"/>
          <w:spacing w:val="-14"/>
        </w:rPr>
        <w:t xml:space="preserve"> </w:t>
      </w:r>
      <w:r w:rsidRPr="009F440C">
        <w:rPr>
          <w:rFonts w:cs="Times New Roman"/>
        </w:rPr>
        <w:t>by</w:t>
      </w:r>
      <w:r w:rsidRPr="009F440C">
        <w:rPr>
          <w:rFonts w:cs="Times New Roman"/>
          <w:spacing w:val="-14"/>
        </w:rPr>
        <w:t xml:space="preserve"> </w:t>
      </w:r>
      <w:r w:rsidRPr="009F440C">
        <w:rPr>
          <w:rFonts w:cs="Times New Roman"/>
        </w:rPr>
        <w:t>creating</w:t>
      </w:r>
      <w:r w:rsidRPr="009F440C">
        <w:rPr>
          <w:rFonts w:cs="Times New Roman"/>
          <w:spacing w:val="-12"/>
        </w:rPr>
        <w:t xml:space="preserve"> </w:t>
      </w:r>
      <w:r w:rsidRPr="009F440C">
        <w:rPr>
          <w:rFonts w:cs="Times New Roman"/>
        </w:rPr>
        <w:t>his/her</w:t>
      </w:r>
      <w:r w:rsidRPr="009F440C">
        <w:rPr>
          <w:rFonts w:cs="Times New Roman"/>
          <w:spacing w:val="-11"/>
        </w:rPr>
        <w:t xml:space="preserve"> </w:t>
      </w:r>
      <w:r w:rsidRPr="009F440C">
        <w:rPr>
          <w:rFonts w:cs="Times New Roman"/>
        </w:rPr>
        <w:t>account</w:t>
      </w:r>
      <w:r w:rsidRPr="009F440C">
        <w:rPr>
          <w:rFonts w:cs="Times New Roman"/>
          <w:spacing w:val="-10"/>
        </w:rPr>
        <w:t xml:space="preserve"> </w:t>
      </w:r>
      <w:r w:rsidRPr="009F440C">
        <w:rPr>
          <w:rFonts w:cs="Times New Roman"/>
        </w:rPr>
        <w:t>after</w:t>
      </w:r>
      <w:r w:rsidRPr="009F440C">
        <w:rPr>
          <w:rFonts w:cs="Times New Roman"/>
          <w:spacing w:val="-11"/>
        </w:rPr>
        <w:t xml:space="preserve"> </w:t>
      </w:r>
      <w:r w:rsidRPr="009F440C">
        <w:rPr>
          <w:rFonts w:cs="Times New Roman"/>
        </w:rPr>
        <w:t>which</w:t>
      </w:r>
      <w:r w:rsidRPr="009F440C">
        <w:rPr>
          <w:rFonts w:cs="Times New Roman"/>
          <w:spacing w:val="-10"/>
        </w:rPr>
        <w:t xml:space="preserve"> </w:t>
      </w:r>
      <w:r w:rsidRPr="009F440C">
        <w:rPr>
          <w:rFonts w:cs="Times New Roman"/>
        </w:rPr>
        <w:t>they</w:t>
      </w:r>
      <w:r w:rsidRPr="009F440C">
        <w:rPr>
          <w:rFonts w:cs="Times New Roman"/>
          <w:spacing w:val="-14"/>
        </w:rPr>
        <w:t xml:space="preserve"> </w:t>
      </w:r>
      <w:r w:rsidRPr="009F440C">
        <w:rPr>
          <w:rFonts w:cs="Times New Roman"/>
        </w:rPr>
        <w:t>will</w:t>
      </w:r>
      <w:r w:rsidRPr="009F440C">
        <w:rPr>
          <w:rFonts w:cs="Times New Roman"/>
          <w:spacing w:val="-9"/>
        </w:rPr>
        <w:t xml:space="preserve"> </w:t>
      </w:r>
      <w:r w:rsidRPr="009F440C">
        <w:rPr>
          <w:rFonts w:cs="Times New Roman"/>
        </w:rPr>
        <w:t>go</w:t>
      </w:r>
      <w:r w:rsidRPr="009F440C">
        <w:rPr>
          <w:rFonts w:cs="Times New Roman"/>
          <w:spacing w:val="-10"/>
        </w:rPr>
        <w:t xml:space="preserve"> </w:t>
      </w:r>
      <w:r w:rsidRPr="009F440C">
        <w:rPr>
          <w:rFonts w:cs="Times New Roman"/>
        </w:rPr>
        <w:t>through</w:t>
      </w:r>
      <w:r w:rsidRPr="009F440C">
        <w:rPr>
          <w:rFonts w:cs="Times New Roman"/>
          <w:spacing w:val="-10"/>
        </w:rPr>
        <w:t xml:space="preserve"> </w:t>
      </w:r>
      <w:r w:rsidRPr="009F440C">
        <w:rPr>
          <w:rFonts w:cs="Times New Roman"/>
        </w:rPr>
        <w:t>a</w:t>
      </w:r>
      <w:r w:rsidRPr="009F440C">
        <w:rPr>
          <w:rFonts w:cs="Times New Roman"/>
          <w:spacing w:val="-11"/>
        </w:rPr>
        <w:t xml:space="preserve"> </w:t>
      </w:r>
      <w:r w:rsidRPr="009F440C">
        <w:rPr>
          <w:rFonts w:cs="Times New Roman"/>
        </w:rPr>
        <w:t>short</w:t>
      </w:r>
      <w:r w:rsidRPr="009F440C">
        <w:rPr>
          <w:rFonts w:cs="Times New Roman"/>
          <w:spacing w:val="-57"/>
        </w:rPr>
        <w:t xml:space="preserve"> </w:t>
      </w:r>
      <w:r w:rsidRPr="009F440C">
        <w:rPr>
          <w:rFonts w:cs="Times New Roman"/>
        </w:rPr>
        <w:t>body physique inspection with the help of computer vision and for more accuracy we will</w:t>
      </w:r>
      <w:r w:rsidRPr="009F440C">
        <w:rPr>
          <w:rFonts w:cs="Times New Roman"/>
          <w:spacing w:val="1"/>
        </w:rPr>
        <w:t xml:space="preserve"> </w:t>
      </w:r>
      <w:r w:rsidRPr="009F440C">
        <w:rPr>
          <w:rFonts w:cs="Times New Roman"/>
        </w:rPr>
        <w:t>use body BMI. So, then user will be provided with information of their current state and a</w:t>
      </w:r>
      <w:r w:rsidRPr="009F440C">
        <w:rPr>
          <w:rFonts w:cs="Times New Roman"/>
          <w:spacing w:val="1"/>
        </w:rPr>
        <w:t xml:space="preserve"> </w:t>
      </w:r>
      <w:r w:rsidRPr="009F440C">
        <w:rPr>
          <w:rFonts w:cs="Times New Roman"/>
        </w:rPr>
        <w:t>matching diet plan after which they will be shown a few introductory videos about what</w:t>
      </w:r>
      <w:r w:rsidRPr="009F440C">
        <w:rPr>
          <w:rFonts w:cs="Times New Roman"/>
          <w:spacing w:val="1"/>
        </w:rPr>
        <w:t xml:space="preserve"> </w:t>
      </w:r>
      <w:r w:rsidRPr="009F440C">
        <w:rPr>
          <w:rFonts w:cs="Times New Roman"/>
        </w:rPr>
        <w:t>fitness really means and a bit of motivation, phase one ends here. The next step is about</w:t>
      </w:r>
      <w:r w:rsidRPr="009F440C">
        <w:rPr>
          <w:rFonts w:cs="Times New Roman"/>
          <w:spacing w:val="1"/>
        </w:rPr>
        <w:t xml:space="preserve"> </w:t>
      </w:r>
      <w:r w:rsidRPr="009F440C">
        <w:rPr>
          <w:rFonts w:cs="Times New Roman"/>
        </w:rPr>
        <w:t>bringing</w:t>
      </w:r>
      <w:r w:rsidRPr="009F440C">
        <w:rPr>
          <w:rFonts w:cs="Times New Roman"/>
          <w:spacing w:val="-9"/>
        </w:rPr>
        <w:t xml:space="preserve"> </w:t>
      </w:r>
      <w:r w:rsidRPr="009F440C">
        <w:rPr>
          <w:rFonts w:cs="Times New Roman"/>
        </w:rPr>
        <w:t>things</w:t>
      </w:r>
      <w:r w:rsidRPr="009F440C">
        <w:rPr>
          <w:rFonts w:cs="Times New Roman"/>
          <w:spacing w:val="-5"/>
        </w:rPr>
        <w:t xml:space="preserve"> </w:t>
      </w:r>
      <w:r w:rsidRPr="009F440C">
        <w:rPr>
          <w:rFonts w:cs="Times New Roman"/>
        </w:rPr>
        <w:t>to</w:t>
      </w:r>
      <w:r w:rsidRPr="009F440C">
        <w:rPr>
          <w:rFonts w:cs="Times New Roman"/>
          <w:spacing w:val="-2"/>
        </w:rPr>
        <w:t xml:space="preserve"> </w:t>
      </w:r>
      <w:r w:rsidRPr="009F440C">
        <w:rPr>
          <w:rFonts w:cs="Times New Roman"/>
        </w:rPr>
        <w:t>ground</w:t>
      </w:r>
      <w:r w:rsidRPr="009F440C">
        <w:rPr>
          <w:rFonts w:cs="Times New Roman"/>
          <w:spacing w:val="-3"/>
        </w:rPr>
        <w:t xml:space="preserve"> </w:t>
      </w:r>
      <w:r w:rsidRPr="009F440C">
        <w:rPr>
          <w:rFonts w:cs="Times New Roman"/>
        </w:rPr>
        <w:t>reality</w:t>
      </w:r>
      <w:r w:rsidRPr="009F440C">
        <w:rPr>
          <w:rFonts w:cs="Times New Roman"/>
          <w:spacing w:val="-10"/>
        </w:rPr>
        <w:t xml:space="preserve"> </w:t>
      </w:r>
      <w:r w:rsidRPr="009F440C">
        <w:rPr>
          <w:rFonts w:cs="Times New Roman"/>
        </w:rPr>
        <w:t>where</w:t>
      </w:r>
      <w:r w:rsidRPr="009F440C">
        <w:rPr>
          <w:rFonts w:cs="Times New Roman"/>
          <w:spacing w:val="-5"/>
        </w:rPr>
        <w:t xml:space="preserve"> </w:t>
      </w:r>
      <w:r w:rsidRPr="009F440C">
        <w:rPr>
          <w:rFonts w:cs="Times New Roman"/>
        </w:rPr>
        <w:t>our</w:t>
      </w:r>
      <w:r w:rsidRPr="009F440C">
        <w:rPr>
          <w:rFonts w:cs="Times New Roman"/>
          <w:spacing w:val="-5"/>
        </w:rPr>
        <w:t xml:space="preserve"> </w:t>
      </w:r>
      <w:r w:rsidRPr="009F440C">
        <w:rPr>
          <w:rFonts w:cs="Times New Roman"/>
        </w:rPr>
        <w:t>application</w:t>
      </w:r>
      <w:r w:rsidRPr="009F440C">
        <w:rPr>
          <w:rFonts w:cs="Times New Roman"/>
          <w:spacing w:val="-5"/>
        </w:rPr>
        <w:t xml:space="preserve"> </w:t>
      </w:r>
      <w:r w:rsidRPr="009F440C">
        <w:rPr>
          <w:rFonts w:cs="Times New Roman"/>
        </w:rPr>
        <w:t>will</w:t>
      </w:r>
      <w:r w:rsidRPr="009F440C">
        <w:rPr>
          <w:rFonts w:cs="Times New Roman"/>
          <w:spacing w:val="-5"/>
        </w:rPr>
        <w:t xml:space="preserve"> </w:t>
      </w:r>
      <w:r w:rsidRPr="009F440C">
        <w:rPr>
          <w:rFonts w:cs="Times New Roman"/>
        </w:rPr>
        <w:t>find</w:t>
      </w:r>
      <w:r w:rsidRPr="009F440C">
        <w:rPr>
          <w:rFonts w:cs="Times New Roman"/>
          <w:spacing w:val="-6"/>
        </w:rPr>
        <w:t xml:space="preserve"> </w:t>
      </w:r>
      <w:r w:rsidRPr="009F440C">
        <w:rPr>
          <w:rFonts w:cs="Times New Roman"/>
        </w:rPr>
        <w:t>a</w:t>
      </w:r>
      <w:r w:rsidRPr="009F440C">
        <w:rPr>
          <w:rFonts w:cs="Times New Roman"/>
          <w:spacing w:val="-6"/>
        </w:rPr>
        <w:t xml:space="preserve"> </w:t>
      </w:r>
      <w:r w:rsidRPr="009F440C">
        <w:rPr>
          <w:rFonts w:cs="Times New Roman"/>
        </w:rPr>
        <w:t>suitable</w:t>
      </w:r>
      <w:r w:rsidRPr="009F440C">
        <w:rPr>
          <w:rFonts w:cs="Times New Roman"/>
          <w:spacing w:val="-4"/>
        </w:rPr>
        <w:t xml:space="preserve"> </w:t>
      </w:r>
      <w:r w:rsidRPr="009F440C">
        <w:rPr>
          <w:rFonts w:cs="Times New Roman"/>
        </w:rPr>
        <w:t>workout</w:t>
      </w:r>
      <w:r w:rsidRPr="009F440C">
        <w:rPr>
          <w:rFonts w:cs="Times New Roman"/>
          <w:spacing w:val="-5"/>
        </w:rPr>
        <w:t xml:space="preserve"> </w:t>
      </w:r>
      <w:r w:rsidRPr="009F440C">
        <w:rPr>
          <w:rFonts w:cs="Times New Roman"/>
        </w:rPr>
        <w:t>plan</w:t>
      </w:r>
      <w:r w:rsidRPr="009F440C">
        <w:rPr>
          <w:rFonts w:cs="Times New Roman"/>
          <w:spacing w:val="-7"/>
        </w:rPr>
        <w:t xml:space="preserve"> </w:t>
      </w:r>
      <w:r w:rsidRPr="009F440C">
        <w:rPr>
          <w:rFonts w:cs="Times New Roman"/>
        </w:rPr>
        <w:t>for</w:t>
      </w:r>
      <w:r w:rsidRPr="009F440C">
        <w:rPr>
          <w:rFonts w:cs="Times New Roman"/>
          <w:spacing w:val="-57"/>
        </w:rPr>
        <w:t xml:space="preserve"> </w:t>
      </w:r>
      <w:r w:rsidRPr="009F440C">
        <w:rPr>
          <w:rFonts w:cs="Times New Roman"/>
        </w:rPr>
        <w:t>them, as the user is performing his exercise his body posture and steps will be monitored</w:t>
      </w:r>
      <w:r w:rsidRPr="009F440C">
        <w:rPr>
          <w:rFonts w:cs="Times New Roman"/>
          <w:spacing w:val="1"/>
        </w:rPr>
        <w:t xml:space="preserve"> </w:t>
      </w:r>
      <w:r w:rsidRPr="009F440C">
        <w:rPr>
          <w:rFonts w:cs="Times New Roman"/>
        </w:rPr>
        <w:t>and</w:t>
      </w:r>
      <w:r w:rsidRPr="009F440C">
        <w:rPr>
          <w:rFonts w:cs="Times New Roman"/>
          <w:spacing w:val="-6"/>
        </w:rPr>
        <w:t xml:space="preserve"> </w:t>
      </w:r>
      <w:r w:rsidRPr="009F440C">
        <w:rPr>
          <w:rFonts w:cs="Times New Roman"/>
        </w:rPr>
        <w:t>recorded,</w:t>
      </w:r>
      <w:r w:rsidRPr="009F440C">
        <w:rPr>
          <w:rFonts w:cs="Times New Roman"/>
          <w:spacing w:val="-5"/>
        </w:rPr>
        <w:t xml:space="preserve"> </w:t>
      </w:r>
      <w:r w:rsidRPr="009F440C">
        <w:rPr>
          <w:rFonts w:cs="Times New Roman"/>
        </w:rPr>
        <w:t>the</w:t>
      </w:r>
      <w:r w:rsidRPr="009F440C">
        <w:rPr>
          <w:rFonts w:cs="Times New Roman"/>
          <w:spacing w:val="-3"/>
        </w:rPr>
        <w:t xml:space="preserve"> </w:t>
      </w:r>
      <w:r w:rsidRPr="009F440C">
        <w:rPr>
          <w:rFonts w:cs="Times New Roman"/>
        </w:rPr>
        <w:t>app</w:t>
      </w:r>
      <w:r w:rsidRPr="009F440C">
        <w:rPr>
          <w:rFonts w:cs="Times New Roman"/>
          <w:spacing w:val="-6"/>
        </w:rPr>
        <w:t xml:space="preserve"> </w:t>
      </w:r>
      <w:r w:rsidRPr="009F440C">
        <w:rPr>
          <w:rFonts w:cs="Times New Roman"/>
        </w:rPr>
        <w:t>will</w:t>
      </w:r>
      <w:r w:rsidRPr="009F440C">
        <w:rPr>
          <w:rFonts w:cs="Times New Roman"/>
          <w:spacing w:val="-5"/>
        </w:rPr>
        <w:t xml:space="preserve"> </w:t>
      </w:r>
      <w:r w:rsidRPr="009F440C">
        <w:rPr>
          <w:rFonts w:cs="Times New Roman"/>
        </w:rPr>
        <w:t>notify</w:t>
      </w:r>
      <w:r w:rsidRPr="009F440C">
        <w:rPr>
          <w:rFonts w:cs="Times New Roman"/>
          <w:spacing w:val="-10"/>
        </w:rPr>
        <w:t xml:space="preserve"> </w:t>
      </w:r>
      <w:r w:rsidRPr="009F440C">
        <w:rPr>
          <w:rFonts w:cs="Times New Roman"/>
        </w:rPr>
        <w:t>him</w:t>
      </w:r>
      <w:r w:rsidRPr="009F440C">
        <w:rPr>
          <w:rFonts w:cs="Times New Roman"/>
          <w:spacing w:val="-6"/>
        </w:rPr>
        <w:t xml:space="preserve"> </w:t>
      </w:r>
      <w:r w:rsidRPr="009F440C">
        <w:rPr>
          <w:rFonts w:cs="Times New Roman"/>
        </w:rPr>
        <w:t>wherever</w:t>
      </w:r>
      <w:r w:rsidRPr="009F440C">
        <w:rPr>
          <w:rFonts w:cs="Times New Roman"/>
          <w:spacing w:val="-6"/>
        </w:rPr>
        <w:t xml:space="preserve"> </w:t>
      </w:r>
      <w:r w:rsidRPr="009F440C">
        <w:rPr>
          <w:rFonts w:cs="Times New Roman"/>
        </w:rPr>
        <w:t>he</w:t>
      </w:r>
      <w:r w:rsidRPr="009F440C">
        <w:rPr>
          <w:rFonts w:cs="Times New Roman"/>
          <w:spacing w:val="-4"/>
        </w:rPr>
        <w:t xml:space="preserve"> </w:t>
      </w:r>
      <w:r w:rsidRPr="009F440C">
        <w:rPr>
          <w:rFonts w:cs="Times New Roman"/>
        </w:rPr>
        <w:t>is</w:t>
      </w:r>
      <w:r w:rsidRPr="009F440C">
        <w:rPr>
          <w:rFonts w:cs="Times New Roman"/>
          <w:spacing w:val="-5"/>
        </w:rPr>
        <w:t xml:space="preserve"> </w:t>
      </w:r>
      <w:r w:rsidRPr="009F440C">
        <w:rPr>
          <w:rFonts w:cs="Times New Roman"/>
        </w:rPr>
        <w:t>doing</w:t>
      </w:r>
      <w:r w:rsidRPr="009F440C">
        <w:rPr>
          <w:rFonts w:cs="Times New Roman"/>
          <w:spacing w:val="-8"/>
        </w:rPr>
        <w:t xml:space="preserve"> </w:t>
      </w:r>
      <w:r w:rsidRPr="009F440C">
        <w:rPr>
          <w:rFonts w:cs="Times New Roman"/>
        </w:rPr>
        <w:t>a</w:t>
      </w:r>
      <w:r w:rsidRPr="009F440C">
        <w:rPr>
          <w:rFonts w:cs="Times New Roman"/>
          <w:spacing w:val="-6"/>
        </w:rPr>
        <w:t xml:space="preserve"> </w:t>
      </w:r>
      <w:r w:rsidRPr="009F440C">
        <w:rPr>
          <w:rFonts w:cs="Times New Roman"/>
        </w:rPr>
        <w:t>mistake</w:t>
      </w:r>
      <w:r w:rsidRPr="009F440C">
        <w:rPr>
          <w:rFonts w:cs="Times New Roman"/>
          <w:spacing w:val="-6"/>
        </w:rPr>
        <w:t xml:space="preserve"> </w:t>
      </w:r>
      <w:r w:rsidRPr="009F440C">
        <w:rPr>
          <w:rFonts w:cs="Times New Roman"/>
        </w:rPr>
        <w:t>and</w:t>
      </w:r>
      <w:r w:rsidRPr="009F440C">
        <w:rPr>
          <w:rFonts w:cs="Times New Roman"/>
          <w:spacing w:val="-4"/>
        </w:rPr>
        <w:t xml:space="preserve"> </w:t>
      </w:r>
      <w:r w:rsidRPr="009F440C">
        <w:rPr>
          <w:rFonts w:cs="Times New Roman"/>
        </w:rPr>
        <w:t>will</w:t>
      </w:r>
      <w:r w:rsidRPr="009F440C">
        <w:rPr>
          <w:rFonts w:cs="Times New Roman"/>
          <w:spacing w:val="-5"/>
        </w:rPr>
        <w:t xml:space="preserve"> </w:t>
      </w:r>
      <w:r w:rsidRPr="009F440C">
        <w:rPr>
          <w:rFonts w:cs="Times New Roman"/>
        </w:rPr>
        <w:t>not</w:t>
      </w:r>
      <w:r w:rsidRPr="009F440C">
        <w:rPr>
          <w:rFonts w:cs="Times New Roman"/>
          <w:spacing w:val="-5"/>
        </w:rPr>
        <w:t xml:space="preserve"> </w:t>
      </w:r>
      <w:r w:rsidRPr="009F440C">
        <w:rPr>
          <w:rFonts w:cs="Times New Roman"/>
        </w:rPr>
        <w:t>count</w:t>
      </w:r>
      <w:r w:rsidRPr="009F440C">
        <w:rPr>
          <w:rFonts w:cs="Times New Roman"/>
          <w:spacing w:val="-6"/>
        </w:rPr>
        <w:t xml:space="preserve"> </w:t>
      </w:r>
      <w:r w:rsidRPr="009F440C">
        <w:rPr>
          <w:rFonts w:cs="Times New Roman"/>
        </w:rPr>
        <w:t>that repetition. There will also be a weekly examination of his body and app will compare his</w:t>
      </w:r>
      <w:r w:rsidRPr="009F440C">
        <w:rPr>
          <w:rFonts w:cs="Times New Roman"/>
          <w:spacing w:val="1"/>
        </w:rPr>
        <w:t xml:space="preserve"> </w:t>
      </w:r>
      <w:r w:rsidRPr="009F440C">
        <w:rPr>
          <w:rFonts w:cs="Times New Roman"/>
        </w:rPr>
        <w:t>current stats with the ones that were recorded on day one and tell him how much he has</w:t>
      </w:r>
      <w:r w:rsidRPr="009F440C">
        <w:rPr>
          <w:rFonts w:cs="Times New Roman"/>
          <w:spacing w:val="1"/>
        </w:rPr>
        <w:t xml:space="preserve"> </w:t>
      </w:r>
      <w:r w:rsidRPr="009F440C">
        <w:rPr>
          <w:rFonts w:cs="Times New Roman"/>
        </w:rPr>
        <w:t>achieved since day one along with that he will also be provided with the weekly report of</w:t>
      </w:r>
      <w:r w:rsidRPr="009F440C">
        <w:rPr>
          <w:rFonts w:cs="Times New Roman"/>
          <w:spacing w:val="1"/>
        </w:rPr>
        <w:t xml:space="preserve"> </w:t>
      </w:r>
      <w:r w:rsidRPr="009F440C">
        <w:rPr>
          <w:rFonts w:cs="Times New Roman"/>
        </w:rPr>
        <w:t>his</w:t>
      </w:r>
      <w:r w:rsidRPr="009F440C">
        <w:rPr>
          <w:rFonts w:cs="Times New Roman"/>
          <w:spacing w:val="-1"/>
        </w:rPr>
        <w:t xml:space="preserve"> </w:t>
      </w:r>
      <w:r w:rsidRPr="009F440C">
        <w:rPr>
          <w:rFonts w:cs="Times New Roman"/>
        </w:rPr>
        <w:t>workout so he</w:t>
      </w:r>
      <w:r w:rsidRPr="009F440C">
        <w:rPr>
          <w:rFonts w:cs="Times New Roman"/>
          <w:spacing w:val="-1"/>
        </w:rPr>
        <w:t xml:space="preserve"> </w:t>
      </w:r>
      <w:r w:rsidRPr="009F440C">
        <w:rPr>
          <w:rFonts w:cs="Times New Roman"/>
        </w:rPr>
        <w:t>can better analyze</w:t>
      </w:r>
      <w:r w:rsidRPr="009F440C">
        <w:rPr>
          <w:rFonts w:cs="Times New Roman"/>
          <w:spacing w:val="-1"/>
        </w:rPr>
        <w:t xml:space="preserve"> </w:t>
      </w:r>
      <w:r w:rsidRPr="009F440C">
        <w:rPr>
          <w:rFonts w:cs="Times New Roman"/>
        </w:rPr>
        <w:t>his</w:t>
      </w:r>
      <w:r w:rsidRPr="009F440C">
        <w:rPr>
          <w:rFonts w:cs="Times New Roman"/>
          <w:spacing w:val="-1"/>
        </w:rPr>
        <w:t xml:space="preserve"> </w:t>
      </w:r>
      <w:r w:rsidRPr="009F440C">
        <w:rPr>
          <w:rFonts w:cs="Times New Roman"/>
        </w:rPr>
        <w:t>track</w:t>
      </w:r>
      <w:r w:rsidRPr="009F440C">
        <w:rPr>
          <w:rFonts w:cs="Times New Roman"/>
          <w:spacing w:val="2"/>
        </w:rPr>
        <w:t xml:space="preserve"> </w:t>
      </w:r>
      <w:r w:rsidRPr="009F440C">
        <w:rPr>
          <w:rFonts w:cs="Times New Roman"/>
        </w:rPr>
        <w:t>record.</w:t>
      </w:r>
    </w:p>
    <w:p w14:paraId="2843B1AC" w14:textId="4BA849DB" w:rsidR="00A53306" w:rsidRPr="009F440C" w:rsidRDefault="00A53306" w:rsidP="00D15CF3">
      <w:pPr>
        <w:pStyle w:val="Heading2"/>
        <w:rPr>
          <w:color w:val="auto"/>
        </w:rPr>
      </w:pPr>
      <w:bookmarkStart w:id="5" w:name="_Toc119330926"/>
      <w:r w:rsidRPr="009F440C">
        <w:rPr>
          <w:color w:val="auto"/>
        </w:rPr>
        <w:t>Problem Statement</w:t>
      </w:r>
      <w:bookmarkEnd w:id="5"/>
    </w:p>
    <w:p w14:paraId="4803ECCC" w14:textId="77777777" w:rsidR="00A53306" w:rsidRPr="009F440C" w:rsidRDefault="00A53306" w:rsidP="000E59A0">
      <w:pPr>
        <w:spacing w:after="0" w:line="360" w:lineRule="auto"/>
        <w:rPr>
          <w:rFonts w:cs="Times New Roman"/>
        </w:rPr>
      </w:pPr>
      <w:r w:rsidRPr="009F440C">
        <w:rPr>
          <w:rFonts w:cs="Times New Roman"/>
        </w:rPr>
        <w:t>Working</w:t>
      </w:r>
      <w:r w:rsidRPr="009F440C">
        <w:rPr>
          <w:rFonts w:cs="Times New Roman"/>
          <w:spacing w:val="-11"/>
        </w:rPr>
        <w:t xml:space="preserve"> </w:t>
      </w:r>
      <w:r w:rsidRPr="009F440C">
        <w:rPr>
          <w:rFonts w:cs="Times New Roman"/>
        </w:rPr>
        <w:t>out</w:t>
      </w:r>
      <w:r w:rsidRPr="009F440C">
        <w:rPr>
          <w:rFonts w:cs="Times New Roman"/>
          <w:spacing w:val="-9"/>
        </w:rPr>
        <w:t xml:space="preserve"> </w:t>
      </w:r>
      <w:r w:rsidRPr="009F440C">
        <w:rPr>
          <w:rFonts w:cs="Times New Roman"/>
        </w:rPr>
        <w:t>on</w:t>
      </w:r>
      <w:r w:rsidRPr="009F440C">
        <w:rPr>
          <w:rFonts w:cs="Times New Roman"/>
          <w:spacing w:val="-6"/>
        </w:rPr>
        <w:t xml:space="preserve"> </w:t>
      </w:r>
      <w:r w:rsidRPr="009F440C">
        <w:rPr>
          <w:rFonts w:cs="Times New Roman"/>
        </w:rPr>
        <w:t>your</w:t>
      </w:r>
      <w:r w:rsidRPr="009F440C">
        <w:rPr>
          <w:rFonts w:cs="Times New Roman"/>
          <w:spacing w:val="-9"/>
        </w:rPr>
        <w:t xml:space="preserve"> </w:t>
      </w:r>
      <w:r w:rsidRPr="009F440C">
        <w:rPr>
          <w:rFonts w:cs="Times New Roman"/>
        </w:rPr>
        <w:t>own</w:t>
      </w:r>
      <w:r w:rsidRPr="009F440C">
        <w:rPr>
          <w:rFonts w:cs="Times New Roman"/>
          <w:spacing w:val="-9"/>
        </w:rPr>
        <w:t xml:space="preserve"> </w:t>
      </w:r>
      <w:r w:rsidRPr="009F440C">
        <w:rPr>
          <w:rFonts w:cs="Times New Roman"/>
        </w:rPr>
        <w:t>can</w:t>
      </w:r>
      <w:r w:rsidRPr="009F440C">
        <w:rPr>
          <w:rFonts w:cs="Times New Roman"/>
          <w:spacing w:val="-9"/>
        </w:rPr>
        <w:t xml:space="preserve"> </w:t>
      </w:r>
      <w:r w:rsidRPr="009F440C">
        <w:rPr>
          <w:rFonts w:cs="Times New Roman"/>
        </w:rPr>
        <w:t>be</w:t>
      </w:r>
      <w:r w:rsidRPr="009F440C">
        <w:rPr>
          <w:rFonts w:cs="Times New Roman"/>
          <w:spacing w:val="-7"/>
        </w:rPr>
        <w:t xml:space="preserve"> </w:t>
      </w:r>
      <w:r w:rsidRPr="009F440C">
        <w:rPr>
          <w:rFonts w:cs="Times New Roman"/>
        </w:rPr>
        <w:t>a</w:t>
      </w:r>
      <w:r w:rsidRPr="009F440C">
        <w:rPr>
          <w:rFonts w:cs="Times New Roman"/>
          <w:spacing w:val="-10"/>
        </w:rPr>
        <w:t xml:space="preserve"> </w:t>
      </w:r>
      <w:r w:rsidRPr="009F440C">
        <w:rPr>
          <w:rFonts w:cs="Times New Roman"/>
        </w:rPr>
        <w:t>struggle</w:t>
      </w:r>
      <w:r w:rsidRPr="009F440C">
        <w:rPr>
          <w:rFonts w:cs="Times New Roman"/>
          <w:spacing w:val="-9"/>
        </w:rPr>
        <w:t xml:space="preserve"> </w:t>
      </w:r>
      <w:r w:rsidRPr="009F440C">
        <w:rPr>
          <w:rFonts w:cs="Times New Roman"/>
        </w:rPr>
        <w:t>especially,</w:t>
      </w:r>
      <w:r w:rsidRPr="009F440C">
        <w:rPr>
          <w:rFonts w:cs="Times New Roman"/>
          <w:spacing w:val="-9"/>
        </w:rPr>
        <w:t xml:space="preserve"> </w:t>
      </w:r>
      <w:r w:rsidRPr="009F440C">
        <w:rPr>
          <w:rFonts w:cs="Times New Roman"/>
        </w:rPr>
        <w:t>if</w:t>
      </w:r>
      <w:r w:rsidRPr="009F440C">
        <w:rPr>
          <w:rFonts w:cs="Times New Roman"/>
          <w:spacing w:val="-4"/>
        </w:rPr>
        <w:t xml:space="preserve"> </w:t>
      </w:r>
      <w:r w:rsidRPr="009F440C">
        <w:rPr>
          <w:rFonts w:cs="Times New Roman"/>
        </w:rPr>
        <w:t>you</w:t>
      </w:r>
      <w:r w:rsidRPr="009F440C">
        <w:rPr>
          <w:rFonts w:cs="Times New Roman"/>
          <w:spacing w:val="-6"/>
        </w:rPr>
        <w:t xml:space="preserve"> </w:t>
      </w:r>
      <w:r w:rsidRPr="009F440C">
        <w:rPr>
          <w:rFonts w:cs="Times New Roman"/>
        </w:rPr>
        <w:t>are</w:t>
      </w:r>
      <w:r w:rsidRPr="009F440C">
        <w:rPr>
          <w:rFonts w:cs="Times New Roman"/>
          <w:spacing w:val="-8"/>
        </w:rPr>
        <w:t xml:space="preserve"> </w:t>
      </w:r>
      <w:r w:rsidRPr="009F440C">
        <w:rPr>
          <w:rFonts w:cs="Times New Roman"/>
        </w:rPr>
        <w:t>a</w:t>
      </w:r>
      <w:r w:rsidRPr="009F440C">
        <w:rPr>
          <w:rFonts w:cs="Times New Roman"/>
          <w:spacing w:val="-10"/>
        </w:rPr>
        <w:t xml:space="preserve"> </w:t>
      </w:r>
      <w:r w:rsidRPr="009F440C">
        <w:rPr>
          <w:rFonts w:cs="Times New Roman"/>
        </w:rPr>
        <w:t>beginner</w:t>
      </w:r>
      <w:r w:rsidRPr="009F440C">
        <w:rPr>
          <w:rFonts w:cs="Times New Roman"/>
          <w:spacing w:val="-7"/>
        </w:rPr>
        <w:t xml:space="preserve"> </w:t>
      </w:r>
      <w:r w:rsidRPr="009F440C">
        <w:rPr>
          <w:rFonts w:cs="Times New Roman"/>
        </w:rPr>
        <w:t>and</w:t>
      </w:r>
      <w:r w:rsidRPr="009F440C">
        <w:rPr>
          <w:rFonts w:cs="Times New Roman"/>
          <w:spacing w:val="-9"/>
        </w:rPr>
        <w:t xml:space="preserve"> </w:t>
      </w:r>
      <w:r w:rsidRPr="009F440C">
        <w:rPr>
          <w:rFonts w:cs="Times New Roman"/>
        </w:rPr>
        <w:t>don’t</w:t>
      </w:r>
      <w:r w:rsidRPr="009F440C">
        <w:rPr>
          <w:rFonts w:cs="Times New Roman"/>
          <w:spacing w:val="-9"/>
        </w:rPr>
        <w:t xml:space="preserve"> </w:t>
      </w:r>
      <w:r w:rsidRPr="009F440C">
        <w:rPr>
          <w:rFonts w:cs="Times New Roman"/>
        </w:rPr>
        <w:t>know</w:t>
      </w:r>
      <w:r w:rsidRPr="009F440C">
        <w:rPr>
          <w:rFonts w:cs="Times New Roman"/>
          <w:spacing w:val="-58"/>
        </w:rPr>
        <w:t xml:space="preserve"> </w:t>
      </w:r>
      <w:r w:rsidRPr="009F440C">
        <w:rPr>
          <w:rFonts w:cs="Times New Roman"/>
        </w:rPr>
        <w:t>where to start because there are tons of workout plans out there and each with a million</w:t>
      </w:r>
      <w:r w:rsidRPr="009F440C">
        <w:rPr>
          <w:rFonts w:cs="Times New Roman"/>
          <w:spacing w:val="1"/>
        </w:rPr>
        <w:t xml:space="preserve"> </w:t>
      </w:r>
      <w:r w:rsidRPr="009F440C">
        <w:rPr>
          <w:rFonts w:cs="Times New Roman"/>
        </w:rPr>
        <w:t>exercises</w:t>
      </w:r>
      <w:r w:rsidRPr="009F440C">
        <w:rPr>
          <w:rFonts w:cs="Times New Roman"/>
          <w:spacing w:val="-2"/>
        </w:rPr>
        <w:t xml:space="preserve"> </w:t>
      </w:r>
      <w:r w:rsidRPr="009F440C">
        <w:rPr>
          <w:rFonts w:cs="Times New Roman"/>
        </w:rPr>
        <w:t>stacked</w:t>
      </w:r>
      <w:r w:rsidRPr="009F440C">
        <w:rPr>
          <w:rFonts w:cs="Times New Roman"/>
          <w:spacing w:val="-1"/>
        </w:rPr>
        <w:t xml:space="preserve"> </w:t>
      </w:r>
      <w:r w:rsidRPr="009F440C">
        <w:rPr>
          <w:rFonts w:cs="Times New Roman"/>
        </w:rPr>
        <w:t>for</w:t>
      </w:r>
      <w:r w:rsidRPr="009F440C">
        <w:rPr>
          <w:rFonts w:cs="Times New Roman"/>
          <w:spacing w:val="-1"/>
        </w:rPr>
        <w:t xml:space="preserve"> </w:t>
      </w:r>
      <w:r w:rsidRPr="009F440C">
        <w:rPr>
          <w:rFonts w:cs="Times New Roman"/>
        </w:rPr>
        <w:t>you</w:t>
      </w:r>
      <w:r w:rsidRPr="009F440C">
        <w:rPr>
          <w:rFonts w:cs="Times New Roman"/>
          <w:spacing w:val="1"/>
        </w:rPr>
        <w:t xml:space="preserve"> </w:t>
      </w:r>
      <w:r w:rsidRPr="009F440C">
        <w:rPr>
          <w:rFonts w:cs="Times New Roman"/>
        </w:rPr>
        <w:t>to</w:t>
      </w:r>
      <w:r w:rsidRPr="009F440C">
        <w:rPr>
          <w:rFonts w:cs="Times New Roman"/>
          <w:spacing w:val="-1"/>
        </w:rPr>
        <w:t xml:space="preserve"> </w:t>
      </w:r>
      <w:r w:rsidRPr="009F440C">
        <w:rPr>
          <w:rFonts w:cs="Times New Roman"/>
        </w:rPr>
        <w:t>go</w:t>
      </w:r>
      <w:r w:rsidRPr="009F440C">
        <w:rPr>
          <w:rFonts w:cs="Times New Roman"/>
          <w:spacing w:val="-2"/>
        </w:rPr>
        <w:t xml:space="preserve"> </w:t>
      </w:r>
      <w:r w:rsidRPr="009F440C">
        <w:rPr>
          <w:rFonts w:cs="Times New Roman"/>
        </w:rPr>
        <w:t>through and</w:t>
      </w:r>
      <w:r w:rsidRPr="009F440C">
        <w:rPr>
          <w:rFonts w:cs="Times New Roman"/>
          <w:spacing w:val="-1"/>
        </w:rPr>
        <w:t xml:space="preserve"> </w:t>
      </w:r>
      <w:r w:rsidRPr="009F440C">
        <w:rPr>
          <w:rFonts w:cs="Times New Roman"/>
        </w:rPr>
        <w:t>that</w:t>
      </w:r>
      <w:r w:rsidRPr="009F440C">
        <w:rPr>
          <w:rFonts w:cs="Times New Roman"/>
          <w:spacing w:val="-2"/>
        </w:rPr>
        <w:t xml:space="preserve"> </w:t>
      </w:r>
      <w:r w:rsidRPr="009F440C">
        <w:rPr>
          <w:rFonts w:cs="Times New Roman"/>
        </w:rPr>
        <w:t>just</w:t>
      </w:r>
      <w:r w:rsidRPr="009F440C">
        <w:rPr>
          <w:rFonts w:cs="Times New Roman"/>
          <w:spacing w:val="-1"/>
        </w:rPr>
        <w:t xml:space="preserve"> </w:t>
      </w:r>
      <w:r w:rsidRPr="009F440C">
        <w:rPr>
          <w:rFonts w:cs="Times New Roman"/>
        </w:rPr>
        <w:t>makes</w:t>
      </w:r>
      <w:r w:rsidRPr="009F440C">
        <w:rPr>
          <w:rFonts w:cs="Times New Roman"/>
          <w:spacing w:val="1"/>
        </w:rPr>
        <w:t xml:space="preserve"> </w:t>
      </w:r>
      <w:r w:rsidRPr="009F440C">
        <w:rPr>
          <w:rFonts w:cs="Times New Roman"/>
        </w:rPr>
        <w:t>you</w:t>
      </w:r>
      <w:r w:rsidRPr="009F440C">
        <w:rPr>
          <w:rFonts w:cs="Times New Roman"/>
          <w:spacing w:val="-2"/>
        </w:rPr>
        <w:t xml:space="preserve"> </w:t>
      </w:r>
      <w:r w:rsidRPr="009F440C">
        <w:rPr>
          <w:rFonts w:cs="Times New Roman"/>
        </w:rPr>
        <w:t>lose</w:t>
      </w:r>
      <w:r w:rsidRPr="009F440C">
        <w:rPr>
          <w:rFonts w:cs="Times New Roman"/>
          <w:spacing w:val="-2"/>
        </w:rPr>
        <w:t xml:space="preserve"> </w:t>
      </w:r>
      <w:r w:rsidRPr="009F440C">
        <w:rPr>
          <w:rFonts w:cs="Times New Roman"/>
        </w:rPr>
        <w:t>hope</w:t>
      </w:r>
      <w:r w:rsidRPr="009F440C">
        <w:rPr>
          <w:rFonts w:cs="Times New Roman"/>
          <w:spacing w:val="-2"/>
        </w:rPr>
        <w:t xml:space="preserve"> </w:t>
      </w:r>
      <w:r w:rsidRPr="009F440C">
        <w:rPr>
          <w:rFonts w:cs="Times New Roman"/>
        </w:rPr>
        <w:t>unless you</w:t>
      </w:r>
      <w:r w:rsidRPr="009F440C">
        <w:rPr>
          <w:rFonts w:cs="Times New Roman"/>
          <w:spacing w:val="-1"/>
        </w:rPr>
        <w:t xml:space="preserve"> </w:t>
      </w:r>
      <w:r w:rsidRPr="009F440C">
        <w:rPr>
          <w:rFonts w:cs="Times New Roman"/>
        </w:rPr>
        <w:t>hire</w:t>
      </w:r>
      <w:r w:rsidRPr="009F440C">
        <w:rPr>
          <w:rFonts w:cs="Times New Roman"/>
          <w:spacing w:val="-3"/>
        </w:rPr>
        <w:t xml:space="preserve"> </w:t>
      </w:r>
      <w:r w:rsidRPr="009F440C">
        <w:rPr>
          <w:rFonts w:cs="Times New Roman"/>
        </w:rPr>
        <w:t>a</w:t>
      </w:r>
      <w:r w:rsidRPr="009F440C">
        <w:rPr>
          <w:rFonts w:cs="Times New Roman"/>
          <w:spacing w:val="-58"/>
        </w:rPr>
        <w:t xml:space="preserve"> </w:t>
      </w:r>
      <w:r w:rsidRPr="009F440C">
        <w:rPr>
          <w:rFonts w:cs="Times New Roman"/>
        </w:rPr>
        <w:t>personal trainer who can help you get through the endless jungle called “fitness journey”</w:t>
      </w:r>
      <w:r w:rsidRPr="009F440C">
        <w:rPr>
          <w:rFonts w:cs="Times New Roman"/>
          <w:spacing w:val="1"/>
        </w:rPr>
        <w:t xml:space="preserve"> </w:t>
      </w:r>
      <w:r w:rsidRPr="009F440C">
        <w:rPr>
          <w:rFonts w:cs="Times New Roman"/>
        </w:rPr>
        <w:t>but the problem is personal trainers are not so “pocket friendly”. This is the main reason most people get demotivated during their journey and ultimately quit.</w:t>
      </w:r>
    </w:p>
    <w:p w14:paraId="59A03BBA" w14:textId="77777777" w:rsidR="00A53306" w:rsidRPr="009F440C" w:rsidRDefault="00A53306" w:rsidP="00A53306">
      <w:pPr>
        <w:spacing w:line="360" w:lineRule="auto"/>
        <w:rPr>
          <w:rFonts w:cs="Times New Roman"/>
        </w:rPr>
      </w:pPr>
    </w:p>
    <w:p w14:paraId="732044CE" w14:textId="77777777" w:rsidR="00A53306" w:rsidRPr="009F440C" w:rsidRDefault="00A53306" w:rsidP="00A53306">
      <w:pPr>
        <w:spacing w:line="360" w:lineRule="auto"/>
        <w:rPr>
          <w:rFonts w:cs="Times New Roman"/>
        </w:rPr>
      </w:pPr>
    </w:p>
    <w:p w14:paraId="37FC84CD" w14:textId="0D5C27BC" w:rsidR="00A53306" w:rsidRPr="009F440C" w:rsidRDefault="00A53306" w:rsidP="00D15CF3">
      <w:pPr>
        <w:pStyle w:val="Heading2"/>
        <w:rPr>
          <w:color w:val="auto"/>
        </w:rPr>
      </w:pPr>
      <w:bookmarkStart w:id="6" w:name="_Toc119330927"/>
      <w:r w:rsidRPr="009F440C">
        <w:rPr>
          <w:color w:val="auto"/>
        </w:rPr>
        <w:lastRenderedPageBreak/>
        <w:t>Proposed Solution</w:t>
      </w:r>
      <w:bookmarkEnd w:id="6"/>
    </w:p>
    <w:p w14:paraId="6D7F90F3" w14:textId="47251A85" w:rsidR="00A53306" w:rsidRPr="009F440C" w:rsidRDefault="00A53306" w:rsidP="00375B70">
      <w:pPr>
        <w:spacing w:after="0" w:line="360" w:lineRule="auto"/>
        <w:rPr>
          <w:rFonts w:cs="Times New Roman"/>
        </w:rPr>
      </w:pPr>
      <w:r w:rsidRPr="009F440C">
        <w:rPr>
          <w:rFonts w:cs="Times New Roman"/>
        </w:rPr>
        <w:t>AR Fitness trainer will start off by calculating your BMI and analyzing your body structure (using</w:t>
      </w:r>
      <w:r w:rsidRPr="009F440C">
        <w:rPr>
          <w:rFonts w:cs="Times New Roman"/>
          <w:spacing w:val="1"/>
        </w:rPr>
        <w:t xml:space="preserve"> </w:t>
      </w:r>
      <w:r w:rsidRPr="009F440C">
        <w:rPr>
          <w:rFonts w:cs="Times New Roman"/>
        </w:rPr>
        <w:t>Computer Vision) following which will be a diet plan provided to you either calorie deficit</w:t>
      </w:r>
      <w:r w:rsidRPr="009F440C">
        <w:rPr>
          <w:rFonts w:cs="Times New Roman"/>
          <w:spacing w:val="-57"/>
        </w:rPr>
        <w:t xml:space="preserve"> </w:t>
      </w:r>
      <w:r w:rsidRPr="009F440C">
        <w:rPr>
          <w:rFonts w:cs="Times New Roman"/>
        </w:rPr>
        <w:t>or calorie surplus once done with that you will then be directed to workout plan where our</w:t>
      </w:r>
      <w:r w:rsidRPr="009F440C">
        <w:rPr>
          <w:rFonts w:cs="Times New Roman"/>
          <w:spacing w:val="1"/>
        </w:rPr>
        <w:t xml:space="preserve"> </w:t>
      </w:r>
      <w:r w:rsidRPr="009F440C">
        <w:rPr>
          <w:rFonts w:cs="Times New Roman"/>
        </w:rPr>
        <w:t>app</w:t>
      </w:r>
      <w:r w:rsidRPr="009F440C">
        <w:rPr>
          <w:rFonts w:cs="Times New Roman"/>
          <w:spacing w:val="-7"/>
        </w:rPr>
        <w:t xml:space="preserve"> </w:t>
      </w:r>
      <w:r w:rsidRPr="009F440C">
        <w:rPr>
          <w:rFonts w:cs="Times New Roman"/>
        </w:rPr>
        <w:t>will</w:t>
      </w:r>
      <w:r w:rsidRPr="009F440C">
        <w:rPr>
          <w:rFonts w:cs="Times New Roman"/>
          <w:spacing w:val="-7"/>
        </w:rPr>
        <w:t xml:space="preserve"> </w:t>
      </w:r>
      <w:r w:rsidRPr="009F440C">
        <w:rPr>
          <w:rFonts w:cs="Times New Roman"/>
        </w:rPr>
        <w:t>guide</w:t>
      </w:r>
      <w:r w:rsidRPr="009F440C">
        <w:rPr>
          <w:rFonts w:cs="Times New Roman"/>
          <w:spacing w:val="-2"/>
        </w:rPr>
        <w:t xml:space="preserve"> </w:t>
      </w:r>
      <w:r w:rsidRPr="009F440C">
        <w:rPr>
          <w:rFonts w:cs="Times New Roman"/>
        </w:rPr>
        <w:t>you</w:t>
      </w:r>
      <w:r w:rsidRPr="009F440C">
        <w:rPr>
          <w:rFonts w:cs="Times New Roman"/>
          <w:spacing w:val="-6"/>
        </w:rPr>
        <w:t xml:space="preserve"> </w:t>
      </w:r>
      <w:r w:rsidRPr="009F440C">
        <w:rPr>
          <w:rFonts w:cs="Times New Roman"/>
        </w:rPr>
        <w:t>throughout</w:t>
      </w:r>
      <w:r w:rsidRPr="009F440C">
        <w:rPr>
          <w:rFonts w:cs="Times New Roman"/>
          <w:spacing w:val="-2"/>
        </w:rPr>
        <w:t xml:space="preserve"> </w:t>
      </w:r>
      <w:r w:rsidRPr="009F440C">
        <w:rPr>
          <w:rFonts w:cs="Times New Roman"/>
        </w:rPr>
        <w:t>your</w:t>
      </w:r>
      <w:r w:rsidRPr="009F440C">
        <w:rPr>
          <w:rFonts w:cs="Times New Roman"/>
          <w:spacing w:val="-8"/>
        </w:rPr>
        <w:t xml:space="preserve"> </w:t>
      </w:r>
      <w:r w:rsidRPr="009F440C">
        <w:rPr>
          <w:rFonts w:cs="Times New Roman"/>
        </w:rPr>
        <w:t>workout</w:t>
      </w:r>
      <w:r w:rsidRPr="009F440C">
        <w:rPr>
          <w:rFonts w:cs="Times New Roman"/>
          <w:spacing w:val="-7"/>
        </w:rPr>
        <w:t xml:space="preserve"> </w:t>
      </w:r>
      <w:r w:rsidRPr="009F440C">
        <w:rPr>
          <w:rFonts w:cs="Times New Roman"/>
        </w:rPr>
        <w:t>using</w:t>
      </w:r>
      <w:r w:rsidRPr="009F440C">
        <w:rPr>
          <w:rFonts w:cs="Times New Roman"/>
          <w:spacing w:val="-9"/>
        </w:rPr>
        <w:t xml:space="preserve"> </w:t>
      </w:r>
      <w:r w:rsidRPr="009F440C">
        <w:rPr>
          <w:rFonts w:cs="Times New Roman"/>
        </w:rPr>
        <w:t>Augmented</w:t>
      </w:r>
      <w:r w:rsidRPr="009F440C">
        <w:rPr>
          <w:rFonts w:cs="Times New Roman"/>
          <w:spacing w:val="-7"/>
        </w:rPr>
        <w:t xml:space="preserve"> </w:t>
      </w:r>
      <w:r w:rsidRPr="009F440C">
        <w:rPr>
          <w:rFonts w:cs="Times New Roman"/>
        </w:rPr>
        <w:t>Reality</w:t>
      </w:r>
      <w:r w:rsidRPr="009F440C">
        <w:rPr>
          <w:rFonts w:cs="Times New Roman"/>
          <w:spacing w:val="-9"/>
        </w:rPr>
        <w:t xml:space="preserve"> </w:t>
      </w:r>
      <w:r w:rsidRPr="009F440C">
        <w:rPr>
          <w:rFonts w:cs="Times New Roman"/>
        </w:rPr>
        <w:t>and</w:t>
      </w:r>
      <w:r w:rsidRPr="009F440C">
        <w:rPr>
          <w:rFonts w:cs="Times New Roman"/>
          <w:spacing w:val="-5"/>
        </w:rPr>
        <w:t xml:space="preserve"> </w:t>
      </w:r>
      <w:r w:rsidRPr="009F440C">
        <w:rPr>
          <w:rFonts w:cs="Times New Roman"/>
        </w:rPr>
        <w:t>as</w:t>
      </w:r>
      <w:r w:rsidRPr="009F440C">
        <w:rPr>
          <w:rFonts w:cs="Times New Roman"/>
          <w:spacing w:val="-5"/>
        </w:rPr>
        <w:t xml:space="preserve"> </w:t>
      </w:r>
      <w:r w:rsidRPr="009F440C">
        <w:rPr>
          <w:rFonts w:cs="Times New Roman"/>
        </w:rPr>
        <w:t>you</w:t>
      </w:r>
      <w:r w:rsidRPr="009F440C">
        <w:rPr>
          <w:rFonts w:cs="Times New Roman"/>
          <w:spacing w:val="-6"/>
        </w:rPr>
        <w:t xml:space="preserve"> </w:t>
      </w:r>
      <w:r w:rsidRPr="009F440C">
        <w:rPr>
          <w:rFonts w:cs="Times New Roman"/>
        </w:rPr>
        <w:t>deal</w:t>
      </w:r>
      <w:r w:rsidRPr="009F440C">
        <w:rPr>
          <w:rFonts w:cs="Times New Roman"/>
          <w:spacing w:val="-7"/>
        </w:rPr>
        <w:t xml:space="preserve"> </w:t>
      </w:r>
      <w:r w:rsidRPr="009F440C">
        <w:rPr>
          <w:rFonts w:cs="Times New Roman"/>
        </w:rPr>
        <w:t>with</w:t>
      </w:r>
      <w:r w:rsidRPr="009F440C">
        <w:rPr>
          <w:rFonts w:cs="Times New Roman"/>
          <w:spacing w:val="-57"/>
        </w:rPr>
        <w:t xml:space="preserve"> </w:t>
      </w:r>
      <w:r w:rsidRPr="009F440C">
        <w:rPr>
          <w:rFonts w:cs="Times New Roman"/>
        </w:rPr>
        <w:t>that stuff our app will automatically be keeping track of your progress using Artificial</w:t>
      </w:r>
      <w:r w:rsidRPr="009F440C">
        <w:rPr>
          <w:rFonts w:cs="Times New Roman"/>
          <w:spacing w:val="1"/>
        </w:rPr>
        <w:t xml:space="preserve"> </w:t>
      </w:r>
      <w:r w:rsidRPr="009F440C">
        <w:rPr>
          <w:rFonts w:cs="Times New Roman"/>
        </w:rPr>
        <w:t>Intelligence</w:t>
      </w:r>
      <w:r w:rsidRPr="009F440C">
        <w:rPr>
          <w:rFonts w:cs="Times New Roman"/>
          <w:spacing w:val="-6"/>
        </w:rPr>
        <w:t xml:space="preserve"> </w:t>
      </w:r>
      <w:r w:rsidRPr="009F440C">
        <w:rPr>
          <w:rFonts w:cs="Times New Roman"/>
        </w:rPr>
        <w:t>and</w:t>
      </w:r>
      <w:r w:rsidRPr="009F440C">
        <w:rPr>
          <w:rFonts w:cs="Times New Roman"/>
          <w:spacing w:val="-1"/>
        </w:rPr>
        <w:t xml:space="preserve"> </w:t>
      </w:r>
      <w:r w:rsidRPr="009F440C">
        <w:rPr>
          <w:rFonts w:cs="Times New Roman"/>
        </w:rPr>
        <w:t>real</w:t>
      </w:r>
      <w:r w:rsidRPr="009F440C">
        <w:rPr>
          <w:rFonts w:cs="Times New Roman"/>
          <w:spacing w:val="-3"/>
        </w:rPr>
        <w:t xml:space="preserve"> </w:t>
      </w:r>
      <w:r w:rsidRPr="009F440C">
        <w:rPr>
          <w:rFonts w:cs="Times New Roman"/>
        </w:rPr>
        <w:t>time</w:t>
      </w:r>
      <w:r w:rsidRPr="009F440C">
        <w:rPr>
          <w:rFonts w:cs="Times New Roman"/>
          <w:spacing w:val="-4"/>
        </w:rPr>
        <w:t xml:space="preserve"> </w:t>
      </w:r>
      <w:r w:rsidRPr="009F440C">
        <w:rPr>
          <w:rFonts w:cs="Times New Roman"/>
        </w:rPr>
        <w:t>body</w:t>
      </w:r>
      <w:r w:rsidRPr="009F440C">
        <w:rPr>
          <w:rFonts w:cs="Times New Roman"/>
          <w:spacing w:val="-9"/>
        </w:rPr>
        <w:t xml:space="preserve"> </w:t>
      </w:r>
      <w:r w:rsidRPr="009F440C">
        <w:rPr>
          <w:rFonts w:cs="Times New Roman"/>
        </w:rPr>
        <w:t>movements</w:t>
      </w:r>
      <w:r w:rsidRPr="009F440C">
        <w:rPr>
          <w:rFonts w:cs="Times New Roman"/>
          <w:spacing w:val="-3"/>
        </w:rPr>
        <w:t xml:space="preserve"> </w:t>
      </w:r>
      <w:r w:rsidRPr="009F440C">
        <w:rPr>
          <w:rFonts w:cs="Times New Roman"/>
        </w:rPr>
        <w:t>recognition and</w:t>
      </w:r>
      <w:r w:rsidRPr="009F440C">
        <w:rPr>
          <w:rFonts w:cs="Times New Roman"/>
          <w:spacing w:val="-5"/>
        </w:rPr>
        <w:t xml:space="preserve"> </w:t>
      </w:r>
      <w:r w:rsidRPr="009F440C">
        <w:rPr>
          <w:rFonts w:cs="Times New Roman"/>
        </w:rPr>
        <w:t>also</w:t>
      </w:r>
      <w:r w:rsidRPr="009F440C">
        <w:rPr>
          <w:rFonts w:cs="Times New Roman"/>
          <w:spacing w:val="-3"/>
        </w:rPr>
        <w:t xml:space="preserve"> </w:t>
      </w:r>
      <w:r w:rsidRPr="009F440C">
        <w:rPr>
          <w:rFonts w:cs="Times New Roman"/>
        </w:rPr>
        <w:t>provide</w:t>
      </w:r>
      <w:r w:rsidRPr="009F440C">
        <w:rPr>
          <w:rFonts w:cs="Times New Roman"/>
          <w:spacing w:val="-3"/>
        </w:rPr>
        <w:t xml:space="preserve"> </w:t>
      </w:r>
      <w:r w:rsidRPr="009F440C">
        <w:rPr>
          <w:rFonts w:cs="Times New Roman"/>
        </w:rPr>
        <w:t>you</w:t>
      </w:r>
      <w:r w:rsidRPr="009F440C">
        <w:rPr>
          <w:rFonts w:cs="Times New Roman"/>
          <w:spacing w:val="-4"/>
        </w:rPr>
        <w:t xml:space="preserve"> </w:t>
      </w:r>
      <w:r w:rsidRPr="009F440C">
        <w:rPr>
          <w:rFonts w:cs="Times New Roman"/>
        </w:rPr>
        <w:t>with</w:t>
      </w:r>
      <w:r w:rsidRPr="009F440C">
        <w:rPr>
          <w:rFonts w:cs="Times New Roman"/>
          <w:spacing w:val="-3"/>
        </w:rPr>
        <w:t xml:space="preserve"> </w:t>
      </w:r>
      <w:r w:rsidRPr="009F440C">
        <w:rPr>
          <w:rFonts w:cs="Times New Roman"/>
        </w:rPr>
        <w:t>analytics</w:t>
      </w:r>
      <w:r w:rsidRPr="009F440C">
        <w:rPr>
          <w:rFonts w:cs="Times New Roman"/>
          <w:spacing w:val="-58"/>
        </w:rPr>
        <w:t xml:space="preserve"> </w:t>
      </w:r>
      <w:r w:rsidRPr="009F440C">
        <w:rPr>
          <w:rFonts w:cs="Times New Roman"/>
        </w:rPr>
        <w:t>that</w:t>
      </w:r>
      <w:r w:rsidRPr="009F440C">
        <w:rPr>
          <w:rFonts w:cs="Times New Roman"/>
          <w:spacing w:val="-4"/>
        </w:rPr>
        <w:t xml:space="preserve"> </w:t>
      </w:r>
      <w:r w:rsidRPr="009F440C">
        <w:rPr>
          <w:rFonts w:cs="Times New Roman"/>
        </w:rPr>
        <w:t>will</w:t>
      </w:r>
      <w:r w:rsidRPr="009F440C">
        <w:rPr>
          <w:rFonts w:cs="Times New Roman"/>
          <w:spacing w:val="-3"/>
        </w:rPr>
        <w:t xml:space="preserve"> </w:t>
      </w:r>
      <w:r w:rsidRPr="009F440C">
        <w:rPr>
          <w:rFonts w:cs="Times New Roman"/>
        </w:rPr>
        <w:t>help</w:t>
      </w:r>
      <w:r w:rsidRPr="009F440C">
        <w:rPr>
          <w:rFonts w:cs="Times New Roman"/>
          <w:spacing w:val="-1"/>
        </w:rPr>
        <w:t xml:space="preserve"> </w:t>
      </w:r>
      <w:r w:rsidRPr="009F440C">
        <w:rPr>
          <w:rFonts w:cs="Times New Roman"/>
        </w:rPr>
        <w:t>you</w:t>
      </w:r>
      <w:r w:rsidRPr="009F440C">
        <w:rPr>
          <w:rFonts w:cs="Times New Roman"/>
          <w:spacing w:val="-4"/>
        </w:rPr>
        <w:t xml:space="preserve"> </w:t>
      </w:r>
      <w:r w:rsidRPr="009F440C">
        <w:rPr>
          <w:rFonts w:cs="Times New Roman"/>
        </w:rPr>
        <w:t>track</w:t>
      </w:r>
      <w:r w:rsidRPr="009F440C">
        <w:rPr>
          <w:rFonts w:cs="Times New Roman"/>
          <w:spacing w:val="2"/>
        </w:rPr>
        <w:t xml:space="preserve"> </w:t>
      </w:r>
      <w:r w:rsidRPr="009F440C">
        <w:rPr>
          <w:rFonts w:cs="Times New Roman"/>
        </w:rPr>
        <w:t>your</w:t>
      </w:r>
      <w:r w:rsidRPr="009F440C">
        <w:rPr>
          <w:rFonts w:cs="Times New Roman"/>
          <w:spacing w:val="-5"/>
        </w:rPr>
        <w:t xml:space="preserve"> </w:t>
      </w:r>
      <w:r w:rsidRPr="009F440C">
        <w:rPr>
          <w:rFonts w:cs="Times New Roman"/>
        </w:rPr>
        <w:t>progress</w:t>
      </w:r>
      <w:r w:rsidRPr="009F440C">
        <w:rPr>
          <w:rFonts w:cs="Times New Roman"/>
          <w:spacing w:val="-1"/>
        </w:rPr>
        <w:t xml:space="preserve"> </w:t>
      </w:r>
      <w:r w:rsidRPr="009F440C">
        <w:rPr>
          <w:rFonts w:cs="Times New Roman"/>
        </w:rPr>
        <w:t>easily</w:t>
      </w:r>
      <w:r w:rsidRPr="009F440C">
        <w:rPr>
          <w:rFonts w:cs="Times New Roman"/>
          <w:spacing w:val="-9"/>
        </w:rPr>
        <w:t xml:space="preserve"> </w:t>
      </w:r>
      <w:r w:rsidRPr="009F440C">
        <w:rPr>
          <w:rFonts w:cs="Times New Roman"/>
        </w:rPr>
        <w:t>so</w:t>
      </w:r>
      <w:r w:rsidRPr="009F440C">
        <w:rPr>
          <w:rFonts w:cs="Times New Roman"/>
          <w:spacing w:val="-3"/>
        </w:rPr>
        <w:t xml:space="preserve"> </w:t>
      </w:r>
      <w:r w:rsidRPr="009F440C">
        <w:rPr>
          <w:rFonts w:cs="Times New Roman"/>
        </w:rPr>
        <w:t>that</w:t>
      </w:r>
      <w:r w:rsidRPr="009F440C">
        <w:rPr>
          <w:rFonts w:cs="Times New Roman"/>
          <w:spacing w:val="-1"/>
        </w:rPr>
        <w:t xml:space="preserve"> </w:t>
      </w:r>
      <w:r w:rsidRPr="009F440C">
        <w:rPr>
          <w:rFonts w:cs="Times New Roman"/>
        </w:rPr>
        <w:t>you</w:t>
      </w:r>
      <w:r w:rsidRPr="009F440C">
        <w:rPr>
          <w:rFonts w:cs="Times New Roman"/>
          <w:spacing w:val="-4"/>
        </w:rPr>
        <w:t xml:space="preserve"> </w:t>
      </w:r>
      <w:r w:rsidRPr="009F440C">
        <w:rPr>
          <w:rFonts w:cs="Times New Roman"/>
        </w:rPr>
        <w:t>can</w:t>
      </w:r>
      <w:r w:rsidRPr="009F440C">
        <w:rPr>
          <w:rFonts w:cs="Times New Roman"/>
          <w:spacing w:val="-4"/>
        </w:rPr>
        <w:t xml:space="preserve"> </w:t>
      </w:r>
      <w:r w:rsidRPr="009F440C">
        <w:rPr>
          <w:rFonts w:cs="Times New Roman"/>
        </w:rPr>
        <w:t>focus</w:t>
      </w:r>
      <w:r w:rsidRPr="009F440C">
        <w:rPr>
          <w:rFonts w:cs="Times New Roman"/>
          <w:spacing w:val="-4"/>
        </w:rPr>
        <w:t xml:space="preserve"> </w:t>
      </w:r>
      <w:r w:rsidRPr="009F440C">
        <w:rPr>
          <w:rFonts w:cs="Times New Roman"/>
        </w:rPr>
        <w:t>on</w:t>
      </w:r>
      <w:r w:rsidRPr="009F440C">
        <w:rPr>
          <w:rFonts w:cs="Times New Roman"/>
          <w:spacing w:val="-3"/>
        </w:rPr>
        <w:t xml:space="preserve"> </w:t>
      </w:r>
      <w:r w:rsidRPr="009F440C">
        <w:rPr>
          <w:rFonts w:cs="Times New Roman"/>
        </w:rPr>
        <w:t>one</w:t>
      </w:r>
      <w:r w:rsidRPr="009F440C">
        <w:rPr>
          <w:rFonts w:cs="Times New Roman"/>
          <w:spacing w:val="-5"/>
        </w:rPr>
        <w:t xml:space="preserve"> </w:t>
      </w:r>
      <w:r w:rsidRPr="009F440C">
        <w:rPr>
          <w:rFonts w:cs="Times New Roman"/>
        </w:rPr>
        <w:t>and</w:t>
      </w:r>
      <w:r w:rsidRPr="009F440C">
        <w:rPr>
          <w:rFonts w:cs="Times New Roman"/>
          <w:spacing w:val="-4"/>
        </w:rPr>
        <w:t xml:space="preserve"> </w:t>
      </w:r>
      <w:r w:rsidRPr="009F440C">
        <w:rPr>
          <w:rFonts w:cs="Times New Roman"/>
        </w:rPr>
        <w:t>only</w:t>
      </w:r>
      <w:r w:rsidRPr="009F440C">
        <w:rPr>
          <w:rFonts w:cs="Times New Roman"/>
          <w:spacing w:val="-9"/>
        </w:rPr>
        <w:t xml:space="preserve"> </w:t>
      </w:r>
      <w:r w:rsidRPr="009F440C">
        <w:rPr>
          <w:rFonts w:cs="Times New Roman"/>
        </w:rPr>
        <w:t>one</w:t>
      </w:r>
      <w:r w:rsidRPr="009F440C">
        <w:rPr>
          <w:rFonts w:cs="Times New Roman"/>
          <w:spacing w:val="3"/>
        </w:rPr>
        <w:t xml:space="preserve"> </w:t>
      </w:r>
      <w:r w:rsidRPr="009F440C">
        <w:rPr>
          <w:rFonts w:cs="Times New Roman"/>
        </w:rPr>
        <w:t>goal</w:t>
      </w:r>
      <w:r w:rsidRPr="009F440C">
        <w:rPr>
          <w:rFonts w:cs="Times New Roman"/>
          <w:spacing w:val="-58"/>
        </w:rPr>
        <w:t xml:space="preserve"> </w:t>
      </w:r>
      <w:r w:rsidR="001B4100">
        <w:rPr>
          <w:rFonts w:cs="Times New Roman"/>
          <w:spacing w:val="-58"/>
        </w:rPr>
        <w:t xml:space="preserve"> </w:t>
      </w:r>
      <w:r w:rsidR="00375B70">
        <w:rPr>
          <w:rFonts w:cs="Times New Roman"/>
          <w:spacing w:val="-58"/>
        </w:rPr>
        <w:t xml:space="preserve">  </w:t>
      </w:r>
      <w:r w:rsidRPr="009F440C">
        <w:rPr>
          <w:rFonts w:cs="Times New Roman"/>
        </w:rPr>
        <w:t>(yep,</w:t>
      </w:r>
      <w:r w:rsidRPr="009F440C">
        <w:rPr>
          <w:rFonts w:cs="Times New Roman"/>
          <w:spacing w:val="3"/>
        </w:rPr>
        <w:t xml:space="preserve"> </w:t>
      </w:r>
      <w:r w:rsidRPr="009F440C">
        <w:rPr>
          <w:rFonts w:cs="Times New Roman"/>
        </w:rPr>
        <w:t>you</w:t>
      </w:r>
      <w:r w:rsidRPr="009F440C">
        <w:rPr>
          <w:rFonts w:cs="Times New Roman"/>
          <w:spacing w:val="2"/>
        </w:rPr>
        <w:t xml:space="preserve"> </w:t>
      </w:r>
      <w:r w:rsidRPr="009F440C">
        <w:rPr>
          <w:rFonts w:cs="Times New Roman"/>
        </w:rPr>
        <w:t>guessed it right) of</w:t>
      </w:r>
      <w:r w:rsidRPr="009F440C">
        <w:rPr>
          <w:rFonts w:cs="Times New Roman"/>
          <w:spacing w:val="-1"/>
        </w:rPr>
        <w:t xml:space="preserve"> </w:t>
      </w:r>
      <w:r w:rsidRPr="009F440C">
        <w:rPr>
          <w:rFonts w:cs="Times New Roman"/>
        </w:rPr>
        <w:t>getting fit.</w:t>
      </w:r>
    </w:p>
    <w:p w14:paraId="51E8AA5F" w14:textId="1AE7A7AD" w:rsidR="00A53306" w:rsidRPr="009F440C" w:rsidRDefault="00A53306" w:rsidP="00D15CF3">
      <w:pPr>
        <w:pStyle w:val="Heading2"/>
        <w:rPr>
          <w:color w:val="auto"/>
        </w:rPr>
      </w:pPr>
      <w:bookmarkStart w:id="7" w:name="_Toc119330928"/>
      <w:r w:rsidRPr="009F440C">
        <w:rPr>
          <w:color w:val="auto"/>
        </w:rPr>
        <w:t>Motivation</w:t>
      </w:r>
      <w:bookmarkEnd w:id="7"/>
    </w:p>
    <w:p w14:paraId="65DCCE29" w14:textId="1EA17326" w:rsidR="00A53306" w:rsidRPr="009F440C" w:rsidRDefault="00A53306" w:rsidP="000E59A0">
      <w:pPr>
        <w:spacing w:after="0" w:line="360" w:lineRule="auto"/>
        <w:rPr>
          <w:rFonts w:cs="Times New Roman"/>
        </w:rPr>
      </w:pPr>
      <w:r w:rsidRPr="009F440C">
        <w:rPr>
          <w:rFonts w:cs="Times New Roman"/>
        </w:rPr>
        <w:t>Our primary driving force behind building this project is to help those peoples who want</w:t>
      </w:r>
      <w:r w:rsidRPr="009F440C">
        <w:rPr>
          <w:rFonts w:cs="Times New Roman"/>
          <w:spacing w:val="1"/>
        </w:rPr>
        <w:t xml:space="preserve"> </w:t>
      </w:r>
      <w:r w:rsidRPr="009F440C">
        <w:rPr>
          <w:rFonts w:cs="Times New Roman"/>
        </w:rPr>
        <w:t>an effective workout and diet plan but cannot afford professional trainer because of less</w:t>
      </w:r>
      <w:r w:rsidRPr="009F440C">
        <w:rPr>
          <w:rFonts w:cs="Times New Roman"/>
          <w:spacing w:val="1"/>
        </w:rPr>
        <w:t xml:space="preserve"> financial </w:t>
      </w:r>
      <w:r w:rsidRPr="009F440C">
        <w:rPr>
          <w:rFonts w:cs="Times New Roman"/>
        </w:rPr>
        <w:t xml:space="preserve">resources. Helping </w:t>
      </w:r>
      <w:r w:rsidR="00D15CF3" w:rsidRPr="009F440C">
        <w:rPr>
          <w:rFonts w:cs="Times New Roman"/>
        </w:rPr>
        <w:t>these types of peoples</w:t>
      </w:r>
      <w:r w:rsidRPr="009F440C">
        <w:rPr>
          <w:rFonts w:cs="Times New Roman"/>
        </w:rPr>
        <w:t xml:space="preserve"> using modern technology is our primary concern</w:t>
      </w:r>
      <w:r w:rsidRPr="009F440C">
        <w:rPr>
          <w:rFonts w:cs="Times New Roman"/>
          <w:spacing w:val="1"/>
        </w:rPr>
        <w:t xml:space="preserve"> </w:t>
      </w:r>
      <w:r w:rsidRPr="009F440C">
        <w:rPr>
          <w:rFonts w:cs="Times New Roman"/>
        </w:rPr>
        <w:t>for the development of this application.</w:t>
      </w:r>
    </w:p>
    <w:p w14:paraId="62DDD7F4" w14:textId="353894FD" w:rsidR="00A53306" w:rsidRPr="009F440C" w:rsidRDefault="00A53306" w:rsidP="00A53306">
      <w:pPr>
        <w:spacing w:line="360" w:lineRule="auto"/>
        <w:rPr>
          <w:rFonts w:cs="Times New Roman"/>
        </w:rPr>
      </w:pPr>
      <w:r w:rsidRPr="009F440C">
        <w:rPr>
          <w:rFonts w:cs="Times New Roman"/>
        </w:rPr>
        <w:t xml:space="preserve">That way everyone would be able to lead a healthy life and feel good about how they look. We believe that this application can be also used to fight off psychological conditions like body complex and lack of </w:t>
      </w:r>
      <w:r w:rsidR="00D15CF3" w:rsidRPr="009F440C">
        <w:rPr>
          <w:rFonts w:cs="Times New Roman"/>
        </w:rPr>
        <w:t>self-confidence</w:t>
      </w:r>
      <w:r w:rsidRPr="009F440C">
        <w:rPr>
          <w:rFonts w:cs="Times New Roman"/>
        </w:rPr>
        <w:t xml:space="preserve"> due to physical </w:t>
      </w:r>
      <w:r w:rsidR="00D15CF3" w:rsidRPr="009F440C">
        <w:rPr>
          <w:rFonts w:cs="Times New Roman"/>
        </w:rPr>
        <w:t>appearance</w:t>
      </w:r>
      <w:r w:rsidRPr="009F440C">
        <w:rPr>
          <w:rFonts w:cs="Times New Roman"/>
        </w:rPr>
        <w:t>. This application will give people to change their lives if they put a little bit of effort and will power in it.</w:t>
      </w:r>
    </w:p>
    <w:p w14:paraId="73B29C68" w14:textId="428C7383" w:rsidR="00A53306" w:rsidRPr="009F440C" w:rsidRDefault="00A53306" w:rsidP="00D15CF3">
      <w:pPr>
        <w:pStyle w:val="Heading2"/>
        <w:rPr>
          <w:color w:val="auto"/>
        </w:rPr>
      </w:pPr>
      <w:bookmarkStart w:id="8" w:name="_Toc119330929"/>
      <w:r w:rsidRPr="009F440C">
        <w:rPr>
          <w:color w:val="auto"/>
        </w:rPr>
        <w:t>Tools</w:t>
      </w:r>
      <w:bookmarkEnd w:id="8"/>
    </w:p>
    <w:p w14:paraId="262729C9" w14:textId="77777777" w:rsidR="00A53306" w:rsidRPr="009F440C" w:rsidRDefault="00A53306" w:rsidP="00A53306">
      <w:pPr>
        <w:numPr>
          <w:ilvl w:val="0"/>
          <w:numId w:val="29"/>
        </w:numPr>
        <w:spacing w:after="160" w:line="360" w:lineRule="auto"/>
        <w:rPr>
          <w:rFonts w:cs="Times New Roman"/>
        </w:rPr>
      </w:pPr>
      <w:r w:rsidRPr="009F440C">
        <w:rPr>
          <w:rFonts w:cs="Times New Roman"/>
        </w:rPr>
        <w:t>Visual Studio Code</w:t>
      </w:r>
    </w:p>
    <w:p w14:paraId="477ABBFE" w14:textId="0008E4C1" w:rsidR="00A53306" w:rsidRPr="009F440C" w:rsidRDefault="00D15CF3" w:rsidP="00A53306">
      <w:pPr>
        <w:numPr>
          <w:ilvl w:val="0"/>
          <w:numId w:val="29"/>
        </w:numPr>
        <w:spacing w:after="160" w:line="360" w:lineRule="auto"/>
        <w:rPr>
          <w:rFonts w:cs="Times New Roman"/>
        </w:rPr>
      </w:pPr>
      <w:r w:rsidRPr="009F440C">
        <w:rPr>
          <w:rFonts w:cs="Times New Roman"/>
        </w:rPr>
        <w:t>PyCharm</w:t>
      </w:r>
      <w:r w:rsidR="00A53306" w:rsidRPr="009F440C">
        <w:rPr>
          <w:rFonts w:cs="Times New Roman"/>
        </w:rPr>
        <w:t xml:space="preserve"> Professional</w:t>
      </w:r>
    </w:p>
    <w:p w14:paraId="4A8ACD0C" w14:textId="59B83EB3" w:rsidR="00A53306" w:rsidRPr="009F440C" w:rsidRDefault="00D15CF3" w:rsidP="00A53306">
      <w:pPr>
        <w:numPr>
          <w:ilvl w:val="0"/>
          <w:numId w:val="29"/>
        </w:numPr>
        <w:spacing w:after="160" w:line="360" w:lineRule="auto"/>
        <w:rPr>
          <w:rFonts w:cs="Times New Roman"/>
        </w:rPr>
      </w:pPr>
      <w:r w:rsidRPr="009F440C">
        <w:rPr>
          <w:rFonts w:cs="Times New Roman"/>
        </w:rPr>
        <w:t>PyCharm</w:t>
      </w:r>
      <w:r w:rsidR="00A53306" w:rsidRPr="009F440C">
        <w:rPr>
          <w:rFonts w:cs="Times New Roman"/>
        </w:rPr>
        <w:t xml:space="preserve"> Community Edition</w:t>
      </w:r>
    </w:p>
    <w:p w14:paraId="49E93407" w14:textId="77777777" w:rsidR="00A53306" w:rsidRPr="009F440C" w:rsidRDefault="00A53306" w:rsidP="00A53306">
      <w:pPr>
        <w:numPr>
          <w:ilvl w:val="0"/>
          <w:numId w:val="29"/>
        </w:numPr>
        <w:spacing w:after="160" w:line="360" w:lineRule="auto"/>
        <w:rPr>
          <w:rFonts w:cs="Times New Roman"/>
        </w:rPr>
      </w:pPr>
      <w:r w:rsidRPr="009F440C">
        <w:rPr>
          <w:rFonts w:cs="Times New Roman"/>
        </w:rPr>
        <w:t xml:space="preserve">Deep Motion. </w:t>
      </w:r>
    </w:p>
    <w:p w14:paraId="127DD540" w14:textId="3AD50DF4" w:rsidR="00A53306" w:rsidRDefault="00A53306" w:rsidP="00A53306">
      <w:pPr>
        <w:numPr>
          <w:ilvl w:val="0"/>
          <w:numId w:val="29"/>
        </w:numPr>
        <w:spacing w:after="160" w:line="360" w:lineRule="auto"/>
        <w:rPr>
          <w:rFonts w:cs="Times New Roman"/>
        </w:rPr>
      </w:pPr>
      <w:r w:rsidRPr="009F440C">
        <w:rPr>
          <w:rFonts w:cs="Times New Roman"/>
        </w:rPr>
        <w:t>Firebase.</w:t>
      </w:r>
    </w:p>
    <w:p w14:paraId="1A852A87" w14:textId="50213F64" w:rsidR="00985244" w:rsidRDefault="005759BA" w:rsidP="00A53306">
      <w:pPr>
        <w:numPr>
          <w:ilvl w:val="0"/>
          <w:numId w:val="29"/>
        </w:numPr>
        <w:spacing w:after="160" w:line="360" w:lineRule="auto"/>
        <w:rPr>
          <w:rFonts w:cs="Times New Roman"/>
        </w:rPr>
      </w:pPr>
      <w:r>
        <w:rPr>
          <w:rFonts w:cs="Times New Roman"/>
        </w:rPr>
        <w:t>Vuforia</w:t>
      </w:r>
    </w:p>
    <w:p w14:paraId="2689BB31" w14:textId="73EA26E5" w:rsidR="005759BA" w:rsidRPr="009F440C" w:rsidRDefault="005759BA" w:rsidP="00A53306">
      <w:pPr>
        <w:numPr>
          <w:ilvl w:val="0"/>
          <w:numId w:val="29"/>
        </w:numPr>
        <w:spacing w:after="160" w:line="360" w:lineRule="auto"/>
        <w:rPr>
          <w:rFonts w:cs="Times New Roman"/>
        </w:rPr>
      </w:pPr>
      <w:r>
        <w:rPr>
          <w:rFonts w:cs="Times New Roman"/>
        </w:rPr>
        <w:t>Unity 3D</w:t>
      </w:r>
    </w:p>
    <w:p w14:paraId="006AB086" w14:textId="77777777" w:rsidR="00A53306" w:rsidRPr="009F440C" w:rsidRDefault="00A53306" w:rsidP="00A53306">
      <w:pPr>
        <w:numPr>
          <w:ilvl w:val="0"/>
          <w:numId w:val="29"/>
        </w:numPr>
        <w:spacing w:after="160" w:line="360" w:lineRule="auto"/>
        <w:rPr>
          <w:rFonts w:cs="Times New Roman"/>
        </w:rPr>
      </w:pPr>
      <w:r w:rsidRPr="009F440C">
        <w:rPr>
          <w:rFonts w:cs="Times New Roman"/>
        </w:rPr>
        <w:t>Expo Cli.</w:t>
      </w:r>
    </w:p>
    <w:p w14:paraId="1802C7F8" w14:textId="021D9571" w:rsidR="00A53306" w:rsidRPr="009F440C" w:rsidRDefault="00A53306" w:rsidP="00D15CF3">
      <w:pPr>
        <w:pStyle w:val="Heading2"/>
        <w:rPr>
          <w:color w:val="auto"/>
        </w:rPr>
      </w:pPr>
      <w:bookmarkStart w:id="9" w:name="_Toc119330930"/>
      <w:r w:rsidRPr="009F440C">
        <w:rPr>
          <w:color w:val="auto"/>
        </w:rPr>
        <w:lastRenderedPageBreak/>
        <w:t>Frameworks</w:t>
      </w:r>
      <w:bookmarkEnd w:id="9"/>
    </w:p>
    <w:p w14:paraId="3DBE2CEB" w14:textId="07636990" w:rsidR="00A53306" w:rsidRDefault="00A53306" w:rsidP="00A53306">
      <w:pPr>
        <w:numPr>
          <w:ilvl w:val="0"/>
          <w:numId w:val="30"/>
        </w:numPr>
        <w:spacing w:after="160" w:line="360" w:lineRule="auto"/>
        <w:rPr>
          <w:rFonts w:cs="Times New Roman"/>
        </w:rPr>
      </w:pPr>
      <w:r w:rsidRPr="009F440C">
        <w:rPr>
          <w:rFonts w:cs="Times New Roman"/>
        </w:rPr>
        <w:t>React Na</w:t>
      </w:r>
      <w:r w:rsidR="00C35562">
        <w:rPr>
          <w:rFonts w:cs="Times New Roman"/>
        </w:rPr>
        <w:t>tive</w:t>
      </w:r>
    </w:p>
    <w:p w14:paraId="43CDFEB6" w14:textId="67A2CED4" w:rsidR="00A53306" w:rsidRPr="0096756F" w:rsidRDefault="0012712C" w:rsidP="00A53306">
      <w:pPr>
        <w:numPr>
          <w:ilvl w:val="0"/>
          <w:numId w:val="30"/>
        </w:numPr>
        <w:spacing w:after="160" w:line="360" w:lineRule="auto"/>
        <w:rPr>
          <w:rFonts w:cs="Times New Roman"/>
        </w:rPr>
      </w:pPr>
      <w:r>
        <w:rPr>
          <w:rFonts w:cs="Times New Roman"/>
        </w:rPr>
        <w:t>Flask</w:t>
      </w:r>
    </w:p>
    <w:p w14:paraId="50B16B47" w14:textId="3465344F" w:rsidR="00A53306" w:rsidRPr="009F440C" w:rsidRDefault="00A53306" w:rsidP="00D15CF3">
      <w:pPr>
        <w:pStyle w:val="Heading2"/>
        <w:rPr>
          <w:color w:val="auto"/>
        </w:rPr>
      </w:pPr>
      <w:bookmarkStart w:id="10" w:name="_Toc119330931"/>
      <w:r w:rsidRPr="009F440C">
        <w:rPr>
          <w:color w:val="auto"/>
        </w:rPr>
        <w:t xml:space="preserve">Goals and </w:t>
      </w:r>
      <w:r w:rsidR="00D15CF3" w:rsidRPr="009F440C">
        <w:rPr>
          <w:color w:val="auto"/>
        </w:rPr>
        <w:t>Objectives</w:t>
      </w:r>
      <w:bookmarkEnd w:id="10"/>
    </w:p>
    <w:p w14:paraId="416D507E" w14:textId="77777777" w:rsidR="00A53306" w:rsidRPr="009F440C" w:rsidRDefault="00A53306" w:rsidP="00AE5BE6">
      <w:pPr>
        <w:pStyle w:val="ListParagraph"/>
        <w:widowControl w:val="0"/>
        <w:numPr>
          <w:ilvl w:val="0"/>
          <w:numId w:val="30"/>
        </w:numPr>
        <w:tabs>
          <w:tab w:val="left" w:pos="2263"/>
          <w:tab w:val="left" w:pos="2264"/>
        </w:tabs>
        <w:autoSpaceDE w:val="0"/>
        <w:autoSpaceDN w:val="0"/>
        <w:ind w:right="1062"/>
        <w:contextualSpacing w:val="0"/>
        <w:jc w:val="left"/>
        <w:rPr>
          <w:rFonts w:cs="Times New Roman"/>
        </w:rPr>
      </w:pPr>
      <w:r w:rsidRPr="009F440C">
        <w:rPr>
          <w:rFonts w:cs="Times New Roman"/>
        </w:rPr>
        <w:t>To</w:t>
      </w:r>
      <w:r w:rsidRPr="009F440C">
        <w:rPr>
          <w:rFonts w:cs="Times New Roman"/>
          <w:spacing w:val="52"/>
        </w:rPr>
        <w:t xml:space="preserve"> </w:t>
      </w:r>
      <w:r w:rsidRPr="009F440C">
        <w:rPr>
          <w:rFonts w:cs="Times New Roman"/>
        </w:rPr>
        <w:t>create</w:t>
      </w:r>
      <w:r w:rsidRPr="009F440C">
        <w:rPr>
          <w:rFonts w:cs="Times New Roman"/>
          <w:spacing w:val="54"/>
        </w:rPr>
        <w:t xml:space="preserve"> </w:t>
      </w:r>
      <w:r w:rsidRPr="009F440C">
        <w:rPr>
          <w:rFonts w:cs="Times New Roman"/>
        </w:rPr>
        <w:t>a</w:t>
      </w:r>
      <w:r w:rsidRPr="009F440C">
        <w:rPr>
          <w:rFonts w:cs="Times New Roman"/>
          <w:spacing w:val="54"/>
        </w:rPr>
        <w:t xml:space="preserve"> </w:t>
      </w:r>
      <w:r w:rsidRPr="009F440C">
        <w:rPr>
          <w:rFonts w:cs="Times New Roman"/>
        </w:rPr>
        <w:t>fitness</w:t>
      </w:r>
      <w:r w:rsidRPr="009F440C">
        <w:rPr>
          <w:rFonts w:cs="Times New Roman"/>
          <w:spacing w:val="53"/>
        </w:rPr>
        <w:t xml:space="preserve"> </w:t>
      </w:r>
      <w:r w:rsidRPr="009F440C">
        <w:rPr>
          <w:rFonts w:cs="Times New Roman"/>
        </w:rPr>
        <w:t>solution</w:t>
      </w:r>
      <w:r w:rsidRPr="009F440C">
        <w:rPr>
          <w:rFonts w:cs="Times New Roman"/>
          <w:spacing w:val="55"/>
        </w:rPr>
        <w:t xml:space="preserve"> </w:t>
      </w:r>
      <w:r w:rsidRPr="009F440C">
        <w:rPr>
          <w:rFonts w:cs="Times New Roman"/>
        </w:rPr>
        <w:t>using</w:t>
      </w:r>
      <w:r w:rsidRPr="009F440C">
        <w:rPr>
          <w:rFonts w:cs="Times New Roman"/>
          <w:spacing w:val="53"/>
        </w:rPr>
        <w:t xml:space="preserve"> </w:t>
      </w:r>
      <w:r w:rsidRPr="009F440C">
        <w:rPr>
          <w:rFonts w:cs="Times New Roman"/>
        </w:rPr>
        <w:t>power</w:t>
      </w:r>
      <w:r w:rsidRPr="009F440C">
        <w:rPr>
          <w:rFonts w:cs="Times New Roman"/>
          <w:spacing w:val="51"/>
        </w:rPr>
        <w:t xml:space="preserve"> </w:t>
      </w:r>
      <w:r w:rsidRPr="009F440C">
        <w:rPr>
          <w:rFonts w:cs="Times New Roman"/>
        </w:rPr>
        <w:t>of</w:t>
      </w:r>
      <w:r w:rsidRPr="009F440C">
        <w:rPr>
          <w:rFonts w:cs="Times New Roman"/>
          <w:spacing w:val="54"/>
        </w:rPr>
        <w:t xml:space="preserve"> </w:t>
      </w:r>
      <w:r w:rsidRPr="009F440C">
        <w:rPr>
          <w:rFonts w:cs="Times New Roman"/>
        </w:rPr>
        <w:t>computer</w:t>
      </w:r>
      <w:r w:rsidRPr="009F440C">
        <w:rPr>
          <w:rFonts w:cs="Times New Roman"/>
          <w:spacing w:val="113"/>
        </w:rPr>
        <w:t xml:space="preserve"> </w:t>
      </w:r>
      <w:r w:rsidRPr="009F440C">
        <w:rPr>
          <w:rFonts w:cs="Times New Roman"/>
        </w:rPr>
        <w:t>vision</w:t>
      </w:r>
      <w:r w:rsidRPr="009F440C">
        <w:rPr>
          <w:rFonts w:cs="Times New Roman"/>
          <w:spacing w:val="111"/>
        </w:rPr>
        <w:t xml:space="preserve"> </w:t>
      </w:r>
      <w:r w:rsidRPr="009F440C">
        <w:rPr>
          <w:rFonts w:cs="Times New Roman"/>
        </w:rPr>
        <w:t>and</w:t>
      </w:r>
      <w:r w:rsidRPr="009F440C">
        <w:rPr>
          <w:rFonts w:cs="Times New Roman"/>
          <w:spacing w:val="113"/>
        </w:rPr>
        <w:t xml:space="preserve"> </w:t>
      </w:r>
      <w:r w:rsidRPr="009F440C">
        <w:rPr>
          <w:rFonts w:cs="Times New Roman"/>
        </w:rPr>
        <w:t>AI</w:t>
      </w:r>
      <w:r w:rsidRPr="009F440C">
        <w:rPr>
          <w:rFonts w:cs="Times New Roman"/>
          <w:spacing w:val="107"/>
        </w:rPr>
        <w:t xml:space="preserve"> </w:t>
      </w:r>
      <w:r w:rsidRPr="009F440C">
        <w:rPr>
          <w:rFonts w:cs="Times New Roman"/>
        </w:rPr>
        <w:t>in</w:t>
      </w:r>
      <w:r w:rsidRPr="009F440C">
        <w:rPr>
          <w:rFonts w:cs="Times New Roman"/>
          <w:spacing w:val="-57"/>
        </w:rPr>
        <w:t xml:space="preserve"> </w:t>
      </w:r>
      <w:r w:rsidRPr="009F440C">
        <w:rPr>
          <w:rFonts w:cs="Times New Roman"/>
        </w:rPr>
        <w:t>order to help a</w:t>
      </w:r>
      <w:r w:rsidRPr="009F440C">
        <w:rPr>
          <w:rFonts w:cs="Times New Roman"/>
          <w:spacing w:val="-2"/>
        </w:rPr>
        <w:t xml:space="preserve"> </w:t>
      </w:r>
      <w:r w:rsidRPr="009F440C">
        <w:rPr>
          <w:rFonts w:cs="Times New Roman"/>
        </w:rPr>
        <w:t>user</w:t>
      </w:r>
      <w:r w:rsidRPr="009F440C">
        <w:rPr>
          <w:rFonts w:cs="Times New Roman"/>
          <w:spacing w:val="1"/>
        </w:rPr>
        <w:t xml:space="preserve"> </w:t>
      </w:r>
      <w:r w:rsidRPr="009F440C">
        <w:rPr>
          <w:rFonts w:cs="Times New Roman"/>
        </w:rPr>
        <w:t>perform</w:t>
      </w:r>
      <w:r w:rsidRPr="009F440C">
        <w:rPr>
          <w:rFonts w:cs="Times New Roman"/>
          <w:spacing w:val="1"/>
        </w:rPr>
        <w:t xml:space="preserve"> </w:t>
      </w:r>
      <w:r w:rsidRPr="009F440C">
        <w:rPr>
          <w:rFonts w:cs="Times New Roman"/>
        </w:rPr>
        <w:t>his</w:t>
      </w:r>
      <w:r w:rsidRPr="009F440C">
        <w:rPr>
          <w:rFonts w:cs="Times New Roman"/>
          <w:spacing w:val="-1"/>
        </w:rPr>
        <w:t xml:space="preserve"> </w:t>
      </w:r>
      <w:r w:rsidRPr="009F440C">
        <w:rPr>
          <w:rFonts w:cs="Times New Roman"/>
        </w:rPr>
        <w:t>workout in an</w:t>
      </w:r>
      <w:r w:rsidRPr="009F440C">
        <w:rPr>
          <w:rFonts w:cs="Times New Roman"/>
          <w:spacing w:val="-1"/>
        </w:rPr>
        <w:t xml:space="preserve"> </w:t>
      </w:r>
      <w:r w:rsidRPr="009F440C">
        <w:rPr>
          <w:rFonts w:cs="Times New Roman"/>
        </w:rPr>
        <w:t>efficient</w:t>
      </w:r>
      <w:r w:rsidRPr="009F440C">
        <w:rPr>
          <w:rFonts w:cs="Times New Roman"/>
          <w:spacing w:val="2"/>
        </w:rPr>
        <w:t xml:space="preserve"> </w:t>
      </w:r>
      <w:r w:rsidRPr="009F440C">
        <w:rPr>
          <w:rFonts w:cs="Times New Roman"/>
        </w:rPr>
        <w:t>manner.</w:t>
      </w:r>
    </w:p>
    <w:p w14:paraId="19B5D97A" w14:textId="77777777" w:rsidR="00A53306" w:rsidRPr="009F440C" w:rsidRDefault="00A53306" w:rsidP="00AE5BE6">
      <w:pPr>
        <w:pStyle w:val="ListParagraph"/>
        <w:widowControl w:val="0"/>
        <w:numPr>
          <w:ilvl w:val="0"/>
          <w:numId w:val="30"/>
        </w:numPr>
        <w:tabs>
          <w:tab w:val="left" w:pos="2263"/>
          <w:tab w:val="left" w:pos="2264"/>
        </w:tabs>
        <w:autoSpaceDE w:val="0"/>
        <w:autoSpaceDN w:val="0"/>
        <w:contextualSpacing w:val="0"/>
        <w:jc w:val="left"/>
        <w:rPr>
          <w:rFonts w:cs="Times New Roman"/>
        </w:rPr>
      </w:pPr>
      <w:r w:rsidRPr="009F440C">
        <w:rPr>
          <w:rFonts w:cs="Times New Roman"/>
        </w:rPr>
        <w:t>To</w:t>
      </w:r>
      <w:r w:rsidRPr="009F440C">
        <w:rPr>
          <w:rFonts w:cs="Times New Roman"/>
          <w:spacing w:val="-2"/>
        </w:rPr>
        <w:t xml:space="preserve"> </w:t>
      </w:r>
      <w:r w:rsidRPr="009F440C">
        <w:rPr>
          <w:rFonts w:cs="Times New Roman"/>
        </w:rPr>
        <w:t>ease</w:t>
      </w:r>
      <w:r w:rsidRPr="009F440C">
        <w:rPr>
          <w:rFonts w:cs="Times New Roman"/>
          <w:spacing w:val="-1"/>
        </w:rPr>
        <w:t xml:space="preserve"> </w:t>
      </w:r>
      <w:r w:rsidRPr="009F440C">
        <w:rPr>
          <w:rFonts w:cs="Times New Roman"/>
        </w:rPr>
        <w:t>the</w:t>
      </w:r>
      <w:r w:rsidRPr="009F440C">
        <w:rPr>
          <w:rFonts w:cs="Times New Roman"/>
          <w:spacing w:val="-2"/>
        </w:rPr>
        <w:t xml:space="preserve"> </w:t>
      </w:r>
      <w:r w:rsidRPr="009F440C">
        <w:rPr>
          <w:rFonts w:cs="Times New Roman"/>
        </w:rPr>
        <w:t>process</w:t>
      </w:r>
      <w:r w:rsidRPr="009F440C">
        <w:rPr>
          <w:rFonts w:cs="Times New Roman"/>
          <w:spacing w:val="1"/>
        </w:rPr>
        <w:t xml:space="preserve"> </w:t>
      </w:r>
      <w:r w:rsidRPr="009F440C">
        <w:rPr>
          <w:rFonts w:cs="Times New Roman"/>
        </w:rPr>
        <w:t>of</w:t>
      </w:r>
      <w:r w:rsidRPr="009F440C">
        <w:rPr>
          <w:rFonts w:cs="Times New Roman"/>
          <w:spacing w:val="-1"/>
        </w:rPr>
        <w:t xml:space="preserve"> </w:t>
      </w:r>
      <w:r w:rsidRPr="009F440C">
        <w:rPr>
          <w:rFonts w:cs="Times New Roman"/>
        </w:rPr>
        <w:t>weight gain/loss</w:t>
      </w:r>
      <w:r w:rsidRPr="009F440C">
        <w:rPr>
          <w:rFonts w:cs="Times New Roman"/>
          <w:spacing w:val="-2"/>
        </w:rPr>
        <w:t xml:space="preserve"> </w:t>
      </w:r>
      <w:r w:rsidRPr="009F440C">
        <w:rPr>
          <w:rFonts w:cs="Times New Roman"/>
        </w:rPr>
        <w:t>for</w:t>
      </w:r>
      <w:r w:rsidRPr="009F440C">
        <w:rPr>
          <w:rFonts w:cs="Times New Roman"/>
          <w:spacing w:val="-1"/>
        </w:rPr>
        <w:t xml:space="preserve"> </w:t>
      </w:r>
      <w:r w:rsidRPr="009F440C">
        <w:rPr>
          <w:rFonts w:cs="Times New Roman"/>
        </w:rPr>
        <w:t>user.</w:t>
      </w:r>
    </w:p>
    <w:p w14:paraId="7064DFC7" w14:textId="77777777" w:rsidR="00A53306" w:rsidRPr="009F440C" w:rsidRDefault="00A53306" w:rsidP="00AE5BE6">
      <w:pPr>
        <w:numPr>
          <w:ilvl w:val="0"/>
          <w:numId w:val="30"/>
        </w:numPr>
        <w:spacing w:after="0" w:line="360" w:lineRule="auto"/>
        <w:rPr>
          <w:rFonts w:cs="Times New Roman"/>
        </w:rPr>
      </w:pPr>
      <w:r w:rsidRPr="009F440C">
        <w:rPr>
          <w:rFonts w:cs="Times New Roman"/>
        </w:rPr>
        <w:t>To maximize the user's focus</w:t>
      </w:r>
      <w:r w:rsidRPr="009F440C">
        <w:rPr>
          <w:rFonts w:cs="Times New Roman"/>
        </w:rPr>
        <w:tab/>
        <w:t xml:space="preserve">on his workout and diet routine </w:t>
      </w:r>
      <w:r w:rsidRPr="009F440C">
        <w:rPr>
          <w:rFonts w:cs="Times New Roman"/>
          <w:spacing w:val="-1"/>
        </w:rPr>
        <w:t>by</w:t>
      </w:r>
      <w:r w:rsidRPr="009F440C">
        <w:rPr>
          <w:rFonts w:cs="Times New Roman"/>
          <w:spacing w:val="-57"/>
        </w:rPr>
        <w:t xml:space="preserve"> </w:t>
      </w:r>
      <w:r w:rsidRPr="009F440C">
        <w:rPr>
          <w:rFonts w:cs="Times New Roman"/>
        </w:rPr>
        <w:t>minimizing</w:t>
      </w:r>
      <w:r w:rsidRPr="009F440C">
        <w:rPr>
          <w:rFonts w:cs="Times New Roman"/>
          <w:spacing w:val="-3"/>
        </w:rPr>
        <w:t xml:space="preserve"> </w:t>
      </w:r>
      <w:r w:rsidRPr="009F440C">
        <w:rPr>
          <w:rFonts w:cs="Times New Roman"/>
        </w:rPr>
        <w:t>the effort in side</w:t>
      </w:r>
      <w:r w:rsidRPr="009F440C">
        <w:rPr>
          <w:rFonts w:cs="Times New Roman"/>
          <w:spacing w:val="-1"/>
        </w:rPr>
        <w:t xml:space="preserve"> </w:t>
      </w:r>
      <w:r w:rsidRPr="009F440C">
        <w:rPr>
          <w:rFonts w:cs="Times New Roman"/>
        </w:rPr>
        <w:t>tasks.</w:t>
      </w:r>
    </w:p>
    <w:p w14:paraId="68E9D9EA" w14:textId="77777777" w:rsidR="00A53306" w:rsidRPr="009F440C" w:rsidRDefault="00A53306" w:rsidP="00AE5BE6">
      <w:pPr>
        <w:pStyle w:val="ListParagraph"/>
        <w:widowControl w:val="0"/>
        <w:numPr>
          <w:ilvl w:val="0"/>
          <w:numId w:val="30"/>
        </w:numPr>
        <w:tabs>
          <w:tab w:val="left" w:pos="2263"/>
          <w:tab w:val="left" w:pos="2264"/>
        </w:tabs>
        <w:autoSpaceDE w:val="0"/>
        <w:autoSpaceDN w:val="0"/>
        <w:contextualSpacing w:val="0"/>
        <w:jc w:val="left"/>
        <w:rPr>
          <w:rFonts w:cs="Times New Roman"/>
        </w:rPr>
      </w:pPr>
      <w:r w:rsidRPr="009F440C">
        <w:rPr>
          <w:rFonts w:cs="Times New Roman"/>
        </w:rPr>
        <w:t>To</w:t>
      </w:r>
      <w:r w:rsidRPr="009F440C">
        <w:rPr>
          <w:rFonts w:cs="Times New Roman"/>
          <w:spacing w:val="-1"/>
        </w:rPr>
        <w:t xml:space="preserve"> </w:t>
      </w:r>
      <w:r w:rsidRPr="009F440C">
        <w:rPr>
          <w:rFonts w:cs="Times New Roman"/>
        </w:rPr>
        <w:t>inspire</w:t>
      </w:r>
      <w:r w:rsidRPr="009F440C">
        <w:rPr>
          <w:rFonts w:cs="Times New Roman"/>
          <w:spacing w:val="-3"/>
        </w:rPr>
        <w:t xml:space="preserve"> </w:t>
      </w:r>
      <w:r w:rsidRPr="009F440C">
        <w:rPr>
          <w:rFonts w:cs="Times New Roman"/>
        </w:rPr>
        <w:t>users</w:t>
      </w:r>
      <w:r w:rsidRPr="009F440C">
        <w:rPr>
          <w:rFonts w:cs="Times New Roman"/>
          <w:spacing w:val="1"/>
        </w:rPr>
        <w:t xml:space="preserve"> </w:t>
      </w:r>
      <w:r w:rsidRPr="009F440C">
        <w:rPr>
          <w:rFonts w:cs="Times New Roman"/>
        </w:rPr>
        <w:t>to</w:t>
      </w:r>
      <w:r w:rsidRPr="009F440C">
        <w:rPr>
          <w:rFonts w:cs="Times New Roman"/>
          <w:spacing w:val="-1"/>
        </w:rPr>
        <w:t xml:space="preserve"> </w:t>
      </w:r>
      <w:r w:rsidRPr="009F440C">
        <w:rPr>
          <w:rFonts w:cs="Times New Roman"/>
        </w:rPr>
        <w:t>become the best</w:t>
      </w:r>
      <w:r w:rsidRPr="009F440C">
        <w:rPr>
          <w:rFonts w:cs="Times New Roman"/>
          <w:spacing w:val="-1"/>
        </w:rPr>
        <w:t xml:space="preserve"> </w:t>
      </w:r>
      <w:r w:rsidRPr="009F440C">
        <w:rPr>
          <w:rFonts w:cs="Times New Roman"/>
        </w:rPr>
        <w:t>version of</w:t>
      </w:r>
      <w:r w:rsidRPr="009F440C">
        <w:rPr>
          <w:rFonts w:cs="Times New Roman"/>
          <w:spacing w:val="-1"/>
        </w:rPr>
        <w:t xml:space="preserve"> </w:t>
      </w:r>
      <w:r w:rsidRPr="009F440C">
        <w:rPr>
          <w:rFonts w:cs="Times New Roman"/>
        </w:rPr>
        <w:t>themselves.</w:t>
      </w:r>
    </w:p>
    <w:p w14:paraId="6E59D353" w14:textId="77777777" w:rsidR="00A53306" w:rsidRPr="009F440C" w:rsidRDefault="00A53306" w:rsidP="00AE5BE6">
      <w:pPr>
        <w:pStyle w:val="ListParagraph"/>
        <w:widowControl w:val="0"/>
        <w:numPr>
          <w:ilvl w:val="0"/>
          <w:numId w:val="30"/>
        </w:numPr>
        <w:tabs>
          <w:tab w:val="left" w:pos="2263"/>
          <w:tab w:val="left" w:pos="2264"/>
        </w:tabs>
        <w:autoSpaceDE w:val="0"/>
        <w:autoSpaceDN w:val="0"/>
        <w:contextualSpacing w:val="0"/>
        <w:jc w:val="left"/>
        <w:rPr>
          <w:rFonts w:cs="Times New Roman"/>
        </w:rPr>
        <w:sectPr w:rsidR="00A53306" w:rsidRPr="009F440C" w:rsidSect="009E553D">
          <w:headerReference w:type="default" r:id="rId14"/>
          <w:footerReference w:type="default" r:id="rId15"/>
          <w:pgSz w:w="11910" w:h="16840"/>
          <w:pgMar w:top="1440" w:right="1440" w:bottom="1440" w:left="1800" w:header="0" w:footer="864" w:gutter="0"/>
          <w:pgNumType w:start="2"/>
          <w:cols w:space="720"/>
          <w:docGrid w:linePitch="326"/>
        </w:sectPr>
      </w:pPr>
      <w:r w:rsidRPr="009F440C">
        <w:rPr>
          <w:rFonts w:cs="Times New Roman"/>
        </w:rPr>
        <w:t>To</w:t>
      </w:r>
      <w:r w:rsidRPr="009F440C">
        <w:rPr>
          <w:rFonts w:cs="Times New Roman"/>
          <w:spacing w:val="-1"/>
        </w:rPr>
        <w:t xml:space="preserve"> </w:t>
      </w:r>
      <w:r w:rsidRPr="009F440C">
        <w:rPr>
          <w:rFonts w:cs="Times New Roman"/>
        </w:rPr>
        <w:t>provide a</w:t>
      </w:r>
      <w:r w:rsidRPr="009F440C">
        <w:rPr>
          <w:rFonts w:cs="Times New Roman"/>
          <w:spacing w:val="-2"/>
        </w:rPr>
        <w:t xml:space="preserve"> </w:t>
      </w:r>
      <w:r w:rsidRPr="009F440C">
        <w:rPr>
          <w:rFonts w:cs="Times New Roman"/>
        </w:rPr>
        <w:t>balanced</w:t>
      </w:r>
      <w:r w:rsidRPr="009F440C">
        <w:rPr>
          <w:rFonts w:cs="Times New Roman"/>
          <w:spacing w:val="1"/>
        </w:rPr>
        <w:t xml:space="preserve"> </w:t>
      </w:r>
      <w:r w:rsidRPr="009F440C">
        <w:rPr>
          <w:rFonts w:cs="Times New Roman"/>
        </w:rPr>
        <w:t>diet</w:t>
      </w:r>
      <w:r w:rsidRPr="009F440C">
        <w:rPr>
          <w:rFonts w:cs="Times New Roman"/>
          <w:spacing w:val="-1"/>
        </w:rPr>
        <w:t xml:space="preserve"> </w:t>
      </w:r>
      <w:r w:rsidRPr="009F440C">
        <w:rPr>
          <w:rFonts w:cs="Times New Roman"/>
        </w:rPr>
        <w:t>to user.</w:t>
      </w:r>
    </w:p>
    <w:p w14:paraId="070D17E2" w14:textId="77777777" w:rsidR="00A53306" w:rsidRPr="009F440C" w:rsidRDefault="00A53306" w:rsidP="00A53306">
      <w:pPr>
        <w:spacing w:before="20" w:after="20" w:line="360" w:lineRule="auto"/>
        <w:ind w:right="567"/>
        <w:rPr>
          <w:rFonts w:cs="Times New Roman"/>
          <w:sz w:val="44"/>
          <w:szCs w:val="44"/>
        </w:rPr>
      </w:pPr>
    </w:p>
    <w:p w14:paraId="1C59EEFA" w14:textId="77777777" w:rsidR="00A53306" w:rsidRPr="009F440C" w:rsidRDefault="00A53306" w:rsidP="00B01F0F">
      <w:pPr>
        <w:spacing w:before="20" w:after="20" w:line="360" w:lineRule="auto"/>
        <w:ind w:right="27"/>
        <w:jc w:val="center"/>
        <w:rPr>
          <w:rFonts w:cs="Times New Roman"/>
          <w:b/>
          <w:sz w:val="44"/>
          <w:szCs w:val="44"/>
        </w:rPr>
      </w:pPr>
      <w:r w:rsidRPr="009F440C">
        <w:rPr>
          <w:rFonts w:cs="Times New Roman"/>
          <w:b/>
          <w:sz w:val="44"/>
          <w:szCs w:val="44"/>
        </w:rPr>
        <w:t>Chapter 2</w:t>
      </w:r>
    </w:p>
    <w:p w14:paraId="4131B74D" w14:textId="77777777" w:rsidR="00A53306" w:rsidRPr="009F440C" w:rsidRDefault="00A53306" w:rsidP="00B01F0F">
      <w:pPr>
        <w:jc w:val="center"/>
        <w:rPr>
          <w:b/>
          <w:sz w:val="44"/>
          <w:szCs w:val="44"/>
        </w:rPr>
      </w:pPr>
      <w:bookmarkStart w:id="11" w:name="_Toc102815615"/>
      <w:r w:rsidRPr="009F440C">
        <w:rPr>
          <w:b/>
          <w:sz w:val="44"/>
          <w:szCs w:val="44"/>
        </w:rPr>
        <w:t>Literature Review</w:t>
      </w:r>
      <w:bookmarkEnd w:id="11"/>
    </w:p>
    <w:p w14:paraId="2B51CD94" w14:textId="77777777" w:rsidR="00A53306" w:rsidRPr="009F440C" w:rsidRDefault="00A53306" w:rsidP="00B01F0F">
      <w:pPr>
        <w:spacing w:line="360" w:lineRule="auto"/>
        <w:jc w:val="center"/>
        <w:rPr>
          <w:rFonts w:cs="Times New Roman"/>
          <w:b/>
          <w:sz w:val="44"/>
          <w:szCs w:val="44"/>
        </w:rPr>
        <w:sectPr w:rsidR="00A53306" w:rsidRPr="009F440C">
          <w:headerReference w:type="default" r:id="rId16"/>
          <w:footerReference w:type="default" r:id="rId17"/>
          <w:pgSz w:w="11907" w:h="16839"/>
          <w:pgMar w:top="1440" w:right="1440" w:bottom="1440" w:left="2160" w:header="289" w:footer="431" w:gutter="0"/>
          <w:cols w:space="720"/>
          <w:vAlign w:val="center"/>
        </w:sectPr>
      </w:pPr>
    </w:p>
    <w:p w14:paraId="45DD681F" w14:textId="1E3CED1B" w:rsidR="0043152C" w:rsidRPr="0043152C" w:rsidRDefault="0043152C" w:rsidP="0043152C">
      <w:pPr>
        <w:pStyle w:val="Heading1"/>
      </w:pPr>
      <w:bookmarkStart w:id="12" w:name="_Toc119330932"/>
      <w:r w:rsidRPr="0043152C">
        <w:lastRenderedPageBreak/>
        <w:t>Literature Review</w:t>
      </w:r>
      <w:bookmarkEnd w:id="12"/>
    </w:p>
    <w:p w14:paraId="7C4880FA" w14:textId="110106B3" w:rsidR="00A53306" w:rsidRPr="009F440C" w:rsidRDefault="00A53306" w:rsidP="0043152C">
      <w:pPr>
        <w:pStyle w:val="Heading2"/>
      </w:pPr>
      <w:bookmarkStart w:id="13" w:name="_Toc119330933"/>
      <w:r w:rsidRPr="009F440C">
        <w:t>Introduction</w:t>
      </w:r>
      <w:bookmarkEnd w:id="13"/>
    </w:p>
    <w:p w14:paraId="0488EB56" w14:textId="77777777" w:rsidR="00A53306" w:rsidRPr="009F440C" w:rsidRDefault="00A53306" w:rsidP="00FE0BE4">
      <w:pPr>
        <w:spacing w:after="0" w:line="360" w:lineRule="auto"/>
        <w:rPr>
          <w:rFonts w:cs="Times New Roman"/>
        </w:rPr>
      </w:pPr>
      <w:r w:rsidRPr="009F440C">
        <w:rPr>
          <w:rFonts w:cs="Times New Roman"/>
        </w:rPr>
        <w:t>In this session we are going to discuss some already available projects/applications that resemble our solution. We will be comparing them all with each other on the basis of their pros and cons. In the latter session we are going to take an in depth look at our solution and finally we are going to compare our system with all of the above discussed applications which will provide us with a clear view about why our solution is much optimized version of all the available solutions.</w:t>
      </w:r>
    </w:p>
    <w:p w14:paraId="13B9071B" w14:textId="41C39952" w:rsidR="00A53306" w:rsidRPr="009F440C" w:rsidRDefault="00A53306" w:rsidP="0043152C">
      <w:pPr>
        <w:pStyle w:val="Heading2"/>
      </w:pPr>
      <w:bookmarkStart w:id="14" w:name="_Toc119330934"/>
      <w:r w:rsidRPr="009F440C">
        <w:t>Available Systems</w:t>
      </w:r>
      <w:bookmarkEnd w:id="14"/>
    </w:p>
    <w:p w14:paraId="3C524783" w14:textId="0F57D966" w:rsidR="00A53306" w:rsidRPr="009F440C" w:rsidRDefault="00A53306" w:rsidP="00FE0BE4">
      <w:pPr>
        <w:spacing w:after="0" w:line="360" w:lineRule="auto"/>
        <w:rPr>
          <w:rFonts w:cs="Times New Roman"/>
        </w:rPr>
      </w:pPr>
      <w:r w:rsidRPr="009F440C">
        <w:rPr>
          <w:rFonts w:cs="Times New Roman"/>
        </w:rPr>
        <w:t xml:space="preserve">There are variety of different fitness software </w:t>
      </w:r>
      <w:r w:rsidR="00D74A91" w:rsidRPr="009F440C">
        <w:rPr>
          <w:rFonts w:cs="Times New Roman"/>
        </w:rPr>
        <w:t>available</w:t>
      </w:r>
      <w:r w:rsidRPr="009F440C">
        <w:rPr>
          <w:rFonts w:cs="Times New Roman"/>
        </w:rPr>
        <w:t xml:space="preserve"> to us today and all of them have their own </w:t>
      </w:r>
      <w:r w:rsidR="00D74A91" w:rsidRPr="009F440C">
        <w:rPr>
          <w:rFonts w:cs="Times New Roman"/>
        </w:rPr>
        <w:t>uniqueness’s</w:t>
      </w:r>
      <w:r w:rsidRPr="009F440C">
        <w:rPr>
          <w:rFonts w:cs="Times New Roman"/>
        </w:rPr>
        <w:t xml:space="preserve"> and limitations. We will be looking at these applications in detail below:</w:t>
      </w:r>
    </w:p>
    <w:p w14:paraId="3B8E48FA" w14:textId="50B75C95" w:rsidR="00A53306" w:rsidRPr="009F440C" w:rsidRDefault="00A53306" w:rsidP="0043152C">
      <w:pPr>
        <w:pStyle w:val="Heading3"/>
      </w:pPr>
      <w:bookmarkStart w:id="15" w:name="_Toc119330935"/>
      <w:r w:rsidRPr="009F440C">
        <w:t>Pro-Fitness</w:t>
      </w:r>
      <w:bookmarkEnd w:id="15"/>
    </w:p>
    <w:p w14:paraId="5C92773C" w14:textId="218E495E" w:rsidR="00A53306" w:rsidRPr="00E8799D" w:rsidRDefault="00A53306" w:rsidP="00A53306">
      <w:pPr>
        <w:spacing w:line="360" w:lineRule="auto"/>
        <w:rPr>
          <w:rFonts w:cs="Times New Roman"/>
          <w:spacing w:val="3"/>
          <w:szCs w:val="24"/>
          <w:shd w:val="clear" w:color="auto" w:fill="FFFFFF"/>
        </w:rPr>
      </w:pPr>
      <w:r w:rsidRPr="00E8799D">
        <w:rPr>
          <w:rFonts w:cs="Times New Roman"/>
          <w:spacing w:val="3"/>
          <w:szCs w:val="24"/>
          <w:shd w:val="clear" w:color="auto" w:fill="FFFFFF"/>
        </w:rPr>
        <w:t xml:space="preserve">The PRO-Fitness app is designed specifically for fitness trainers who lead personalized </w:t>
      </w:r>
      <w:r w:rsidR="00A722F5" w:rsidRPr="00E8799D">
        <w:rPr>
          <w:rFonts w:cs="Times New Roman"/>
          <w:spacing w:val="3"/>
          <w:szCs w:val="24"/>
          <w:shd w:val="clear" w:color="auto" w:fill="FFFFFF"/>
        </w:rPr>
        <w:t>workouts. This</w:t>
      </w:r>
      <w:r w:rsidRPr="00E8799D">
        <w:rPr>
          <w:rFonts w:cs="Times New Roman"/>
          <w:spacing w:val="3"/>
          <w:szCs w:val="24"/>
          <w:shd w:val="clear" w:color="auto" w:fill="FFFFFF"/>
        </w:rPr>
        <w:t xml:space="preserve"> application allows its users to:</w:t>
      </w:r>
    </w:p>
    <w:p w14:paraId="79F51F85" w14:textId="77777777" w:rsidR="00A53306" w:rsidRPr="00E8799D" w:rsidRDefault="00A53306" w:rsidP="00940361">
      <w:pPr>
        <w:numPr>
          <w:ilvl w:val="0"/>
          <w:numId w:val="31"/>
        </w:numPr>
        <w:spacing w:after="160" w:line="360" w:lineRule="auto"/>
        <w:rPr>
          <w:rFonts w:cs="Times New Roman"/>
          <w:spacing w:val="3"/>
          <w:szCs w:val="24"/>
          <w:shd w:val="clear" w:color="auto" w:fill="FFFFFF"/>
        </w:rPr>
      </w:pPr>
      <w:r w:rsidRPr="00E8799D">
        <w:rPr>
          <w:rFonts w:cs="Times New Roman"/>
          <w:spacing w:val="3"/>
          <w:szCs w:val="24"/>
          <w:shd w:val="clear" w:color="auto" w:fill="FFFFFF"/>
        </w:rPr>
        <w:t>keep a training schedule</w:t>
      </w:r>
    </w:p>
    <w:p w14:paraId="4BC732A4" w14:textId="77777777" w:rsidR="00A53306" w:rsidRPr="00E8799D" w:rsidRDefault="00A53306" w:rsidP="00A53306">
      <w:pPr>
        <w:numPr>
          <w:ilvl w:val="0"/>
          <w:numId w:val="31"/>
        </w:numPr>
        <w:spacing w:after="160" w:line="360" w:lineRule="auto"/>
        <w:rPr>
          <w:rFonts w:cs="Times New Roman"/>
          <w:spacing w:val="3"/>
          <w:szCs w:val="24"/>
          <w:shd w:val="clear" w:color="auto" w:fill="FFFFFF"/>
        </w:rPr>
      </w:pPr>
      <w:r w:rsidRPr="00E8799D">
        <w:rPr>
          <w:rFonts w:cs="Times New Roman"/>
          <w:spacing w:val="3"/>
          <w:szCs w:val="24"/>
          <w:shd w:val="clear" w:color="auto" w:fill="FFFFFF"/>
        </w:rPr>
        <w:t>customer base</w:t>
      </w:r>
    </w:p>
    <w:p w14:paraId="33EEAB33" w14:textId="77777777" w:rsidR="00A53306" w:rsidRPr="00E8799D" w:rsidRDefault="00A53306" w:rsidP="00A53306">
      <w:pPr>
        <w:numPr>
          <w:ilvl w:val="0"/>
          <w:numId w:val="31"/>
        </w:numPr>
        <w:spacing w:after="160" w:line="360" w:lineRule="auto"/>
        <w:rPr>
          <w:rFonts w:cs="Times New Roman"/>
          <w:spacing w:val="3"/>
          <w:szCs w:val="24"/>
          <w:shd w:val="clear" w:color="auto" w:fill="FFFFFF"/>
        </w:rPr>
      </w:pPr>
      <w:r w:rsidRPr="00E8799D">
        <w:rPr>
          <w:rFonts w:cs="Times New Roman"/>
          <w:spacing w:val="3"/>
          <w:szCs w:val="24"/>
          <w:shd w:val="clear" w:color="auto" w:fill="FFFFFF"/>
        </w:rPr>
        <w:t>create customized workouts</w:t>
      </w:r>
    </w:p>
    <w:p w14:paraId="662A9366" w14:textId="77777777" w:rsidR="00A53306" w:rsidRPr="00E8799D" w:rsidRDefault="00A53306" w:rsidP="00A53306">
      <w:pPr>
        <w:numPr>
          <w:ilvl w:val="0"/>
          <w:numId w:val="31"/>
        </w:numPr>
        <w:spacing w:after="160" w:line="360" w:lineRule="auto"/>
        <w:rPr>
          <w:rFonts w:cs="Times New Roman"/>
          <w:spacing w:val="3"/>
          <w:szCs w:val="24"/>
          <w:shd w:val="clear" w:color="auto" w:fill="FFFFFF"/>
        </w:rPr>
      </w:pPr>
      <w:r w:rsidRPr="00E8799D">
        <w:rPr>
          <w:rFonts w:cs="Times New Roman"/>
          <w:spacing w:val="3"/>
          <w:szCs w:val="24"/>
          <w:shd w:val="clear" w:color="auto" w:fill="FFFFFF"/>
        </w:rPr>
        <w:t>create custom exercises</w:t>
      </w:r>
    </w:p>
    <w:p w14:paraId="0A65A206" w14:textId="77777777" w:rsidR="00A53306" w:rsidRPr="00E8799D" w:rsidRDefault="00A53306" w:rsidP="00A53306">
      <w:pPr>
        <w:numPr>
          <w:ilvl w:val="0"/>
          <w:numId w:val="31"/>
        </w:numPr>
        <w:spacing w:after="160" w:line="360" w:lineRule="auto"/>
        <w:rPr>
          <w:rFonts w:cs="Times New Roman"/>
          <w:spacing w:val="3"/>
          <w:szCs w:val="24"/>
          <w:shd w:val="clear" w:color="auto" w:fill="FFFFFF"/>
        </w:rPr>
      </w:pPr>
      <w:r w:rsidRPr="00E8799D">
        <w:rPr>
          <w:rFonts w:cs="Times New Roman"/>
          <w:spacing w:val="3"/>
          <w:szCs w:val="24"/>
          <w:shd w:val="clear" w:color="auto" w:fill="FFFFFF"/>
        </w:rPr>
        <w:t>share exercises with other trainers</w:t>
      </w:r>
    </w:p>
    <w:p w14:paraId="78057E38" w14:textId="791ACB12" w:rsidR="00A53306" w:rsidRPr="00E8799D" w:rsidRDefault="00A53306" w:rsidP="00A53306">
      <w:pPr>
        <w:spacing w:line="360" w:lineRule="auto"/>
        <w:rPr>
          <w:rFonts w:cs="Times New Roman"/>
          <w:spacing w:val="3"/>
          <w:szCs w:val="24"/>
          <w:shd w:val="clear" w:color="auto" w:fill="FFFFFF"/>
        </w:rPr>
      </w:pPr>
      <w:r w:rsidRPr="00E8799D">
        <w:rPr>
          <w:rFonts w:cs="Times New Roman"/>
          <w:spacing w:val="3"/>
          <w:szCs w:val="24"/>
          <w:shd w:val="clear" w:color="auto" w:fill="FFFFFF"/>
        </w:rPr>
        <w:t xml:space="preserve">in </w:t>
      </w:r>
      <w:r w:rsidR="00E8799D" w:rsidRPr="00E8799D">
        <w:rPr>
          <w:rFonts w:cs="Times New Roman"/>
          <w:spacing w:val="3"/>
          <w:szCs w:val="24"/>
          <w:shd w:val="clear" w:color="auto" w:fill="FFFFFF"/>
        </w:rPr>
        <w:t>addition,</w:t>
      </w:r>
      <w:r w:rsidRPr="00E8799D">
        <w:rPr>
          <w:rFonts w:cs="Times New Roman"/>
          <w:spacing w:val="3"/>
          <w:szCs w:val="24"/>
          <w:shd w:val="clear" w:color="auto" w:fill="FFFFFF"/>
        </w:rPr>
        <w:t xml:space="preserve"> the application has certain other features like:</w:t>
      </w:r>
    </w:p>
    <w:p w14:paraId="05C81379" w14:textId="77777777" w:rsidR="00A53306" w:rsidRPr="00E8799D" w:rsidRDefault="00A53306" w:rsidP="00A53306">
      <w:pPr>
        <w:numPr>
          <w:ilvl w:val="0"/>
          <w:numId w:val="32"/>
        </w:numPr>
        <w:spacing w:after="160" w:line="360" w:lineRule="auto"/>
        <w:rPr>
          <w:rFonts w:cs="Times New Roman"/>
          <w:spacing w:val="3"/>
          <w:szCs w:val="24"/>
          <w:shd w:val="clear" w:color="auto" w:fill="FFFFFF"/>
        </w:rPr>
      </w:pPr>
      <w:r w:rsidRPr="00E8799D">
        <w:rPr>
          <w:rFonts w:cs="Times New Roman"/>
          <w:spacing w:val="3"/>
          <w:szCs w:val="24"/>
          <w:shd w:val="clear" w:color="auto" w:fill="FFFFFF"/>
        </w:rPr>
        <w:t>timer</w:t>
      </w:r>
    </w:p>
    <w:p w14:paraId="679FB670" w14:textId="77777777" w:rsidR="00A53306" w:rsidRPr="00E8799D" w:rsidRDefault="00A53306" w:rsidP="00A53306">
      <w:pPr>
        <w:numPr>
          <w:ilvl w:val="0"/>
          <w:numId w:val="32"/>
        </w:numPr>
        <w:spacing w:after="160" w:line="360" w:lineRule="auto"/>
        <w:rPr>
          <w:rFonts w:cs="Times New Roman"/>
          <w:spacing w:val="3"/>
          <w:szCs w:val="24"/>
          <w:shd w:val="clear" w:color="auto" w:fill="FFFFFF"/>
        </w:rPr>
      </w:pPr>
      <w:r w:rsidRPr="00E8799D">
        <w:rPr>
          <w:rFonts w:cs="Times New Roman"/>
          <w:spacing w:val="3"/>
          <w:szCs w:val="24"/>
          <w:shd w:val="clear" w:color="auto" w:fill="FFFFFF"/>
        </w:rPr>
        <w:t>measurements and their dynamics</w:t>
      </w:r>
    </w:p>
    <w:p w14:paraId="7526CA57" w14:textId="77777777" w:rsidR="00A53306" w:rsidRPr="00E8799D" w:rsidRDefault="00A53306" w:rsidP="00A53306">
      <w:pPr>
        <w:numPr>
          <w:ilvl w:val="0"/>
          <w:numId w:val="32"/>
        </w:numPr>
        <w:spacing w:after="160" w:line="360" w:lineRule="auto"/>
        <w:rPr>
          <w:rFonts w:cs="Times New Roman"/>
          <w:spacing w:val="3"/>
          <w:szCs w:val="24"/>
          <w:shd w:val="clear" w:color="auto" w:fill="FFFFFF"/>
        </w:rPr>
      </w:pPr>
      <w:r w:rsidRPr="00E8799D">
        <w:rPr>
          <w:rFonts w:cs="Times New Roman"/>
          <w:spacing w:val="3"/>
          <w:szCs w:val="24"/>
          <w:shd w:val="clear" w:color="auto" w:fill="FFFFFF"/>
        </w:rPr>
        <w:t>customer profile with basic information</w:t>
      </w:r>
    </w:p>
    <w:p w14:paraId="6C2D5BC5" w14:textId="77777777" w:rsidR="00A53306" w:rsidRPr="00E8799D" w:rsidRDefault="00A53306" w:rsidP="00A53306">
      <w:pPr>
        <w:numPr>
          <w:ilvl w:val="0"/>
          <w:numId w:val="32"/>
        </w:numPr>
        <w:shd w:val="clear" w:color="auto" w:fill="FFFFFF"/>
        <w:spacing w:after="0" w:line="360" w:lineRule="auto"/>
        <w:jc w:val="left"/>
        <w:textAlignment w:val="baseline"/>
        <w:rPr>
          <w:rFonts w:eastAsia="Times New Roman" w:cs="Times New Roman"/>
          <w:spacing w:val="3"/>
          <w:szCs w:val="24"/>
        </w:rPr>
      </w:pPr>
      <w:r w:rsidRPr="00E8799D">
        <w:rPr>
          <w:rFonts w:eastAsia="Times New Roman" w:cs="Times New Roman"/>
          <w:spacing w:val="3"/>
          <w:szCs w:val="24"/>
        </w:rPr>
        <w:t>muscle groups</w:t>
      </w:r>
    </w:p>
    <w:p w14:paraId="232691A0" w14:textId="77777777" w:rsidR="00A53306" w:rsidRPr="00282641" w:rsidRDefault="00A53306" w:rsidP="00A53306">
      <w:pPr>
        <w:pStyle w:val="BodyText"/>
        <w:spacing w:line="360" w:lineRule="auto"/>
        <w:rPr>
          <w:b/>
        </w:rPr>
      </w:pPr>
      <w:r w:rsidRPr="00282641">
        <w:rPr>
          <w:b/>
        </w:rPr>
        <w:t>Limitations:</w:t>
      </w:r>
    </w:p>
    <w:p w14:paraId="19AD60BF" w14:textId="77777777" w:rsidR="00A53306" w:rsidRPr="00E8799D" w:rsidRDefault="00A53306" w:rsidP="00A53306">
      <w:pPr>
        <w:numPr>
          <w:ilvl w:val="0"/>
          <w:numId w:val="33"/>
        </w:numPr>
        <w:spacing w:after="160" w:line="360" w:lineRule="auto"/>
        <w:rPr>
          <w:rFonts w:cs="Times New Roman"/>
          <w:szCs w:val="24"/>
        </w:rPr>
      </w:pPr>
      <w:r w:rsidRPr="00E8799D">
        <w:rPr>
          <w:rFonts w:cs="Times New Roman"/>
          <w:szCs w:val="24"/>
        </w:rPr>
        <w:t>Does not support body recognition using computer vision.</w:t>
      </w:r>
    </w:p>
    <w:p w14:paraId="2B654D04" w14:textId="77777777" w:rsidR="00A53306" w:rsidRPr="00E8799D" w:rsidRDefault="00A53306" w:rsidP="00A53306">
      <w:pPr>
        <w:numPr>
          <w:ilvl w:val="0"/>
          <w:numId w:val="33"/>
        </w:numPr>
        <w:spacing w:after="160" w:line="360" w:lineRule="auto"/>
        <w:rPr>
          <w:rFonts w:cs="Times New Roman"/>
          <w:szCs w:val="24"/>
        </w:rPr>
      </w:pPr>
      <w:r w:rsidRPr="00E8799D">
        <w:rPr>
          <w:rFonts w:cs="Times New Roman"/>
          <w:szCs w:val="24"/>
        </w:rPr>
        <w:t>Does not monitor exercises using computer vision.</w:t>
      </w:r>
    </w:p>
    <w:p w14:paraId="68484CD2" w14:textId="77777777" w:rsidR="00A53306" w:rsidRPr="00E8799D" w:rsidRDefault="00A53306" w:rsidP="00A53306">
      <w:pPr>
        <w:numPr>
          <w:ilvl w:val="0"/>
          <w:numId w:val="33"/>
        </w:numPr>
        <w:spacing w:after="160" w:line="360" w:lineRule="auto"/>
        <w:rPr>
          <w:rFonts w:cs="Times New Roman"/>
          <w:szCs w:val="24"/>
        </w:rPr>
      </w:pPr>
      <w:r w:rsidRPr="00E8799D">
        <w:rPr>
          <w:rFonts w:cs="Times New Roman"/>
          <w:szCs w:val="24"/>
        </w:rPr>
        <w:lastRenderedPageBreak/>
        <w:t>Does not propose diet plan for the user to follow on the basis of his BMI and body analytics.</w:t>
      </w:r>
    </w:p>
    <w:p w14:paraId="38B8013C" w14:textId="1B0AFC1C" w:rsidR="00A53306" w:rsidRPr="00E8799D" w:rsidRDefault="00A53306" w:rsidP="00A53306">
      <w:pPr>
        <w:numPr>
          <w:ilvl w:val="0"/>
          <w:numId w:val="33"/>
        </w:numPr>
        <w:spacing w:after="160" w:line="360" w:lineRule="auto"/>
        <w:rPr>
          <w:rFonts w:cs="Times New Roman"/>
          <w:szCs w:val="24"/>
        </w:rPr>
      </w:pPr>
      <w:r w:rsidRPr="00E8799D">
        <w:rPr>
          <w:rFonts w:cs="Times New Roman"/>
          <w:szCs w:val="24"/>
        </w:rPr>
        <w:t>Does not provide user with progress tracking reports.</w:t>
      </w:r>
    </w:p>
    <w:p w14:paraId="061438B0" w14:textId="77777777" w:rsidR="00A53306" w:rsidRPr="00E8799D" w:rsidRDefault="00A53306" w:rsidP="00A53306">
      <w:pPr>
        <w:numPr>
          <w:ilvl w:val="0"/>
          <w:numId w:val="33"/>
        </w:numPr>
        <w:spacing w:after="160" w:line="360" w:lineRule="auto"/>
        <w:rPr>
          <w:rFonts w:cs="Times New Roman"/>
          <w:szCs w:val="24"/>
        </w:rPr>
      </w:pPr>
      <w:r w:rsidRPr="00E8799D">
        <w:rPr>
          <w:rFonts w:cs="Times New Roman"/>
          <w:szCs w:val="24"/>
        </w:rPr>
        <w:t>Does not contain BMI calculator</w:t>
      </w:r>
    </w:p>
    <w:p w14:paraId="50CF5BE7" w14:textId="40740DF6" w:rsidR="00A53306" w:rsidRPr="00E8799D" w:rsidRDefault="00A53306" w:rsidP="00A53306">
      <w:pPr>
        <w:numPr>
          <w:ilvl w:val="0"/>
          <w:numId w:val="33"/>
        </w:numPr>
        <w:spacing w:after="160" w:line="360" w:lineRule="auto"/>
        <w:rPr>
          <w:rFonts w:cs="Times New Roman"/>
          <w:szCs w:val="24"/>
        </w:rPr>
      </w:pPr>
      <w:r w:rsidRPr="00E8799D">
        <w:rPr>
          <w:rFonts w:cs="Times New Roman"/>
          <w:szCs w:val="24"/>
        </w:rPr>
        <w:t xml:space="preserve">Does not have Augmented </w:t>
      </w:r>
      <w:r w:rsidR="009546D0" w:rsidRPr="00E8799D">
        <w:rPr>
          <w:rFonts w:cs="Times New Roman"/>
          <w:szCs w:val="24"/>
        </w:rPr>
        <w:t>reality-based</w:t>
      </w:r>
      <w:r w:rsidRPr="00E8799D">
        <w:rPr>
          <w:rFonts w:cs="Times New Roman"/>
          <w:szCs w:val="24"/>
        </w:rPr>
        <w:t xml:space="preserve"> exercise </w:t>
      </w:r>
      <w:r w:rsidR="009546D0" w:rsidRPr="00E8799D">
        <w:rPr>
          <w:rFonts w:cs="Times New Roman"/>
          <w:szCs w:val="24"/>
        </w:rPr>
        <w:t>guidance</w:t>
      </w:r>
      <w:r w:rsidRPr="00E8799D">
        <w:rPr>
          <w:rFonts w:cs="Times New Roman"/>
          <w:szCs w:val="24"/>
        </w:rPr>
        <w:t xml:space="preserve"> plan.</w:t>
      </w:r>
    </w:p>
    <w:p w14:paraId="3E058DF3" w14:textId="77777777" w:rsidR="00A53306" w:rsidRPr="009F440C" w:rsidRDefault="00A53306" w:rsidP="00FE0BE4">
      <w:pPr>
        <w:pStyle w:val="Heading3"/>
        <w:rPr>
          <w:shd w:val="clear" w:color="auto" w:fill="FFFFFF"/>
        </w:rPr>
      </w:pPr>
      <w:r w:rsidRPr="009F440C">
        <w:rPr>
          <w:shd w:val="clear" w:color="auto" w:fill="FFFFFF"/>
        </w:rPr>
        <w:t>30 Days Fitness:</w:t>
      </w:r>
    </w:p>
    <w:p w14:paraId="4BCE4AB3" w14:textId="19FC3057" w:rsidR="00A53306" w:rsidRPr="00047E8C" w:rsidRDefault="00A53306" w:rsidP="00A53306">
      <w:pPr>
        <w:shd w:val="clear" w:color="auto" w:fill="FFFFFF"/>
        <w:spacing w:after="0" w:line="360" w:lineRule="auto"/>
        <w:jc w:val="left"/>
        <w:textAlignment w:val="baseline"/>
        <w:rPr>
          <w:rFonts w:eastAsia="Times New Roman" w:cs="Times New Roman"/>
          <w:spacing w:val="3"/>
          <w:szCs w:val="21"/>
        </w:rPr>
      </w:pPr>
      <w:r w:rsidRPr="00282641">
        <w:rPr>
          <w:rFonts w:eastAsia="Times New Roman" w:cs="Times New Roman"/>
          <w:spacing w:val="3"/>
          <w:szCs w:val="21"/>
        </w:rPr>
        <w:t>30 Day Fit Challenge Workout increases exercise intensity step by step, so you can easily stick daily workouts. Don't need to go to gym, just use your body weight and take a few minutes a day, 30 Day Fit Challenge Workout will greatly help you keep fitness and lose weight effectively. It has 360 degrees exercise tutorials for 30 days fitness</w:t>
      </w:r>
    </w:p>
    <w:p w14:paraId="441480EE" w14:textId="77777777" w:rsidR="00A53306" w:rsidRPr="00047E8C" w:rsidRDefault="00A53306" w:rsidP="00A53306">
      <w:pPr>
        <w:pStyle w:val="BodyText"/>
        <w:spacing w:line="360" w:lineRule="auto"/>
        <w:rPr>
          <w:b/>
        </w:rPr>
      </w:pPr>
      <w:r w:rsidRPr="00047E8C">
        <w:rPr>
          <w:b/>
        </w:rPr>
        <w:t>Limitations:</w:t>
      </w:r>
    </w:p>
    <w:p w14:paraId="61A30460"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support body recognition using computer vision.</w:t>
      </w:r>
    </w:p>
    <w:p w14:paraId="45EBAF84"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monitor exercises using computer vision.</w:t>
      </w:r>
    </w:p>
    <w:p w14:paraId="7DB93038"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propose diet plan for the user to follow on the basis of his BMI and body analytics.</w:t>
      </w:r>
    </w:p>
    <w:p w14:paraId="447BC94F"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provide Provide user with progress tracking reports.</w:t>
      </w:r>
    </w:p>
    <w:p w14:paraId="5BE6A401"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contain BMI calculator</w:t>
      </w:r>
    </w:p>
    <w:p w14:paraId="29992DD0" w14:textId="5C855FBD" w:rsidR="00A53306" w:rsidRPr="00FE0BE4" w:rsidRDefault="00A53306" w:rsidP="00FE0BE4">
      <w:pPr>
        <w:numPr>
          <w:ilvl w:val="0"/>
          <w:numId w:val="33"/>
        </w:numPr>
        <w:spacing w:after="160" w:line="360" w:lineRule="auto"/>
        <w:rPr>
          <w:rFonts w:cs="Times New Roman"/>
        </w:rPr>
      </w:pPr>
      <w:r w:rsidRPr="009F440C">
        <w:rPr>
          <w:rFonts w:cs="Times New Roman"/>
        </w:rPr>
        <w:t>Does not have Augmented reality based exercise guidence plan.</w:t>
      </w:r>
    </w:p>
    <w:p w14:paraId="747F47D8" w14:textId="77777777" w:rsidR="00A53306" w:rsidRPr="009F440C" w:rsidRDefault="00A53306" w:rsidP="00FE0BE4">
      <w:pPr>
        <w:pStyle w:val="Heading3"/>
      </w:pPr>
      <w:r w:rsidRPr="009F440C">
        <w:t>JEFIT – Gym workout and plan and log tracker:</w:t>
      </w:r>
    </w:p>
    <w:p w14:paraId="51F42E04" w14:textId="77777777" w:rsidR="00A53306" w:rsidRPr="00047E8C" w:rsidRDefault="00A53306" w:rsidP="00047E8C">
      <w:pPr>
        <w:spacing w:after="0" w:line="360" w:lineRule="auto"/>
        <w:rPr>
          <w:rFonts w:cs="Times New Roman"/>
          <w:spacing w:val="3"/>
          <w:szCs w:val="24"/>
          <w:shd w:val="clear" w:color="auto" w:fill="FFFFFF"/>
        </w:rPr>
      </w:pPr>
      <w:r w:rsidRPr="00047E8C">
        <w:rPr>
          <w:rFonts w:cs="Times New Roman"/>
          <w:szCs w:val="24"/>
        </w:rPr>
        <w:t xml:space="preserve">Jefit has an execise libarary with vast number of execises and workout plans </w:t>
      </w:r>
      <w:r w:rsidRPr="00047E8C">
        <w:rPr>
          <w:rFonts w:cs="Times New Roman"/>
          <w:spacing w:val="3"/>
          <w:szCs w:val="24"/>
          <w:shd w:val="clear" w:color="auto" w:fill="FFFFFF"/>
        </w:rPr>
        <w:t>.With a built in rest timer and an intuitive exercise logging system it allows users to to create his/her own workout plan manually with flexibilty and vastness.</w:t>
      </w:r>
    </w:p>
    <w:p w14:paraId="1F9635BC" w14:textId="77777777" w:rsidR="00A53306" w:rsidRPr="00047E8C" w:rsidRDefault="00A53306" w:rsidP="00A53306">
      <w:pPr>
        <w:pStyle w:val="BodyText"/>
        <w:spacing w:line="360" w:lineRule="auto"/>
        <w:rPr>
          <w:b/>
        </w:rPr>
      </w:pPr>
      <w:r w:rsidRPr="00047E8C">
        <w:rPr>
          <w:b/>
        </w:rPr>
        <w:t>Limitations:</w:t>
      </w:r>
    </w:p>
    <w:p w14:paraId="60981E73"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support body recognition using computer vision.</w:t>
      </w:r>
    </w:p>
    <w:p w14:paraId="46D5019C"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monitor exercises using computer vision.</w:t>
      </w:r>
    </w:p>
    <w:p w14:paraId="74ABA3B9"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propose diet plan for the user to follow on the basis of his BMI and body analytics.</w:t>
      </w:r>
    </w:p>
    <w:p w14:paraId="77B4D92E" w14:textId="77777777" w:rsidR="00A53306" w:rsidRPr="009F440C" w:rsidRDefault="00A53306" w:rsidP="00A53306">
      <w:pPr>
        <w:numPr>
          <w:ilvl w:val="0"/>
          <w:numId w:val="33"/>
        </w:numPr>
        <w:spacing w:after="160" w:line="360" w:lineRule="auto"/>
        <w:rPr>
          <w:rFonts w:cs="Times New Roman"/>
        </w:rPr>
      </w:pPr>
      <w:r w:rsidRPr="009F440C">
        <w:rPr>
          <w:rFonts w:cs="Times New Roman"/>
        </w:rPr>
        <w:lastRenderedPageBreak/>
        <w:t>Does not provide Provide user with progress tracking reports.</w:t>
      </w:r>
    </w:p>
    <w:p w14:paraId="6FFCA5FB"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contain BMI calculator</w:t>
      </w:r>
    </w:p>
    <w:p w14:paraId="4A787A28" w14:textId="77777777" w:rsidR="00A53306" w:rsidRPr="009F440C" w:rsidRDefault="00A53306" w:rsidP="00A53306">
      <w:pPr>
        <w:numPr>
          <w:ilvl w:val="0"/>
          <w:numId w:val="33"/>
        </w:numPr>
        <w:spacing w:after="160" w:line="360" w:lineRule="auto"/>
        <w:rPr>
          <w:rFonts w:cs="Times New Roman"/>
        </w:rPr>
      </w:pPr>
      <w:r w:rsidRPr="009F440C">
        <w:rPr>
          <w:rFonts w:cs="Times New Roman"/>
        </w:rPr>
        <w:t>Does not have Augmented reality based exercise guidence plan.</w:t>
      </w:r>
    </w:p>
    <w:p w14:paraId="0AF320A2" w14:textId="77777777" w:rsidR="00A53306" w:rsidRPr="00541FF9" w:rsidRDefault="00A53306" w:rsidP="00541FF9">
      <w:pPr>
        <w:pStyle w:val="Heading3"/>
      </w:pPr>
      <w:bookmarkStart w:id="16" w:name="_Toc119330936"/>
      <w:r w:rsidRPr="00541FF9">
        <w:t>7 Minute Workout:</w:t>
      </w:r>
      <w:bookmarkEnd w:id="16"/>
    </w:p>
    <w:p w14:paraId="2C37A0FF" w14:textId="77777777" w:rsidR="00A53306" w:rsidRPr="001E7D97" w:rsidRDefault="00A53306" w:rsidP="00A53306">
      <w:pPr>
        <w:spacing w:line="360" w:lineRule="auto"/>
        <w:rPr>
          <w:rFonts w:cs="Times New Roman"/>
          <w:szCs w:val="24"/>
          <w:shd w:val="clear" w:color="auto" w:fill="FFFFFF"/>
        </w:rPr>
      </w:pPr>
      <w:r w:rsidRPr="001E7D97">
        <w:rPr>
          <w:rFonts w:cs="Times New Roman"/>
          <w:szCs w:val="24"/>
          <w:shd w:val="clear" w:color="auto" w:fill="FFFFFF"/>
        </w:rPr>
        <w:t>The app consists of only 12 exercises to be done for 30 seconds, with 10 second breaks between each exercise. All a user needs is a chair and a wall. Repeat 2-3 circuits depending on how much time you have. It allows user to perform exercises easily at home or at office.</w:t>
      </w:r>
    </w:p>
    <w:p w14:paraId="6D282EAD" w14:textId="77777777" w:rsidR="00A53306" w:rsidRPr="00B35DFD" w:rsidRDefault="00A53306" w:rsidP="00A53306">
      <w:pPr>
        <w:spacing w:line="360" w:lineRule="auto"/>
        <w:rPr>
          <w:rFonts w:cs="Times New Roman"/>
          <w:b/>
          <w:szCs w:val="24"/>
          <w:shd w:val="clear" w:color="auto" w:fill="FFFFFF"/>
        </w:rPr>
      </w:pPr>
      <w:r w:rsidRPr="00B35DFD">
        <w:rPr>
          <w:rFonts w:cs="Times New Roman"/>
          <w:b/>
          <w:szCs w:val="24"/>
          <w:shd w:val="clear" w:color="auto" w:fill="FFFFFF"/>
        </w:rPr>
        <w:t>Features contain:</w:t>
      </w:r>
    </w:p>
    <w:p w14:paraId="39938D19" w14:textId="77777777" w:rsidR="00A53306" w:rsidRPr="001E7D97" w:rsidRDefault="00A53306" w:rsidP="00A53306">
      <w:pPr>
        <w:numPr>
          <w:ilvl w:val="0"/>
          <w:numId w:val="34"/>
        </w:numPr>
        <w:spacing w:after="160" w:line="360" w:lineRule="auto"/>
        <w:rPr>
          <w:rFonts w:cs="Times New Roman"/>
          <w:szCs w:val="24"/>
          <w:shd w:val="clear" w:color="auto" w:fill="FFFFFF"/>
        </w:rPr>
      </w:pPr>
      <w:r w:rsidRPr="001E7D97">
        <w:rPr>
          <w:rFonts w:cs="Times New Roman"/>
          <w:spacing w:val="3"/>
          <w:szCs w:val="24"/>
          <w:shd w:val="clear" w:color="auto" w:fill="FFFFFF"/>
        </w:rPr>
        <w:t>Google Fit support</w:t>
      </w:r>
    </w:p>
    <w:p w14:paraId="6C98C16F" w14:textId="77777777" w:rsidR="00A53306" w:rsidRPr="001E7D97" w:rsidRDefault="00A53306" w:rsidP="00A53306">
      <w:pPr>
        <w:numPr>
          <w:ilvl w:val="0"/>
          <w:numId w:val="34"/>
        </w:numPr>
        <w:spacing w:after="160" w:line="360" w:lineRule="auto"/>
        <w:rPr>
          <w:rFonts w:cs="Times New Roman"/>
          <w:szCs w:val="24"/>
          <w:shd w:val="clear" w:color="auto" w:fill="FFFFFF"/>
        </w:rPr>
      </w:pPr>
      <w:r w:rsidRPr="001E7D97">
        <w:rPr>
          <w:rFonts w:cs="Times New Roman"/>
          <w:spacing w:val="3"/>
          <w:szCs w:val="24"/>
          <w:shd w:val="clear" w:color="auto" w:fill="FFFFFF"/>
        </w:rPr>
        <w:t>Voice guidance</w:t>
      </w:r>
    </w:p>
    <w:p w14:paraId="3B41B8DC" w14:textId="77777777" w:rsidR="00A53306" w:rsidRPr="001E7D97" w:rsidRDefault="00A53306" w:rsidP="00A53306">
      <w:pPr>
        <w:numPr>
          <w:ilvl w:val="0"/>
          <w:numId w:val="34"/>
        </w:numPr>
        <w:spacing w:after="160" w:line="360" w:lineRule="auto"/>
        <w:rPr>
          <w:rFonts w:cs="Times New Roman"/>
          <w:szCs w:val="24"/>
          <w:shd w:val="clear" w:color="auto" w:fill="FFFFFF"/>
        </w:rPr>
      </w:pPr>
      <w:r w:rsidRPr="001E7D97">
        <w:rPr>
          <w:rFonts w:cs="Times New Roman"/>
          <w:spacing w:val="3"/>
          <w:szCs w:val="24"/>
          <w:shd w:val="clear" w:color="auto" w:fill="FFFFFF"/>
        </w:rPr>
        <w:t>Adjustable circuit time</w:t>
      </w:r>
    </w:p>
    <w:p w14:paraId="635D9B5F" w14:textId="77777777" w:rsidR="00A53306" w:rsidRPr="001E7D97" w:rsidRDefault="00A53306" w:rsidP="00A53306">
      <w:pPr>
        <w:numPr>
          <w:ilvl w:val="0"/>
          <w:numId w:val="34"/>
        </w:numPr>
        <w:spacing w:after="160" w:line="360" w:lineRule="auto"/>
        <w:rPr>
          <w:rFonts w:cs="Times New Roman"/>
          <w:szCs w:val="24"/>
          <w:shd w:val="clear" w:color="auto" w:fill="FFFFFF"/>
        </w:rPr>
      </w:pPr>
      <w:r w:rsidRPr="001E7D97">
        <w:rPr>
          <w:rFonts w:cs="Times New Roman"/>
          <w:spacing w:val="3"/>
          <w:szCs w:val="24"/>
          <w:shd w:val="clear" w:color="auto" w:fill="FFFFFF"/>
        </w:rPr>
        <w:t>Adjustable rest time</w:t>
      </w:r>
    </w:p>
    <w:p w14:paraId="191E8858" w14:textId="77777777" w:rsidR="00A53306" w:rsidRPr="001E7D97" w:rsidRDefault="00A53306" w:rsidP="00A53306">
      <w:pPr>
        <w:numPr>
          <w:ilvl w:val="0"/>
          <w:numId w:val="34"/>
        </w:numPr>
        <w:spacing w:after="160" w:line="360" w:lineRule="auto"/>
        <w:rPr>
          <w:rFonts w:cs="Times New Roman"/>
          <w:szCs w:val="24"/>
          <w:shd w:val="clear" w:color="auto" w:fill="FFFFFF"/>
        </w:rPr>
      </w:pPr>
      <w:r w:rsidRPr="001E7D97">
        <w:rPr>
          <w:rFonts w:cs="Times New Roman"/>
          <w:spacing w:val="3"/>
          <w:szCs w:val="24"/>
          <w:shd w:val="clear" w:color="auto" w:fill="FFFFFF"/>
        </w:rPr>
        <w:t>Character and UI design</w:t>
      </w:r>
    </w:p>
    <w:p w14:paraId="436162F9" w14:textId="77777777" w:rsidR="00A53306" w:rsidRPr="001E7D97" w:rsidRDefault="00A53306" w:rsidP="00A53306">
      <w:pPr>
        <w:numPr>
          <w:ilvl w:val="0"/>
          <w:numId w:val="34"/>
        </w:numPr>
        <w:spacing w:after="160" w:line="360" w:lineRule="auto"/>
        <w:rPr>
          <w:rFonts w:cs="Times New Roman"/>
          <w:spacing w:val="3"/>
          <w:szCs w:val="24"/>
          <w:shd w:val="clear" w:color="auto" w:fill="FFFFFF"/>
        </w:rPr>
      </w:pPr>
      <w:r w:rsidRPr="001E7D97">
        <w:rPr>
          <w:rFonts w:cs="Times New Roman"/>
          <w:spacing w:val="3"/>
          <w:szCs w:val="24"/>
          <w:shd w:val="clear" w:color="auto" w:fill="FFFFFF"/>
        </w:rPr>
        <w:t>Workout log shows your complete workout time</w:t>
      </w:r>
    </w:p>
    <w:p w14:paraId="0A1EBD7B" w14:textId="77777777" w:rsidR="00A53306" w:rsidRPr="00B35DFD" w:rsidRDefault="00A53306" w:rsidP="00A53306">
      <w:pPr>
        <w:pStyle w:val="BodyText"/>
        <w:spacing w:line="360" w:lineRule="auto"/>
        <w:rPr>
          <w:b/>
        </w:rPr>
      </w:pPr>
      <w:r w:rsidRPr="00B35DFD">
        <w:rPr>
          <w:b/>
        </w:rPr>
        <w:t>Limitations:</w:t>
      </w:r>
    </w:p>
    <w:p w14:paraId="5857D50C" w14:textId="77777777" w:rsidR="00A53306" w:rsidRPr="001E7D97" w:rsidRDefault="00A53306" w:rsidP="00A53306">
      <w:pPr>
        <w:numPr>
          <w:ilvl w:val="0"/>
          <w:numId w:val="33"/>
        </w:numPr>
        <w:spacing w:after="160" w:line="360" w:lineRule="auto"/>
        <w:rPr>
          <w:rFonts w:cs="Times New Roman"/>
          <w:szCs w:val="24"/>
        </w:rPr>
      </w:pPr>
      <w:r w:rsidRPr="001E7D97">
        <w:rPr>
          <w:rFonts w:cs="Times New Roman"/>
          <w:szCs w:val="24"/>
        </w:rPr>
        <w:t>Does not support body recognition using computer vision.</w:t>
      </w:r>
    </w:p>
    <w:p w14:paraId="3C95247F" w14:textId="77777777" w:rsidR="00A53306" w:rsidRPr="001E7D97" w:rsidRDefault="00A53306" w:rsidP="00A53306">
      <w:pPr>
        <w:numPr>
          <w:ilvl w:val="0"/>
          <w:numId w:val="33"/>
        </w:numPr>
        <w:spacing w:after="160" w:line="360" w:lineRule="auto"/>
        <w:rPr>
          <w:rFonts w:cs="Times New Roman"/>
          <w:szCs w:val="24"/>
        </w:rPr>
      </w:pPr>
      <w:r w:rsidRPr="001E7D97">
        <w:rPr>
          <w:rFonts w:cs="Times New Roman"/>
          <w:szCs w:val="24"/>
        </w:rPr>
        <w:t>Does not monitor exercises using computer vision.</w:t>
      </w:r>
    </w:p>
    <w:p w14:paraId="40A5EEA2" w14:textId="77777777" w:rsidR="00A53306" w:rsidRPr="001E7D97" w:rsidRDefault="00A53306" w:rsidP="00A53306">
      <w:pPr>
        <w:numPr>
          <w:ilvl w:val="0"/>
          <w:numId w:val="33"/>
        </w:numPr>
        <w:spacing w:after="160" w:line="360" w:lineRule="auto"/>
        <w:rPr>
          <w:rFonts w:cs="Times New Roman"/>
          <w:szCs w:val="24"/>
        </w:rPr>
      </w:pPr>
      <w:r w:rsidRPr="001E7D97">
        <w:rPr>
          <w:rFonts w:cs="Times New Roman"/>
          <w:szCs w:val="24"/>
        </w:rPr>
        <w:t>Does not propose diet plan for the user to follow on the basis of his BMI and body analytics.</w:t>
      </w:r>
    </w:p>
    <w:p w14:paraId="38C0962B" w14:textId="77777777" w:rsidR="00A53306" w:rsidRPr="001E7D97" w:rsidRDefault="00A53306" w:rsidP="00A53306">
      <w:pPr>
        <w:numPr>
          <w:ilvl w:val="0"/>
          <w:numId w:val="33"/>
        </w:numPr>
        <w:spacing w:after="160" w:line="360" w:lineRule="auto"/>
        <w:rPr>
          <w:rFonts w:cs="Times New Roman"/>
          <w:szCs w:val="24"/>
        </w:rPr>
      </w:pPr>
      <w:r w:rsidRPr="001E7D97">
        <w:rPr>
          <w:rFonts w:cs="Times New Roman"/>
          <w:szCs w:val="24"/>
        </w:rPr>
        <w:t>Does not provide Provide user with progress tracking reports.</w:t>
      </w:r>
    </w:p>
    <w:p w14:paraId="736DA59C" w14:textId="76866361" w:rsidR="00A53306" w:rsidRPr="001E7D97" w:rsidRDefault="00A53306" w:rsidP="00A53306">
      <w:pPr>
        <w:numPr>
          <w:ilvl w:val="0"/>
          <w:numId w:val="33"/>
        </w:numPr>
        <w:spacing w:after="160" w:line="360" w:lineRule="auto"/>
        <w:rPr>
          <w:rFonts w:cs="Times New Roman"/>
          <w:szCs w:val="24"/>
        </w:rPr>
      </w:pPr>
      <w:r w:rsidRPr="001E7D97">
        <w:rPr>
          <w:rFonts w:cs="Times New Roman"/>
          <w:szCs w:val="24"/>
        </w:rPr>
        <w:t>Does not contain BMI calculator</w:t>
      </w:r>
    </w:p>
    <w:p w14:paraId="507743A3" w14:textId="39C67AFF" w:rsidR="00A53306" w:rsidRPr="009F440C" w:rsidRDefault="00A53306" w:rsidP="0043152C">
      <w:pPr>
        <w:pStyle w:val="Heading2"/>
      </w:pPr>
      <w:bookmarkStart w:id="17" w:name="_Toc119330937"/>
      <w:r w:rsidRPr="009F440C">
        <w:t>Proposed System:</w:t>
      </w:r>
      <w:bookmarkEnd w:id="17"/>
    </w:p>
    <w:p w14:paraId="0A6AA8B3" w14:textId="509DEE28" w:rsidR="00A53306" w:rsidRPr="009F440C" w:rsidRDefault="00A53306" w:rsidP="00104C20">
      <w:pPr>
        <w:spacing w:after="0" w:line="360" w:lineRule="auto"/>
        <w:rPr>
          <w:rFonts w:cs="Times New Roman"/>
        </w:rPr>
      </w:pPr>
      <w:r w:rsidRPr="009F440C">
        <w:rPr>
          <w:rFonts w:cs="Times New Roman"/>
        </w:rPr>
        <w:t xml:space="preserve">Our proposed system will be a complete package comprising of all the neceassary tools required to help a user with hir/her fitness routine. From body analysis using computer vision to BMI canculation to diet plan suggestions to workout plan to exercise </w:t>
      </w:r>
      <w:r w:rsidRPr="009F440C">
        <w:rPr>
          <w:rFonts w:cs="Times New Roman"/>
        </w:rPr>
        <w:lastRenderedPageBreak/>
        <w:t xml:space="preserve">monitoring. </w:t>
      </w:r>
      <w:r w:rsidR="00731AA4" w:rsidRPr="009F440C">
        <w:rPr>
          <w:rFonts w:cs="Times New Roman"/>
        </w:rPr>
        <w:t>Everything</w:t>
      </w:r>
      <w:r w:rsidRPr="009F440C">
        <w:rPr>
          <w:rFonts w:cs="Times New Roman"/>
        </w:rPr>
        <w:t xml:space="preserve"> will be available to the user under the </w:t>
      </w:r>
      <w:r w:rsidR="00731AA4" w:rsidRPr="009F440C">
        <w:rPr>
          <w:rFonts w:cs="Times New Roman"/>
        </w:rPr>
        <w:t>rubric</w:t>
      </w:r>
      <w:r w:rsidRPr="009F440C">
        <w:rPr>
          <w:rFonts w:cs="Times New Roman"/>
        </w:rPr>
        <w:t xml:space="preserve"> of AR Fitness Trainer.</w:t>
      </w:r>
    </w:p>
    <w:p w14:paraId="38D67E65" w14:textId="77777777" w:rsidR="00A53306" w:rsidRPr="009F440C" w:rsidRDefault="00A53306" w:rsidP="00104C20">
      <w:pPr>
        <w:spacing w:after="0" w:line="360" w:lineRule="auto"/>
        <w:rPr>
          <w:rFonts w:cs="Times New Roman"/>
        </w:rPr>
      </w:pPr>
      <w:r w:rsidRPr="009F440C">
        <w:rPr>
          <w:rFonts w:cs="Times New Roman"/>
        </w:rPr>
        <w:t>Our system will be majorly made up of four components. Details about these components are discussed below:</w:t>
      </w:r>
    </w:p>
    <w:p w14:paraId="17BBB858" w14:textId="3C19DB32" w:rsidR="00A53306" w:rsidRPr="009F440C" w:rsidRDefault="00A53306" w:rsidP="0043152C">
      <w:pPr>
        <w:pStyle w:val="Heading3"/>
      </w:pPr>
      <w:bookmarkStart w:id="18" w:name="_Toc119330938"/>
      <w:r w:rsidRPr="009F440C">
        <w:t>USER INTERFACE – using React Native:</w:t>
      </w:r>
      <w:bookmarkEnd w:id="18"/>
    </w:p>
    <w:p w14:paraId="179BBEAB" w14:textId="1A638496" w:rsidR="00A53306" w:rsidRPr="009F440C" w:rsidRDefault="00A53306" w:rsidP="00B35DFD">
      <w:pPr>
        <w:spacing w:after="0" w:line="360" w:lineRule="auto"/>
        <w:rPr>
          <w:rFonts w:cs="Times New Roman"/>
        </w:rPr>
      </w:pPr>
      <w:r w:rsidRPr="009F440C">
        <w:rPr>
          <w:rFonts w:cs="Times New Roman"/>
        </w:rPr>
        <w:t xml:space="preserve">UI will be interactive mobile app that will allow the user to interact with the system. Through UI user will be able to manage his plans and check monthly/reports. </w:t>
      </w:r>
      <w:r w:rsidR="00773901" w:rsidRPr="009F440C">
        <w:rPr>
          <w:rFonts w:cs="Times New Roman"/>
        </w:rPr>
        <w:t>Moreover,</w:t>
      </w:r>
      <w:r w:rsidRPr="009F440C">
        <w:rPr>
          <w:rFonts w:cs="Times New Roman"/>
        </w:rPr>
        <w:t xml:space="preserve"> he will also be able to navigate between different screens as per requirements. For </w:t>
      </w:r>
      <w:r w:rsidR="00773901" w:rsidRPr="009F440C">
        <w:rPr>
          <w:rFonts w:cs="Times New Roman"/>
        </w:rPr>
        <w:t>instance:</w:t>
      </w:r>
      <w:r w:rsidRPr="009F440C">
        <w:rPr>
          <w:rFonts w:cs="Times New Roman"/>
        </w:rPr>
        <w:t xml:space="preserve"> if our user wants to activate camera for exercise recognition, he will be able to do it with the help of the virtual buttons given on the </w:t>
      </w:r>
      <w:r w:rsidR="00773901" w:rsidRPr="009F440C">
        <w:rPr>
          <w:rFonts w:cs="Times New Roman"/>
        </w:rPr>
        <w:t>screen</w:t>
      </w:r>
      <w:r w:rsidRPr="009F440C">
        <w:rPr>
          <w:rFonts w:cs="Times New Roman"/>
        </w:rPr>
        <w:t>.</w:t>
      </w:r>
      <w:r w:rsidR="00773901">
        <w:rPr>
          <w:rFonts w:cs="Times New Roman"/>
        </w:rPr>
        <w:t xml:space="preserve"> </w:t>
      </w:r>
      <w:r w:rsidR="00452D68" w:rsidRPr="009F440C">
        <w:rPr>
          <w:rFonts w:cs="Times New Roman"/>
        </w:rPr>
        <w:t>Similarly,</w:t>
      </w:r>
      <w:r w:rsidRPr="009F440C">
        <w:rPr>
          <w:rFonts w:cs="Times New Roman"/>
        </w:rPr>
        <w:t xml:space="preserve"> other operations like reports, AR guide </w:t>
      </w:r>
      <w:r w:rsidR="00773901" w:rsidRPr="009F440C">
        <w:rPr>
          <w:rFonts w:cs="Times New Roman"/>
        </w:rPr>
        <w:t>etc.</w:t>
      </w:r>
      <w:r w:rsidRPr="009F440C">
        <w:rPr>
          <w:rFonts w:cs="Times New Roman"/>
        </w:rPr>
        <w:t xml:space="preserve"> will all be </w:t>
      </w:r>
      <w:r w:rsidR="00773901" w:rsidRPr="009F440C">
        <w:rPr>
          <w:rFonts w:cs="Times New Roman"/>
        </w:rPr>
        <w:t>accessible</w:t>
      </w:r>
      <w:r w:rsidRPr="009F440C">
        <w:rPr>
          <w:rFonts w:cs="Times New Roman"/>
        </w:rPr>
        <w:t xml:space="preserve"> to the user using system UI.</w:t>
      </w:r>
    </w:p>
    <w:p w14:paraId="4CEE7086" w14:textId="749462AB" w:rsidR="00A53306" w:rsidRPr="009F440C" w:rsidRDefault="00A53306" w:rsidP="00A17BD1">
      <w:pPr>
        <w:pStyle w:val="Heading3"/>
      </w:pPr>
      <w:bookmarkStart w:id="19" w:name="_Toc119330939"/>
      <w:r w:rsidRPr="009F440C">
        <w:t>Machine Learning Model:</w:t>
      </w:r>
      <w:bookmarkEnd w:id="19"/>
    </w:p>
    <w:p w14:paraId="725FACAD" w14:textId="6BEBBAC4" w:rsidR="00A53306" w:rsidRPr="009F440C" w:rsidRDefault="00A53306" w:rsidP="00A53306">
      <w:pPr>
        <w:spacing w:line="360" w:lineRule="auto"/>
        <w:rPr>
          <w:rFonts w:cs="Times New Roman"/>
        </w:rPr>
      </w:pPr>
      <w:r w:rsidRPr="009F440C">
        <w:rPr>
          <w:rFonts w:cs="Times New Roman"/>
        </w:rPr>
        <w:t xml:space="preserve">Machine learning model will be working side by side with the rest of our system to ensure he is performing all the reps accurately and utilizing the full potential of his body to perform that specific exercise. In </w:t>
      </w:r>
      <w:r w:rsidR="00913C31" w:rsidRPr="009F440C">
        <w:rPr>
          <w:rFonts w:cs="Times New Roman"/>
        </w:rPr>
        <w:t>addition,</w:t>
      </w:r>
      <w:r w:rsidRPr="009F440C">
        <w:rPr>
          <w:rFonts w:cs="Times New Roman"/>
        </w:rPr>
        <w:t xml:space="preserve"> it will </w:t>
      </w:r>
      <w:r w:rsidR="00773901" w:rsidRPr="009F440C">
        <w:rPr>
          <w:rFonts w:cs="Times New Roman"/>
        </w:rPr>
        <w:t>also:</w:t>
      </w:r>
    </w:p>
    <w:p w14:paraId="5B706D8B" w14:textId="16FAFC19" w:rsidR="00A53306" w:rsidRPr="009F440C" w:rsidRDefault="00773901" w:rsidP="00A53306">
      <w:pPr>
        <w:numPr>
          <w:ilvl w:val="0"/>
          <w:numId w:val="36"/>
        </w:numPr>
        <w:spacing w:after="160" w:line="360" w:lineRule="auto"/>
        <w:rPr>
          <w:rFonts w:cs="Times New Roman"/>
        </w:rPr>
      </w:pPr>
      <w:r w:rsidRPr="009F440C">
        <w:rPr>
          <w:rFonts w:cs="Times New Roman"/>
        </w:rPr>
        <w:t>Recognize</w:t>
      </w:r>
      <w:r w:rsidR="00A53306" w:rsidRPr="009F440C">
        <w:rPr>
          <w:rFonts w:cs="Times New Roman"/>
        </w:rPr>
        <w:t xml:space="preserve"> body type using computer vision.</w:t>
      </w:r>
    </w:p>
    <w:p w14:paraId="032761B7" w14:textId="77777777" w:rsidR="00A53306" w:rsidRPr="009F440C" w:rsidRDefault="00A53306" w:rsidP="00A53306">
      <w:pPr>
        <w:numPr>
          <w:ilvl w:val="0"/>
          <w:numId w:val="36"/>
        </w:numPr>
        <w:spacing w:after="160" w:line="360" w:lineRule="auto"/>
        <w:rPr>
          <w:rFonts w:cs="Times New Roman"/>
        </w:rPr>
      </w:pPr>
      <w:r w:rsidRPr="009F440C">
        <w:rPr>
          <w:rFonts w:cs="Times New Roman"/>
        </w:rPr>
        <w:t>Suggest a diet plan to user, either, calorie surplus or calorie deficit.</w:t>
      </w:r>
    </w:p>
    <w:p w14:paraId="18DC5265" w14:textId="77777777" w:rsidR="00A53306" w:rsidRPr="009F440C" w:rsidRDefault="00A53306" w:rsidP="00A53306">
      <w:pPr>
        <w:numPr>
          <w:ilvl w:val="0"/>
          <w:numId w:val="36"/>
        </w:numPr>
        <w:spacing w:after="160" w:line="360" w:lineRule="auto"/>
        <w:rPr>
          <w:rFonts w:cs="Times New Roman"/>
        </w:rPr>
      </w:pPr>
      <w:r w:rsidRPr="009F440C">
        <w:rPr>
          <w:rFonts w:cs="Times New Roman"/>
        </w:rPr>
        <w:t>Suggest a workout plan for the user.</w:t>
      </w:r>
    </w:p>
    <w:p w14:paraId="5751A6E9" w14:textId="77777777" w:rsidR="00A53306" w:rsidRPr="009F440C" w:rsidRDefault="00A53306" w:rsidP="00A53306">
      <w:pPr>
        <w:numPr>
          <w:ilvl w:val="0"/>
          <w:numId w:val="35"/>
        </w:numPr>
        <w:spacing w:after="160" w:line="360" w:lineRule="auto"/>
        <w:rPr>
          <w:rFonts w:cs="Times New Roman"/>
        </w:rPr>
      </w:pPr>
      <w:r w:rsidRPr="009F440C">
        <w:rPr>
          <w:rFonts w:cs="Times New Roman"/>
        </w:rPr>
        <w:t>Count number of reps of an exercise performed correctly.</w:t>
      </w:r>
    </w:p>
    <w:p w14:paraId="3E9D2346" w14:textId="361A2F5C" w:rsidR="00A53306" w:rsidRPr="0043152C" w:rsidRDefault="00A53306" w:rsidP="00A53306">
      <w:pPr>
        <w:numPr>
          <w:ilvl w:val="0"/>
          <w:numId w:val="35"/>
        </w:numPr>
        <w:spacing w:after="160" w:line="360" w:lineRule="auto"/>
        <w:rPr>
          <w:rFonts w:cs="Times New Roman"/>
        </w:rPr>
      </w:pPr>
      <w:r w:rsidRPr="009F440C">
        <w:rPr>
          <w:rFonts w:cs="Times New Roman"/>
        </w:rPr>
        <w:t>Monitor exercise accuracy in real time.</w:t>
      </w:r>
    </w:p>
    <w:p w14:paraId="2D5F0401" w14:textId="3CAA9F8B" w:rsidR="00A53306" w:rsidRPr="009F440C" w:rsidRDefault="00773901" w:rsidP="0043152C">
      <w:pPr>
        <w:pStyle w:val="Heading3"/>
      </w:pPr>
      <w:bookmarkStart w:id="20" w:name="_Toc119330940"/>
      <w:r w:rsidRPr="009F440C">
        <w:t>Firebase</w:t>
      </w:r>
      <w:r w:rsidR="00A53306" w:rsidRPr="009F440C">
        <w:t xml:space="preserve"> for Database Integration:</w:t>
      </w:r>
      <w:bookmarkEnd w:id="20"/>
    </w:p>
    <w:p w14:paraId="31297075" w14:textId="77777777" w:rsidR="00A53306" w:rsidRPr="009F440C" w:rsidRDefault="00A53306" w:rsidP="00A53306">
      <w:pPr>
        <w:spacing w:line="360" w:lineRule="auto"/>
        <w:rPr>
          <w:rFonts w:cs="Times New Roman"/>
        </w:rPr>
      </w:pPr>
      <w:r w:rsidRPr="009F440C">
        <w:rPr>
          <w:rFonts w:cs="Times New Roman"/>
        </w:rPr>
        <w:t>The users data has to go somewhere right? So we will be using firebase for the data storage. There are two benefits of using firebase.</w:t>
      </w:r>
    </w:p>
    <w:p w14:paraId="1DCC0708" w14:textId="77777777" w:rsidR="00A53306" w:rsidRPr="009F440C" w:rsidRDefault="00A53306" w:rsidP="00A53306">
      <w:pPr>
        <w:numPr>
          <w:ilvl w:val="0"/>
          <w:numId w:val="37"/>
        </w:numPr>
        <w:spacing w:after="160" w:line="360" w:lineRule="auto"/>
        <w:rPr>
          <w:rFonts w:cs="Times New Roman"/>
        </w:rPr>
      </w:pPr>
      <w:r w:rsidRPr="009F440C">
        <w:rPr>
          <w:rFonts w:cs="Times New Roman"/>
        </w:rPr>
        <w:t>Our application will not clutch user’s physical storage on the device.</w:t>
      </w:r>
    </w:p>
    <w:p w14:paraId="37367F2B" w14:textId="77777777" w:rsidR="00A53306" w:rsidRPr="009F440C" w:rsidRDefault="00A53306" w:rsidP="00A53306">
      <w:pPr>
        <w:numPr>
          <w:ilvl w:val="0"/>
          <w:numId w:val="37"/>
        </w:numPr>
        <w:spacing w:after="160" w:line="360" w:lineRule="auto"/>
        <w:rPr>
          <w:rFonts w:cs="Times New Roman"/>
        </w:rPr>
      </w:pPr>
      <w:r w:rsidRPr="009F440C">
        <w:rPr>
          <w:rFonts w:cs="Times New Roman"/>
        </w:rPr>
        <w:t>In case users mobile phone is lost/destroyed he can still have access to his records and start right where he left.</w:t>
      </w:r>
    </w:p>
    <w:p w14:paraId="40B9767A" w14:textId="77777777" w:rsidR="00A53306" w:rsidRPr="009F440C" w:rsidRDefault="00A53306" w:rsidP="00A53306">
      <w:pPr>
        <w:spacing w:line="360" w:lineRule="auto"/>
        <w:ind w:left="720"/>
        <w:rPr>
          <w:rFonts w:cs="Times New Roman"/>
        </w:rPr>
      </w:pPr>
    </w:p>
    <w:p w14:paraId="260308B4" w14:textId="3902B829" w:rsidR="00A53306" w:rsidRPr="009F440C" w:rsidRDefault="00A53306" w:rsidP="00055AB2">
      <w:pPr>
        <w:pStyle w:val="Heading3"/>
      </w:pPr>
      <w:bookmarkStart w:id="21" w:name="_Toc119330941"/>
      <w:r w:rsidRPr="009F440C">
        <w:lastRenderedPageBreak/>
        <w:t>Sensors and actuators:</w:t>
      </w:r>
      <w:bookmarkEnd w:id="21"/>
    </w:p>
    <w:p w14:paraId="5D71A7D2" w14:textId="77777777" w:rsidR="00A53306" w:rsidRPr="009F440C" w:rsidRDefault="00A53306" w:rsidP="00A53306">
      <w:pPr>
        <w:spacing w:line="360" w:lineRule="auto"/>
        <w:rPr>
          <w:rFonts w:cs="Times New Roman"/>
        </w:rPr>
      </w:pPr>
      <w:r w:rsidRPr="009F440C">
        <w:rPr>
          <w:rFonts w:cs="Times New Roman"/>
        </w:rPr>
        <w:t>Our system will be utilizing the following resources of a cell phone to perform smoothly:</w:t>
      </w:r>
    </w:p>
    <w:p w14:paraId="6C401999" w14:textId="77777777" w:rsidR="00A53306" w:rsidRPr="009F440C" w:rsidRDefault="00A53306" w:rsidP="00A53306">
      <w:pPr>
        <w:numPr>
          <w:ilvl w:val="0"/>
          <w:numId w:val="38"/>
        </w:numPr>
        <w:spacing w:after="160" w:line="360" w:lineRule="auto"/>
        <w:rPr>
          <w:rFonts w:cs="Times New Roman"/>
        </w:rPr>
      </w:pPr>
      <w:r w:rsidRPr="009F440C">
        <w:rPr>
          <w:rFonts w:cs="Times New Roman"/>
        </w:rPr>
        <w:t>Camera</w:t>
      </w:r>
    </w:p>
    <w:p w14:paraId="4317D763" w14:textId="45A51DC7" w:rsidR="00A53306" w:rsidRPr="00A17BD1" w:rsidRDefault="00A53306" w:rsidP="00A17BD1">
      <w:pPr>
        <w:numPr>
          <w:ilvl w:val="0"/>
          <w:numId w:val="38"/>
        </w:numPr>
        <w:spacing w:after="160" w:line="360" w:lineRule="auto"/>
        <w:rPr>
          <w:rFonts w:cs="Times New Roman"/>
        </w:rPr>
      </w:pPr>
      <w:r w:rsidRPr="009F440C">
        <w:rPr>
          <w:rFonts w:cs="Times New Roman"/>
        </w:rPr>
        <w:t>Speaker</w:t>
      </w:r>
    </w:p>
    <w:p w14:paraId="2FA3041E" w14:textId="44B922DB" w:rsidR="00A53306" w:rsidRPr="009F440C" w:rsidRDefault="00A53306" w:rsidP="00353B7B">
      <w:pPr>
        <w:spacing w:line="360" w:lineRule="auto"/>
        <w:rPr>
          <w:rFonts w:cs="Times New Roman"/>
          <w:b/>
        </w:rPr>
      </w:pPr>
      <w:r w:rsidRPr="009F440C">
        <w:rPr>
          <w:rFonts w:cs="Times New Roman"/>
        </w:rPr>
        <w:t>Camera will be used to track user’s exercise progress and to monitor his performance during an exercise. Speakers on the other hand will be used to notify the user if he exceeds the thresh-hold of wrongly performed reps of an exercise exercise.</w:t>
      </w:r>
    </w:p>
    <w:p w14:paraId="1BE1AE9E" w14:textId="29FDDDB1" w:rsidR="00A53306" w:rsidRDefault="0043152C" w:rsidP="0043152C">
      <w:pPr>
        <w:pStyle w:val="Heading2"/>
      </w:pPr>
      <w:bookmarkStart w:id="22" w:name="_Toc119330942"/>
      <w:r>
        <w:t>C</w:t>
      </w:r>
      <w:r w:rsidR="00A53306" w:rsidRPr="009F440C">
        <w:t>omparison:</w:t>
      </w:r>
      <w:bookmarkEnd w:id="22"/>
    </w:p>
    <w:p w14:paraId="0B2E8866" w14:textId="243033FE" w:rsidR="003C33BF" w:rsidRPr="003C33BF" w:rsidRDefault="003C33BF" w:rsidP="003C33BF">
      <w:pPr>
        <w:jc w:val="center"/>
        <w:rPr>
          <w:lang w:val="en-GB"/>
        </w:rPr>
      </w:pPr>
      <w:r>
        <w:rPr>
          <w:lang w:val="en-GB"/>
        </w:rPr>
        <w:t>Table 2.1: Comparison Table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39"/>
        <w:gridCol w:w="1416"/>
        <w:gridCol w:w="1495"/>
        <w:gridCol w:w="1322"/>
        <w:gridCol w:w="1539"/>
        <w:gridCol w:w="1378"/>
      </w:tblGrid>
      <w:tr w:rsidR="009F440C" w:rsidRPr="009F440C" w14:paraId="121F93B1" w14:textId="77777777" w:rsidTr="00E1592D">
        <w:trPr>
          <w:trHeight w:val="1190"/>
        </w:trPr>
        <w:tc>
          <w:tcPr>
            <w:tcW w:w="2239" w:type="dxa"/>
          </w:tcPr>
          <w:p w14:paraId="3BF4B452" w14:textId="77777777" w:rsidR="00A53306" w:rsidRPr="009F440C" w:rsidRDefault="00A53306" w:rsidP="00E1592D">
            <w:pPr>
              <w:pStyle w:val="TableParagraph"/>
              <w:spacing w:before="4" w:line="360" w:lineRule="auto"/>
              <w:rPr>
                <w:sz w:val="34"/>
              </w:rPr>
            </w:pPr>
          </w:p>
          <w:p w14:paraId="35B68E39" w14:textId="77777777" w:rsidR="00A53306" w:rsidRPr="009F440C" w:rsidRDefault="00A53306" w:rsidP="00E1592D">
            <w:pPr>
              <w:pStyle w:val="TableParagraph"/>
              <w:spacing w:line="360" w:lineRule="auto"/>
              <w:ind w:left="359"/>
              <w:rPr>
                <w:b/>
                <w:sz w:val="24"/>
              </w:rPr>
            </w:pPr>
            <w:r w:rsidRPr="009F440C">
              <w:rPr>
                <w:b/>
                <w:spacing w:val="-2"/>
                <w:sz w:val="24"/>
              </w:rPr>
              <w:t>Functionalities</w:t>
            </w:r>
          </w:p>
        </w:tc>
        <w:tc>
          <w:tcPr>
            <w:tcW w:w="1416" w:type="dxa"/>
          </w:tcPr>
          <w:p w14:paraId="377AF1C8" w14:textId="77777777" w:rsidR="00A53306" w:rsidRPr="009F440C" w:rsidRDefault="00A53306" w:rsidP="00E1592D">
            <w:pPr>
              <w:pStyle w:val="TableParagraph"/>
              <w:spacing w:before="4" w:line="360" w:lineRule="auto"/>
              <w:rPr>
                <w:sz w:val="34"/>
              </w:rPr>
            </w:pPr>
          </w:p>
          <w:p w14:paraId="029A4DAB" w14:textId="77777777" w:rsidR="00A53306" w:rsidRPr="009F440C" w:rsidRDefault="00A53306" w:rsidP="00E1592D">
            <w:pPr>
              <w:pStyle w:val="TableParagraph"/>
              <w:spacing w:line="360" w:lineRule="auto"/>
              <w:ind w:left="212" w:right="210"/>
              <w:jc w:val="center"/>
              <w:rPr>
                <w:b/>
                <w:sz w:val="24"/>
              </w:rPr>
            </w:pPr>
            <w:r w:rsidRPr="009F440C">
              <w:rPr>
                <w:b/>
                <w:spacing w:val="-2"/>
                <w:sz w:val="24"/>
              </w:rPr>
              <w:t>Proposed</w:t>
            </w:r>
          </w:p>
        </w:tc>
        <w:tc>
          <w:tcPr>
            <w:tcW w:w="1495" w:type="dxa"/>
          </w:tcPr>
          <w:p w14:paraId="74A23B96" w14:textId="77777777" w:rsidR="00A53306" w:rsidRPr="009F440C" w:rsidRDefault="00A53306" w:rsidP="00E1592D">
            <w:pPr>
              <w:pStyle w:val="TableParagraph"/>
              <w:spacing w:before="4" w:line="360" w:lineRule="auto"/>
              <w:rPr>
                <w:sz w:val="34"/>
              </w:rPr>
            </w:pPr>
          </w:p>
          <w:p w14:paraId="0ED4D89E" w14:textId="77777777" w:rsidR="00A53306" w:rsidRPr="009F440C" w:rsidRDefault="00A53306" w:rsidP="00E1592D">
            <w:pPr>
              <w:pStyle w:val="TableParagraph"/>
              <w:spacing w:line="360" w:lineRule="auto"/>
              <w:ind w:left="157" w:right="149"/>
              <w:jc w:val="center"/>
              <w:rPr>
                <w:b/>
                <w:sz w:val="24"/>
              </w:rPr>
            </w:pPr>
            <w:r w:rsidRPr="009F440C">
              <w:rPr>
                <w:b/>
                <w:sz w:val="24"/>
              </w:rPr>
              <w:t>Pro</w:t>
            </w:r>
            <w:r w:rsidRPr="009F440C">
              <w:rPr>
                <w:b/>
                <w:spacing w:val="-2"/>
                <w:sz w:val="24"/>
              </w:rPr>
              <w:t xml:space="preserve"> Fitness</w:t>
            </w:r>
          </w:p>
        </w:tc>
        <w:tc>
          <w:tcPr>
            <w:tcW w:w="1322" w:type="dxa"/>
          </w:tcPr>
          <w:p w14:paraId="1686D7D4" w14:textId="77777777" w:rsidR="00A53306" w:rsidRPr="009F440C" w:rsidRDefault="00A53306" w:rsidP="00E1592D">
            <w:pPr>
              <w:pStyle w:val="TableParagraph"/>
              <w:spacing w:before="2" w:line="360" w:lineRule="auto"/>
            </w:pPr>
          </w:p>
          <w:p w14:paraId="4E129CDB" w14:textId="77777777" w:rsidR="00A53306" w:rsidRPr="009F440C" w:rsidRDefault="00A53306" w:rsidP="00E1592D">
            <w:pPr>
              <w:pStyle w:val="TableParagraph"/>
              <w:spacing w:line="360" w:lineRule="auto"/>
              <w:ind w:left="435" w:right="177" w:hanging="240"/>
              <w:rPr>
                <w:b/>
                <w:sz w:val="24"/>
              </w:rPr>
            </w:pPr>
            <w:r w:rsidRPr="009F440C">
              <w:rPr>
                <w:b/>
                <w:spacing w:val="-2"/>
                <w:sz w:val="24"/>
              </w:rPr>
              <w:t xml:space="preserve">Workout </w:t>
            </w:r>
            <w:r w:rsidRPr="009F440C">
              <w:rPr>
                <w:b/>
                <w:spacing w:val="-4"/>
                <w:sz w:val="24"/>
              </w:rPr>
              <w:t>plan</w:t>
            </w:r>
          </w:p>
        </w:tc>
        <w:tc>
          <w:tcPr>
            <w:tcW w:w="1539" w:type="dxa"/>
          </w:tcPr>
          <w:p w14:paraId="3B186A48" w14:textId="77777777" w:rsidR="00A53306" w:rsidRPr="009F440C" w:rsidRDefault="00A53306" w:rsidP="00E1592D">
            <w:pPr>
              <w:pStyle w:val="TableParagraph"/>
              <w:spacing w:before="119" w:line="360" w:lineRule="auto"/>
              <w:ind w:left="289" w:right="277" w:hanging="1"/>
              <w:jc w:val="center"/>
              <w:rPr>
                <w:b/>
                <w:sz w:val="24"/>
              </w:rPr>
            </w:pPr>
            <w:r w:rsidRPr="009F440C">
              <w:rPr>
                <w:b/>
                <w:sz w:val="24"/>
              </w:rPr>
              <w:t xml:space="preserve">30 Days </w:t>
            </w:r>
            <w:r w:rsidRPr="009F440C">
              <w:rPr>
                <w:b/>
                <w:spacing w:val="-2"/>
                <w:sz w:val="24"/>
              </w:rPr>
              <w:t>fitness challenge</w:t>
            </w:r>
          </w:p>
        </w:tc>
        <w:tc>
          <w:tcPr>
            <w:tcW w:w="1378" w:type="dxa"/>
          </w:tcPr>
          <w:p w14:paraId="32B21523" w14:textId="77777777" w:rsidR="00A53306" w:rsidRPr="009F440C" w:rsidRDefault="00A53306" w:rsidP="00E1592D">
            <w:pPr>
              <w:pStyle w:val="TableParagraph"/>
              <w:spacing w:before="2" w:line="360" w:lineRule="auto"/>
            </w:pPr>
          </w:p>
          <w:p w14:paraId="74E1B667" w14:textId="77777777" w:rsidR="00A53306" w:rsidRPr="009F440C" w:rsidRDefault="00A53306" w:rsidP="00E1592D">
            <w:pPr>
              <w:pStyle w:val="TableParagraph"/>
              <w:spacing w:line="360" w:lineRule="auto"/>
              <w:ind w:left="253" w:right="212" w:hanging="29"/>
              <w:rPr>
                <w:b/>
                <w:sz w:val="24"/>
              </w:rPr>
            </w:pPr>
            <w:r w:rsidRPr="009F440C">
              <w:rPr>
                <w:b/>
                <w:sz w:val="24"/>
              </w:rPr>
              <w:t>7</w:t>
            </w:r>
            <w:r w:rsidRPr="009F440C">
              <w:rPr>
                <w:b/>
                <w:spacing w:val="-15"/>
                <w:sz w:val="24"/>
              </w:rPr>
              <w:t xml:space="preserve"> </w:t>
            </w:r>
            <w:r w:rsidRPr="009F440C">
              <w:rPr>
                <w:b/>
                <w:sz w:val="24"/>
              </w:rPr>
              <w:t xml:space="preserve">Minute </w:t>
            </w:r>
            <w:r w:rsidRPr="009F440C">
              <w:rPr>
                <w:b/>
                <w:spacing w:val="-2"/>
                <w:sz w:val="24"/>
              </w:rPr>
              <w:t>workout</w:t>
            </w:r>
          </w:p>
        </w:tc>
      </w:tr>
      <w:tr w:rsidR="009F440C" w:rsidRPr="009F440C" w14:paraId="19B09339" w14:textId="77777777" w:rsidTr="00E1592D">
        <w:trPr>
          <w:trHeight w:val="782"/>
        </w:trPr>
        <w:tc>
          <w:tcPr>
            <w:tcW w:w="2239" w:type="dxa"/>
          </w:tcPr>
          <w:p w14:paraId="6071B3F5" w14:textId="77777777" w:rsidR="00A53306" w:rsidRPr="009F440C" w:rsidRDefault="00A53306" w:rsidP="00E1592D">
            <w:pPr>
              <w:pStyle w:val="TableParagraph"/>
              <w:spacing w:before="183" w:line="360" w:lineRule="auto"/>
              <w:ind w:left="107"/>
              <w:rPr>
                <w:sz w:val="24"/>
              </w:rPr>
            </w:pPr>
            <w:r w:rsidRPr="009F440C">
              <w:rPr>
                <w:sz w:val="24"/>
              </w:rPr>
              <w:t>AR</w:t>
            </w:r>
            <w:r w:rsidRPr="009F440C">
              <w:rPr>
                <w:spacing w:val="-5"/>
                <w:sz w:val="24"/>
              </w:rPr>
              <w:t xml:space="preserve"> </w:t>
            </w:r>
            <w:r w:rsidRPr="009F440C">
              <w:rPr>
                <w:spacing w:val="-2"/>
                <w:sz w:val="24"/>
              </w:rPr>
              <w:t>Trainer</w:t>
            </w:r>
          </w:p>
        </w:tc>
        <w:tc>
          <w:tcPr>
            <w:tcW w:w="1416" w:type="dxa"/>
          </w:tcPr>
          <w:p w14:paraId="0511A2DC" w14:textId="77777777" w:rsidR="00A53306" w:rsidRPr="009F440C" w:rsidRDefault="00A53306" w:rsidP="00E1592D">
            <w:pPr>
              <w:pStyle w:val="TableParagraph"/>
              <w:spacing w:before="170" w:line="360" w:lineRule="auto"/>
              <w:ind w:left="9"/>
              <w:jc w:val="center"/>
              <w:rPr>
                <w:sz w:val="24"/>
              </w:rPr>
            </w:pPr>
            <w:r w:rsidRPr="009F440C">
              <w:rPr>
                <w:rFonts w:ascii="Segoe UI Symbol" w:hAnsi="Segoe UI Symbol" w:cs="Segoe UI Symbol"/>
                <w:sz w:val="24"/>
              </w:rPr>
              <w:t>✔</w:t>
            </w:r>
          </w:p>
        </w:tc>
        <w:tc>
          <w:tcPr>
            <w:tcW w:w="1495" w:type="dxa"/>
          </w:tcPr>
          <w:p w14:paraId="10A19822" w14:textId="77777777" w:rsidR="00A53306" w:rsidRPr="009F440C" w:rsidRDefault="00A53306" w:rsidP="00E1592D">
            <w:pPr>
              <w:pStyle w:val="TableParagraph"/>
              <w:spacing w:before="170" w:line="360" w:lineRule="auto"/>
              <w:ind w:left="11"/>
              <w:jc w:val="center"/>
              <w:rPr>
                <w:sz w:val="24"/>
              </w:rPr>
            </w:pPr>
            <w:r w:rsidRPr="009F440C">
              <w:rPr>
                <w:rFonts w:ascii="Segoe UI Symbol" w:hAnsi="Segoe UI Symbol" w:cs="Segoe UI Symbol"/>
                <w:sz w:val="24"/>
              </w:rPr>
              <w:t>✖</w:t>
            </w:r>
          </w:p>
        </w:tc>
        <w:tc>
          <w:tcPr>
            <w:tcW w:w="1322" w:type="dxa"/>
          </w:tcPr>
          <w:p w14:paraId="22560B66" w14:textId="77777777" w:rsidR="00A53306" w:rsidRPr="009F440C" w:rsidRDefault="00A53306" w:rsidP="00E1592D">
            <w:pPr>
              <w:pStyle w:val="TableParagraph"/>
              <w:spacing w:before="170" w:line="360" w:lineRule="auto"/>
              <w:ind w:left="13"/>
              <w:jc w:val="center"/>
              <w:rPr>
                <w:sz w:val="24"/>
              </w:rPr>
            </w:pPr>
            <w:r w:rsidRPr="009F440C">
              <w:rPr>
                <w:rFonts w:ascii="Segoe UI Symbol" w:hAnsi="Segoe UI Symbol" w:cs="Segoe UI Symbol"/>
                <w:sz w:val="24"/>
              </w:rPr>
              <w:t>✖</w:t>
            </w:r>
          </w:p>
        </w:tc>
        <w:tc>
          <w:tcPr>
            <w:tcW w:w="1539" w:type="dxa"/>
          </w:tcPr>
          <w:p w14:paraId="5A0000A0" w14:textId="77777777" w:rsidR="00A53306" w:rsidRPr="009F440C" w:rsidRDefault="00A53306" w:rsidP="00E1592D">
            <w:pPr>
              <w:pStyle w:val="TableParagraph"/>
              <w:spacing w:before="170" w:line="360" w:lineRule="auto"/>
              <w:ind w:left="8"/>
              <w:jc w:val="center"/>
              <w:rPr>
                <w:sz w:val="24"/>
              </w:rPr>
            </w:pPr>
            <w:r w:rsidRPr="009F440C">
              <w:rPr>
                <w:rFonts w:ascii="Segoe UI Symbol" w:hAnsi="Segoe UI Symbol" w:cs="Segoe UI Symbol"/>
                <w:sz w:val="24"/>
              </w:rPr>
              <w:t>✖</w:t>
            </w:r>
          </w:p>
        </w:tc>
        <w:tc>
          <w:tcPr>
            <w:tcW w:w="1378" w:type="dxa"/>
          </w:tcPr>
          <w:p w14:paraId="4D24D949" w14:textId="77777777" w:rsidR="00A53306" w:rsidRPr="009F440C" w:rsidRDefault="00A53306" w:rsidP="00E1592D">
            <w:pPr>
              <w:pStyle w:val="TableParagraph"/>
              <w:spacing w:before="170" w:line="360" w:lineRule="auto"/>
              <w:ind w:left="522"/>
              <w:rPr>
                <w:sz w:val="24"/>
              </w:rPr>
            </w:pPr>
            <w:r w:rsidRPr="009F440C">
              <w:rPr>
                <w:rFonts w:ascii="Segoe UI Symbol" w:hAnsi="Segoe UI Symbol" w:cs="Segoe UI Symbol"/>
                <w:sz w:val="24"/>
              </w:rPr>
              <w:t>✖</w:t>
            </w:r>
          </w:p>
        </w:tc>
      </w:tr>
      <w:tr w:rsidR="009F440C" w:rsidRPr="009F440C" w14:paraId="560A43D6" w14:textId="77777777" w:rsidTr="00E1592D">
        <w:trPr>
          <w:trHeight w:val="911"/>
        </w:trPr>
        <w:tc>
          <w:tcPr>
            <w:tcW w:w="2239" w:type="dxa"/>
          </w:tcPr>
          <w:p w14:paraId="260CB30C" w14:textId="77777777" w:rsidR="00A53306" w:rsidRPr="009F440C" w:rsidRDefault="00A53306" w:rsidP="00E1592D">
            <w:pPr>
              <w:pStyle w:val="TableParagraph"/>
              <w:spacing w:before="111" w:line="360" w:lineRule="auto"/>
              <w:ind w:left="107" w:right="656"/>
              <w:rPr>
                <w:sz w:val="24"/>
              </w:rPr>
            </w:pPr>
            <w:r w:rsidRPr="009F440C">
              <w:rPr>
                <w:sz w:val="24"/>
              </w:rPr>
              <w:t>Body</w:t>
            </w:r>
            <w:r w:rsidRPr="009F440C">
              <w:rPr>
                <w:spacing w:val="-15"/>
                <w:sz w:val="24"/>
              </w:rPr>
              <w:t xml:space="preserve"> </w:t>
            </w:r>
            <w:r w:rsidRPr="009F440C">
              <w:rPr>
                <w:sz w:val="24"/>
              </w:rPr>
              <w:t xml:space="preserve">Physique </w:t>
            </w:r>
            <w:r w:rsidRPr="009F440C">
              <w:rPr>
                <w:spacing w:val="-2"/>
                <w:sz w:val="24"/>
              </w:rPr>
              <w:t>Recognition</w:t>
            </w:r>
          </w:p>
        </w:tc>
        <w:tc>
          <w:tcPr>
            <w:tcW w:w="1416" w:type="dxa"/>
          </w:tcPr>
          <w:p w14:paraId="503D95D2" w14:textId="77777777" w:rsidR="00A53306" w:rsidRPr="009F440C" w:rsidRDefault="00A53306" w:rsidP="00E1592D">
            <w:pPr>
              <w:pStyle w:val="TableParagraph"/>
              <w:spacing w:before="5" w:line="360" w:lineRule="auto"/>
              <w:rPr>
                <w:sz w:val="20"/>
              </w:rPr>
            </w:pPr>
          </w:p>
          <w:p w14:paraId="65A9778C" w14:textId="77777777" w:rsidR="00A53306" w:rsidRPr="009F440C" w:rsidRDefault="00A53306" w:rsidP="00E1592D">
            <w:pPr>
              <w:pStyle w:val="TableParagraph"/>
              <w:spacing w:line="360" w:lineRule="auto"/>
              <w:ind w:left="9"/>
              <w:jc w:val="center"/>
              <w:rPr>
                <w:sz w:val="24"/>
              </w:rPr>
            </w:pPr>
            <w:r w:rsidRPr="009F440C">
              <w:rPr>
                <w:rFonts w:ascii="Segoe UI Symbol" w:hAnsi="Segoe UI Symbol" w:cs="Segoe UI Symbol"/>
                <w:sz w:val="24"/>
              </w:rPr>
              <w:t>✔</w:t>
            </w:r>
          </w:p>
        </w:tc>
        <w:tc>
          <w:tcPr>
            <w:tcW w:w="1495" w:type="dxa"/>
          </w:tcPr>
          <w:p w14:paraId="315C2308" w14:textId="77777777" w:rsidR="00A53306" w:rsidRPr="009F440C" w:rsidRDefault="00A53306" w:rsidP="00E1592D">
            <w:pPr>
              <w:pStyle w:val="TableParagraph"/>
              <w:spacing w:before="5" w:line="360" w:lineRule="auto"/>
              <w:rPr>
                <w:sz w:val="20"/>
              </w:rPr>
            </w:pPr>
          </w:p>
          <w:p w14:paraId="36B8B656" w14:textId="77777777" w:rsidR="00A53306" w:rsidRPr="009F440C" w:rsidRDefault="00A53306" w:rsidP="00E1592D">
            <w:pPr>
              <w:pStyle w:val="TableParagraph"/>
              <w:spacing w:line="360" w:lineRule="auto"/>
              <w:ind w:left="11"/>
              <w:jc w:val="center"/>
              <w:rPr>
                <w:sz w:val="24"/>
              </w:rPr>
            </w:pPr>
            <w:r w:rsidRPr="009F440C">
              <w:rPr>
                <w:rFonts w:ascii="Segoe UI Symbol" w:hAnsi="Segoe UI Symbol" w:cs="Segoe UI Symbol"/>
                <w:sz w:val="24"/>
              </w:rPr>
              <w:t>✖</w:t>
            </w:r>
          </w:p>
        </w:tc>
        <w:tc>
          <w:tcPr>
            <w:tcW w:w="1322" w:type="dxa"/>
          </w:tcPr>
          <w:p w14:paraId="6737BF35" w14:textId="77777777" w:rsidR="00A53306" w:rsidRPr="009F440C" w:rsidRDefault="00A53306" w:rsidP="00E1592D">
            <w:pPr>
              <w:pStyle w:val="TableParagraph"/>
              <w:spacing w:before="5" w:line="360" w:lineRule="auto"/>
              <w:rPr>
                <w:sz w:val="20"/>
              </w:rPr>
            </w:pPr>
          </w:p>
          <w:p w14:paraId="60AF3669" w14:textId="77777777" w:rsidR="00A53306" w:rsidRPr="009F440C" w:rsidRDefault="00A53306" w:rsidP="00E1592D">
            <w:pPr>
              <w:pStyle w:val="TableParagraph"/>
              <w:spacing w:line="360" w:lineRule="auto"/>
              <w:ind w:left="13"/>
              <w:jc w:val="center"/>
              <w:rPr>
                <w:sz w:val="24"/>
              </w:rPr>
            </w:pPr>
            <w:r w:rsidRPr="009F440C">
              <w:rPr>
                <w:rFonts w:ascii="Segoe UI Symbol" w:hAnsi="Segoe UI Symbol" w:cs="Segoe UI Symbol"/>
                <w:sz w:val="24"/>
              </w:rPr>
              <w:t>✖</w:t>
            </w:r>
          </w:p>
        </w:tc>
        <w:tc>
          <w:tcPr>
            <w:tcW w:w="1539" w:type="dxa"/>
          </w:tcPr>
          <w:p w14:paraId="3CC73209" w14:textId="77777777" w:rsidR="00A53306" w:rsidRPr="009F440C" w:rsidRDefault="00A53306" w:rsidP="00E1592D">
            <w:pPr>
              <w:pStyle w:val="TableParagraph"/>
              <w:spacing w:before="5" w:line="360" w:lineRule="auto"/>
              <w:rPr>
                <w:sz w:val="20"/>
              </w:rPr>
            </w:pPr>
          </w:p>
          <w:p w14:paraId="40D75F95" w14:textId="77777777" w:rsidR="00A53306" w:rsidRPr="009F440C" w:rsidRDefault="00A53306" w:rsidP="00E1592D">
            <w:pPr>
              <w:pStyle w:val="TableParagraph"/>
              <w:spacing w:line="360" w:lineRule="auto"/>
              <w:ind w:left="8"/>
              <w:jc w:val="center"/>
              <w:rPr>
                <w:sz w:val="24"/>
              </w:rPr>
            </w:pPr>
            <w:r w:rsidRPr="009F440C">
              <w:rPr>
                <w:rFonts w:ascii="Segoe UI Symbol" w:hAnsi="Segoe UI Symbol" w:cs="Segoe UI Symbol"/>
                <w:sz w:val="24"/>
              </w:rPr>
              <w:t>✖</w:t>
            </w:r>
          </w:p>
        </w:tc>
        <w:tc>
          <w:tcPr>
            <w:tcW w:w="1378" w:type="dxa"/>
          </w:tcPr>
          <w:p w14:paraId="217AA894" w14:textId="77777777" w:rsidR="00A53306" w:rsidRPr="009F440C" w:rsidRDefault="00A53306" w:rsidP="00E1592D">
            <w:pPr>
              <w:pStyle w:val="TableParagraph"/>
              <w:spacing w:before="5" w:line="360" w:lineRule="auto"/>
              <w:rPr>
                <w:sz w:val="20"/>
              </w:rPr>
            </w:pPr>
          </w:p>
          <w:p w14:paraId="79A1FA3F" w14:textId="77777777" w:rsidR="00A53306" w:rsidRPr="009F440C" w:rsidRDefault="00A53306" w:rsidP="00E1592D">
            <w:pPr>
              <w:pStyle w:val="TableParagraph"/>
              <w:spacing w:line="360" w:lineRule="auto"/>
              <w:ind w:left="522"/>
              <w:rPr>
                <w:sz w:val="24"/>
              </w:rPr>
            </w:pPr>
            <w:r w:rsidRPr="009F440C">
              <w:rPr>
                <w:rFonts w:ascii="Segoe UI Symbol" w:hAnsi="Segoe UI Symbol" w:cs="Segoe UI Symbol"/>
                <w:sz w:val="24"/>
              </w:rPr>
              <w:t>✖</w:t>
            </w:r>
          </w:p>
        </w:tc>
      </w:tr>
      <w:tr w:rsidR="009F440C" w:rsidRPr="009F440C" w14:paraId="143A1C76" w14:textId="77777777" w:rsidTr="00E1592D">
        <w:trPr>
          <w:trHeight w:val="782"/>
        </w:trPr>
        <w:tc>
          <w:tcPr>
            <w:tcW w:w="2239" w:type="dxa"/>
          </w:tcPr>
          <w:p w14:paraId="62D959CF" w14:textId="77777777" w:rsidR="00A53306" w:rsidRPr="009F440C" w:rsidRDefault="00A53306" w:rsidP="00E1592D">
            <w:pPr>
              <w:pStyle w:val="TableParagraph"/>
              <w:spacing w:before="183" w:line="360" w:lineRule="auto"/>
              <w:ind w:left="107"/>
              <w:rPr>
                <w:sz w:val="24"/>
              </w:rPr>
            </w:pPr>
            <w:r w:rsidRPr="009F440C">
              <w:rPr>
                <w:sz w:val="24"/>
              </w:rPr>
              <w:t xml:space="preserve">Workout </w:t>
            </w:r>
            <w:r w:rsidRPr="009F440C">
              <w:rPr>
                <w:spacing w:val="-2"/>
                <w:sz w:val="24"/>
              </w:rPr>
              <w:t>Reminder</w:t>
            </w:r>
          </w:p>
        </w:tc>
        <w:tc>
          <w:tcPr>
            <w:tcW w:w="1416" w:type="dxa"/>
          </w:tcPr>
          <w:p w14:paraId="475737B6" w14:textId="77777777" w:rsidR="00A53306" w:rsidRPr="009F440C" w:rsidRDefault="00A53306" w:rsidP="00E1592D">
            <w:pPr>
              <w:pStyle w:val="TableParagraph"/>
              <w:spacing w:before="170" w:line="360" w:lineRule="auto"/>
              <w:ind w:left="9"/>
              <w:jc w:val="center"/>
              <w:rPr>
                <w:sz w:val="24"/>
              </w:rPr>
            </w:pPr>
            <w:r w:rsidRPr="009F440C">
              <w:rPr>
                <w:rFonts w:ascii="Segoe UI Symbol" w:hAnsi="Segoe UI Symbol" w:cs="Segoe UI Symbol"/>
                <w:sz w:val="24"/>
              </w:rPr>
              <w:t>✔</w:t>
            </w:r>
          </w:p>
        </w:tc>
        <w:tc>
          <w:tcPr>
            <w:tcW w:w="1495" w:type="dxa"/>
          </w:tcPr>
          <w:p w14:paraId="78010EF7" w14:textId="77777777" w:rsidR="00A53306" w:rsidRPr="009F440C" w:rsidRDefault="00A53306" w:rsidP="00E1592D">
            <w:pPr>
              <w:pStyle w:val="TableParagraph"/>
              <w:spacing w:before="170" w:line="360" w:lineRule="auto"/>
              <w:ind w:left="11"/>
              <w:jc w:val="center"/>
              <w:rPr>
                <w:sz w:val="24"/>
              </w:rPr>
            </w:pPr>
            <w:r w:rsidRPr="009F440C">
              <w:rPr>
                <w:rFonts w:ascii="Segoe UI Symbol" w:hAnsi="Segoe UI Symbol" w:cs="Segoe UI Symbol"/>
                <w:sz w:val="24"/>
              </w:rPr>
              <w:t>✖</w:t>
            </w:r>
          </w:p>
        </w:tc>
        <w:tc>
          <w:tcPr>
            <w:tcW w:w="1322" w:type="dxa"/>
          </w:tcPr>
          <w:p w14:paraId="5BA80F5E" w14:textId="77777777" w:rsidR="00A53306" w:rsidRPr="009F440C" w:rsidRDefault="00A53306" w:rsidP="00E1592D">
            <w:pPr>
              <w:pStyle w:val="TableParagraph"/>
              <w:spacing w:before="170" w:line="360" w:lineRule="auto"/>
              <w:ind w:left="13"/>
              <w:jc w:val="center"/>
              <w:rPr>
                <w:sz w:val="24"/>
              </w:rPr>
            </w:pPr>
            <w:r w:rsidRPr="009F440C">
              <w:rPr>
                <w:rFonts w:ascii="Segoe UI Symbol" w:hAnsi="Segoe UI Symbol" w:cs="Segoe UI Symbol"/>
                <w:sz w:val="24"/>
              </w:rPr>
              <w:t>✖</w:t>
            </w:r>
          </w:p>
        </w:tc>
        <w:tc>
          <w:tcPr>
            <w:tcW w:w="1539" w:type="dxa"/>
          </w:tcPr>
          <w:p w14:paraId="596269E1" w14:textId="77777777" w:rsidR="00A53306" w:rsidRPr="009F440C" w:rsidRDefault="00A53306" w:rsidP="00E1592D">
            <w:pPr>
              <w:pStyle w:val="TableParagraph"/>
              <w:spacing w:before="170" w:line="360" w:lineRule="auto"/>
              <w:ind w:left="8"/>
              <w:jc w:val="center"/>
              <w:rPr>
                <w:sz w:val="24"/>
              </w:rPr>
            </w:pPr>
            <w:r w:rsidRPr="009F440C">
              <w:rPr>
                <w:rFonts w:ascii="Segoe UI Symbol" w:hAnsi="Segoe UI Symbol" w:cs="Segoe UI Symbol"/>
                <w:sz w:val="24"/>
              </w:rPr>
              <w:t>✔</w:t>
            </w:r>
          </w:p>
        </w:tc>
        <w:tc>
          <w:tcPr>
            <w:tcW w:w="1378" w:type="dxa"/>
          </w:tcPr>
          <w:p w14:paraId="2F84C9AF" w14:textId="77777777" w:rsidR="00A53306" w:rsidRPr="009F440C" w:rsidRDefault="00A53306" w:rsidP="00E1592D">
            <w:pPr>
              <w:pStyle w:val="TableParagraph"/>
              <w:spacing w:before="170" w:line="360" w:lineRule="auto"/>
              <w:ind w:left="522"/>
              <w:rPr>
                <w:sz w:val="24"/>
              </w:rPr>
            </w:pPr>
            <w:r w:rsidRPr="009F440C">
              <w:rPr>
                <w:rFonts w:ascii="Segoe UI Symbol" w:hAnsi="Segoe UI Symbol" w:cs="Segoe UI Symbol"/>
                <w:sz w:val="24"/>
              </w:rPr>
              <w:t>✖</w:t>
            </w:r>
          </w:p>
        </w:tc>
      </w:tr>
      <w:tr w:rsidR="009F440C" w:rsidRPr="009F440C" w14:paraId="748B5DF2" w14:textId="77777777" w:rsidTr="00E1592D">
        <w:trPr>
          <w:trHeight w:val="782"/>
        </w:trPr>
        <w:tc>
          <w:tcPr>
            <w:tcW w:w="2239" w:type="dxa"/>
          </w:tcPr>
          <w:p w14:paraId="1462A533" w14:textId="77777777" w:rsidR="00A53306" w:rsidRPr="009F440C" w:rsidRDefault="00A53306" w:rsidP="00E1592D">
            <w:pPr>
              <w:pStyle w:val="TableParagraph"/>
              <w:spacing w:before="183" w:line="360" w:lineRule="auto"/>
              <w:ind w:left="107"/>
              <w:rPr>
                <w:sz w:val="24"/>
              </w:rPr>
            </w:pPr>
            <w:r w:rsidRPr="009F440C">
              <w:rPr>
                <w:sz w:val="24"/>
              </w:rPr>
              <w:t>Diet</w:t>
            </w:r>
            <w:r w:rsidRPr="009F440C">
              <w:rPr>
                <w:spacing w:val="-3"/>
                <w:sz w:val="24"/>
              </w:rPr>
              <w:t xml:space="preserve"> </w:t>
            </w:r>
            <w:r w:rsidRPr="009F440C">
              <w:rPr>
                <w:spacing w:val="-4"/>
                <w:sz w:val="24"/>
              </w:rPr>
              <w:t>Plan</w:t>
            </w:r>
          </w:p>
        </w:tc>
        <w:tc>
          <w:tcPr>
            <w:tcW w:w="1416" w:type="dxa"/>
          </w:tcPr>
          <w:p w14:paraId="27685033" w14:textId="77777777" w:rsidR="00A53306" w:rsidRPr="009F440C" w:rsidRDefault="00A53306" w:rsidP="00E1592D">
            <w:pPr>
              <w:pStyle w:val="TableParagraph"/>
              <w:spacing w:before="170" w:line="360" w:lineRule="auto"/>
              <w:ind w:left="9"/>
              <w:jc w:val="center"/>
              <w:rPr>
                <w:sz w:val="24"/>
              </w:rPr>
            </w:pPr>
            <w:r w:rsidRPr="009F440C">
              <w:rPr>
                <w:rFonts w:ascii="Segoe UI Symbol" w:hAnsi="Segoe UI Symbol" w:cs="Segoe UI Symbol"/>
                <w:sz w:val="24"/>
              </w:rPr>
              <w:t>✔</w:t>
            </w:r>
          </w:p>
        </w:tc>
        <w:tc>
          <w:tcPr>
            <w:tcW w:w="1495" w:type="dxa"/>
          </w:tcPr>
          <w:p w14:paraId="67D9709E" w14:textId="77777777" w:rsidR="00A53306" w:rsidRPr="009F440C" w:rsidRDefault="00A53306" w:rsidP="00E1592D">
            <w:pPr>
              <w:pStyle w:val="TableParagraph"/>
              <w:spacing w:before="170" w:line="360" w:lineRule="auto"/>
              <w:ind w:left="11"/>
              <w:jc w:val="center"/>
              <w:rPr>
                <w:sz w:val="24"/>
              </w:rPr>
            </w:pPr>
            <w:r w:rsidRPr="009F440C">
              <w:rPr>
                <w:rFonts w:ascii="Segoe UI Symbol" w:hAnsi="Segoe UI Symbol" w:cs="Segoe UI Symbol"/>
                <w:sz w:val="24"/>
              </w:rPr>
              <w:t>✖</w:t>
            </w:r>
          </w:p>
        </w:tc>
        <w:tc>
          <w:tcPr>
            <w:tcW w:w="1322" w:type="dxa"/>
          </w:tcPr>
          <w:p w14:paraId="1BC2512A" w14:textId="77777777" w:rsidR="00A53306" w:rsidRPr="009F440C" w:rsidRDefault="00A53306" w:rsidP="00E1592D">
            <w:pPr>
              <w:pStyle w:val="TableParagraph"/>
              <w:spacing w:before="170" w:line="360" w:lineRule="auto"/>
              <w:ind w:left="13"/>
              <w:jc w:val="center"/>
              <w:rPr>
                <w:sz w:val="24"/>
              </w:rPr>
            </w:pPr>
            <w:r w:rsidRPr="009F440C">
              <w:rPr>
                <w:rFonts w:ascii="Segoe UI Symbol" w:hAnsi="Segoe UI Symbol" w:cs="Segoe UI Symbol"/>
                <w:sz w:val="24"/>
              </w:rPr>
              <w:t>✖</w:t>
            </w:r>
          </w:p>
        </w:tc>
        <w:tc>
          <w:tcPr>
            <w:tcW w:w="1539" w:type="dxa"/>
          </w:tcPr>
          <w:p w14:paraId="08B08417" w14:textId="77777777" w:rsidR="00A53306" w:rsidRPr="009F440C" w:rsidRDefault="00A53306" w:rsidP="00E1592D">
            <w:pPr>
              <w:pStyle w:val="TableParagraph"/>
              <w:spacing w:before="170" w:line="360" w:lineRule="auto"/>
              <w:ind w:left="8"/>
              <w:jc w:val="center"/>
              <w:rPr>
                <w:sz w:val="24"/>
              </w:rPr>
            </w:pPr>
            <w:r w:rsidRPr="009F440C">
              <w:rPr>
                <w:rFonts w:ascii="Segoe UI Symbol" w:hAnsi="Segoe UI Symbol" w:cs="Segoe UI Symbol"/>
                <w:sz w:val="24"/>
              </w:rPr>
              <w:t>✖</w:t>
            </w:r>
          </w:p>
        </w:tc>
        <w:tc>
          <w:tcPr>
            <w:tcW w:w="1378" w:type="dxa"/>
          </w:tcPr>
          <w:p w14:paraId="76C812EF" w14:textId="77777777" w:rsidR="00A53306" w:rsidRPr="009F440C" w:rsidRDefault="00A53306" w:rsidP="00E1592D">
            <w:pPr>
              <w:pStyle w:val="TableParagraph"/>
              <w:spacing w:before="170" w:line="360" w:lineRule="auto"/>
              <w:ind w:left="522"/>
              <w:rPr>
                <w:sz w:val="24"/>
              </w:rPr>
            </w:pPr>
            <w:r w:rsidRPr="009F440C">
              <w:rPr>
                <w:rFonts w:ascii="Segoe UI Symbol" w:hAnsi="Segoe UI Symbol" w:cs="Segoe UI Symbol"/>
                <w:sz w:val="24"/>
              </w:rPr>
              <w:t>✖</w:t>
            </w:r>
          </w:p>
        </w:tc>
      </w:tr>
      <w:tr w:rsidR="009F440C" w:rsidRPr="009F440C" w14:paraId="4BB0C620" w14:textId="77777777" w:rsidTr="00E1592D">
        <w:trPr>
          <w:trHeight w:val="911"/>
        </w:trPr>
        <w:tc>
          <w:tcPr>
            <w:tcW w:w="2239" w:type="dxa"/>
          </w:tcPr>
          <w:p w14:paraId="21A00853" w14:textId="77777777" w:rsidR="00A53306" w:rsidRPr="009F440C" w:rsidRDefault="00A53306" w:rsidP="00E1592D">
            <w:pPr>
              <w:pStyle w:val="TableParagraph"/>
              <w:spacing w:before="111" w:line="360" w:lineRule="auto"/>
              <w:ind w:left="107"/>
              <w:rPr>
                <w:sz w:val="24"/>
              </w:rPr>
            </w:pPr>
            <w:r w:rsidRPr="009F440C">
              <w:rPr>
                <w:spacing w:val="-2"/>
                <w:sz w:val="24"/>
              </w:rPr>
              <w:t>Video Recommendations</w:t>
            </w:r>
          </w:p>
        </w:tc>
        <w:tc>
          <w:tcPr>
            <w:tcW w:w="1416" w:type="dxa"/>
          </w:tcPr>
          <w:p w14:paraId="136C11ED" w14:textId="77777777" w:rsidR="00A53306" w:rsidRPr="009F440C" w:rsidRDefault="00A53306" w:rsidP="00E1592D">
            <w:pPr>
              <w:pStyle w:val="TableParagraph"/>
              <w:spacing w:before="5" w:line="360" w:lineRule="auto"/>
              <w:rPr>
                <w:sz w:val="20"/>
              </w:rPr>
            </w:pPr>
          </w:p>
          <w:p w14:paraId="33F8664C" w14:textId="77777777" w:rsidR="00A53306" w:rsidRPr="009F440C" w:rsidRDefault="00A53306" w:rsidP="00E1592D">
            <w:pPr>
              <w:pStyle w:val="TableParagraph"/>
              <w:spacing w:line="360" w:lineRule="auto"/>
              <w:ind w:left="9"/>
              <w:jc w:val="center"/>
              <w:rPr>
                <w:sz w:val="24"/>
              </w:rPr>
            </w:pPr>
            <w:r w:rsidRPr="009F440C">
              <w:rPr>
                <w:rFonts w:ascii="Segoe UI Symbol" w:hAnsi="Segoe UI Symbol" w:cs="Segoe UI Symbol"/>
                <w:sz w:val="24"/>
              </w:rPr>
              <w:t>✔</w:t>
            </w:r>
          </w:p>
        </w:tc>
        <w:tc>
          <w:tcPr>
            <w:tcW w:w="1495" w:type="dxa"/>
          </w:tcPr>
          <w:p w14:paraId="5B794A19" w14:textId="77777777" w:rsidR="00A53306" w:rsidRPr="009F440C" w:rsidRDefault="00A53306" w:rsidP="00E1592D">
            <w:pPr>
              <w:pStyle w:val="TableParagraph"/>
              <w:spacing w:before="5" w:line="360" w:lineRule="auto"/>
              <w:rPr>
                <w:sz w:val="20"/>
              </w:rPr>
            </w:pPr>
          </w:p>
          <w:p w14:paraId="571C8EC7" w14:textId="77777777" w:rsidR="00A53306" w:rsidRPr="009F440C" w:rsidRDefault="00A53306" w:rsidP="00E1592D">
            <w:pPr>
              <w:pStyle w:val="TableParagraph"/>
              <w:spacing w:line="360" w:lineRule="auto"/>
              <w:ind w:left="11"/>
              <w:jc w:val="center"/>
              <w:rPr>
                <w:sz w:val="24"/>
              </w:rPr>
            </w:pPr>
            <w:r w:rsidRPr="009F440C">
              <w:rPr>
                <w:rFonts w:ascii="Segoe UI Symbol" w:hAnsi="Segoe UI Symbol" w:cs="Segoe UI Symbol"/>
                <w:sz w:val="24"/>
              </w:rPr>
              <w:t>✖</w:t>
            </w:r>
          </w:p>
        </w:tc>
        <w:tc>
          <w:tcPr>
            <w:tcW w:w="1322" w:type="dxa"/>
          </w:tcPr>
          <w:p w14:paraId="7D9E3F22" w14:textId="77777777" w:rsidR="00A53306" w:rsidRPr="009F440C" w:rsidRDefault="00A53306" w:rsidP="00E1592D">
            <w:pPr>
              <w:pStyle w:val="TableParagraph"/>
              <w:spacing w:before="5" w:line="360" w:lineRule="auto"/>
              <w:rPr>
                <w:sz w:val="20"/>
              </w:rPr>
            </w:pPr>
          </w:p>
          <w:p w14:paraId="3AE8E932" w14:textId="77777777" w:rsidR="00A53306" w:rsidRPr="009F440C" w:rsidRDefault="00A53306" w:rsidP="00E1592D">
            <w:pPr>
              <w:pStyle w:val="TableParagraph"/>
              <w:spacing w:line="360" w:lineRule="auto"/>
              <w:ind w:left="13"/>
              <w:jc w:val="center"/>
              <w:rPr>
                <w:sz w:val="24"/>
              </w:rPr>
            </w:pPr>
            <w:r w:rsidRPr="009F440C">
              <w:rPr>
                <w:rFonts w:ascii="Segoe UI Symbol" w:hAnsi="Segoe UI Symbol" w:cs="Segoe UI Symbol"/>
                <w:sz w:val="24"/>
              </w:rPr>
              <w:t>✖</w:t>
            </w:r>
          </w:p>
        </w:tc>
        <w:tc>
          <w:tcPr>
            <w:tcW w:w="1539" w:type="dxa"/>
          </w:tcPr>
          <w:p w14:paraId="14470818" w14:textId="77777777" w:rsidR="00A53306" w:rsidRPr="009F440C" w:rsidRDefault="00A53306" w:rsidP="00E1592D">
            <w:pPr>
              <w:pStyle w:val="TableParagraph"/>
              <w:spacing w:before="5" w:line="360" w:lineRule="auto"/>
              <w:rPr>
                <w:sz w:val="20"/>
              </w:rPr>
            </w:pPr>
          </w:p>
          <w:p w14:paraId="040E4DE6" w14:textId="77777777" w:rsidR="00A53306" w:rsidRPr="009F440C" w:rsidRDefault="00A53306" w:rsidP="00E1592D">
            <w:pPr>
              <w:pStyle w:val="TableParagraph"/>
              <w:spacing w:line="360" w:lineRule="auto"/>
              <w:ind w:left="8"/>
              <w:jc w:val="center"/>
              <w:rPr>
                <w:sz w:val="24"/>
              </w:rPr>
            </w:pPr>
            <w:r w:rsidRPr="009F440C">
              <w:rPr>
                <w:rFonts w:ascii="Segoe UI Symbol" w:hAnsi="Segoe UI Symbol" w:cs="Segoe UI Symbol"/>
                <w:sz w:val="24"/>
              </w:rPr>
              <w:t>✖</w:t>
            </w:r>
          </w:p>
        </w:tc>
        <w:tc>
          <w:tcPr>
            <w:tcW w:w="1378" w:type="dxa"/>
          </w:tcPr>
          <w:p w14:paraId="33CF277A" w14:textId="77777777" w:rsidR="00A53306" w:rsidRPr="009F440C" w:rsidRDefault="00A53306" w:rsidP="00E1592D">
            <w:pPr>
              <w:pStyle w:val="TableParagraph"/>
              <w:spacing w:before="5" w:line="360" w:lineRule="auto"/>
              <w:rPr>
                <w:sz w:val="20"/>
              </w:rPr>
            </w:pPr>
          </w:p>
          <w:p w14:paraId="2D2A52A1" w14:textId="77777777" w:rsidR="00A53306" w:rsidRPr="009F440C" w:rsidRDefault="00A53306" w:rsidP="00E1592D">
            <w:pPr>
              <w:pStyle w:val="TableParagraph"/>
              <w:spacing w:line="360" w:lineRule="auto"/>
              <w:ind w:left="522"/>
              <w:rPr>
                <w:sz w:val="24"/>
              </w:rPr>
            </w:pPr>
            <w:r w:rsidRPr="009F440C">
              <w:rPr>
                <w:rFonts w:ascii="Segoe UI Symbol" w:hAnsi="Segoe UI Symbol" w:cs="Segoe UI Symbol"/>
                <w:sz w:val="24"/>
              </w:rPr>
              <w:t>✖</w:t>
            </w:r>
          </w:p>
        </w:tc>
      </w:tr>
      <w:tr w:rsidR="009F440C" w:rsidRPr="009F440C" w14:paraId="31C4D458" w14:textId="77777777" w:rsidTr="00E1592D">
        <w:trPr>
          <w:trHeight w:val="782"/>
        </w:trPr>
        <w:tc>
          <w:tcPr>
            <w:tcW w:w="2239" w:type="dxa"/>
          </w:tcPr>
          <w:p w14:paraId="57AD9915" w14:textId="77777777" w:rsidR="00A53306" w:rsidRPr="009F440C" w:rsidRDefault="00A53306" w:rsidP="00E1592D">
            <w:pPr>
              <w:pStyle w:val="TableParagraph"/>
              <w:spacing w:before="186" w:line="360" w:lineRule="auto"/>
              <w:ind w:left="107"/>
              <w:rPr>
                <w:sz w:val="24"/>
              </w:rPr>
            </w:pPr>
            <w:r w:rsidRPr="009F440C">
              <w:rPr>
                <w:sz w:val="24"/>
              </w:rPr>
              <w:t>Progress</w:t>
            </w:r>
            <w:r w:rsidRPr="009F440C">
              <w:rPr>
                <w:spacing w:val="-13"/>
                <w:sz w:val="24"/>
              </w:rPr>
              <w:t xml:space="preserve"> </w:t>
            </w:r>
            <w:r w:rsidRPr="009F440C">
              <w:rPr>
                <w:spacing w:val="-2"/>
                <w:sz w:val="24"/>
              </w:rPr>
              <w:t>tracker</w:t>
            </w:r>
          </w:p>
        </w:tc>
        <w:tc>
          <w:tcPr>
            <w:tcW w:w="1416" w:type="dxa"/>
          </w:tcPr>
          <w:p w14:paraId="39D6A434" w14:textId="77777777" w:rsidR="00A53306" w:rsidRPr="009F440C" w:rsidRDefault="00A53306" w:rsidP="00E1592D">
            <w:pPr>
              <w:pStyle w:val="TableParagraph"/>
              <w:spacing w:before="170" w:line="360" w:lineRule="auto"/>
              <w:ind w:left="9"/>
              <w:jc w:val="center"/>
              <w:rPr>
                <w:sz w:val="24"/>
              </w:rPr>
            </w:pPr>
            <w:r w:rsidRPr="009F440C">
              <w:rPr>
                <w:rFonts w:ascii="Segoe UI Symbol" w:hAnsi="Segoe UI Symbol" w:cs="Segoe UI Symbol"/>
                <w:sz w:val="24"/>
              </w:rPr>
              <w:t>✔</w:t>
            </w:r>
          </w:p>
        </w:tc>
        <w:tc>
          <w:tcPr>
            <w:tcW w:w="1495" w:type="dxa"/>
          </w:tcPr>
          <w:p w14:paraId="7A66361B" w14:textId="77777777" w:rsidR="00A53306" w:rsidRPr="009F440C" w:rsidRDefault="00A53306" w:rsidP="00E1592D">
            <w:pPr>
              <w:pStyle w:val="TableParagraph"/>
              <w:spacing w:before="170" w:line="360" w:lineRule="auto"/>
              <w:ind w:left="11"/>
              <w:jc w:val="center"/>
              <w:rPr>
                <w:sz w:val="24"/>
              </w:rPr>
            </w:pPr>
            <w:r w:rsidRPr="009F440C">
              <w:rPr>
                <w:rFonts w:ascii="Segoe UI Symbol" w:hAnsi="Segoe UI Symbol" w:cs="Segoe UI Symbol"/>
                <w:sz w:val="24"/>
              </w:rPr>
              <w:t>✔</w:t>
            </w:r>
          </w:p>
        </w:tc>
        <w:tc>
          <w:tcPr>
            <w:tcW w:w="1322" w:type="dxa"/>
          </w:tcPr>
          <w:p w14:paraId="3E369422" w14:textId="77777777" w:rsidR="00A53306" w:rsidRPr="009F440C" w:rsidRDefault="00A53306" w:rsidP="00E1592D">
            <w:pPr>
              <w:pStyle w:val="TableParagraph"/>
              <w:spacing w:before="170" w:line="360" w:lineRule="auto"/>
              <w:ind w:left="13"/>
              <w:jc w:val="center"/>
              <w:rPr>
                <w:sz w:val="24"/>
              </w:rPr>
            </w:pPr>
            <w:r w:rsidRPr="009F440C">
              <w:rPr>
                <w:rFonts w:ascii="Segoe UI Symbol" w:hAnsi="Segoe UI Symbol" w:cs="Segoe UI Symbol"/>
                <w:sz w:val="24"/>
              </w:rPr>
              <w:t>✖</w:t>
            </w:r>
          </w:p>
        </w:tc>
        <w:tc>
          <w:tcPr>
            <w:tcW w:w="1539" w:type="dxa"/>
          </w:tcPr>
          <w:p w14:paraId="4EDDAC99" w14:textId="77777777" w:rsidR="00A53306" w:rsidRPr="009F440C" w:rsidRDefault="00A53306" w:rsidP="00E1592D">
            <w:pPr>
              <w:pStyle w:val="TableParagraph"/>
              <w:spacing w:before="170" w:line="360" w:lineRule="auto"/>
              <w:ind w:left="8"/>
              <w:jc w:val="center"/>
              <w:rPr>
                <w:sz w:val="24"/>
              </w:rPr>
            </w:pPr>
            <w:r w:rsidRPr="009F440C">
              <w:rPr>
                <w:rFonts w:ascii="Segoe UI Symbol" w:hAnsi="Segoe UI Symbol" w:cs="Segoe UI Symbol"/>
                <w:sz w:val="24"/>
              </w:rPr>
              <w:t>✖</w:t>
            </w:r>
          </w:p>
        </w:tc>
        <w:tc>
          <w:tcPr>
            <w:tcW w:w="1378" w:type="dxa"/>
          </w:tcPr>
          <w:p w14:paraId="29335807" w14:textId="77777777" w:rsidR="00A53306" w:rsidRPr="009F440C" w:rsidRDefault="00A53306" w:rsidP="00E1592D">
            <w:pPr>
              <w:pStyle w:val="TableParagraph"/>
              <w:spacing w:before="170" w:line="360" w:lineRule="auto"/>
              <w:ind w:left="522"/>
              <w:rPr>
                <w:sz w:val="24"/>
              </w:rPr>
            </w:pPr>
            <w:r w:rsidRPr="009F440C">
              <w:rPr>
                <w:rFonts w:ascii="Segoe UI Symbol" w:hAnsi="Segoe UI Symbol" w:cs="Segoe UI Symbol"/>
                <w:sz w:val="24"/>
              </w:rPr>
              <w:t>✔</w:t>
            </w:r>
          </w:p>
        </w:tc>
      </w:tr>
      <w:tr w:rsidR="009F440C" w:rsidRPr="009F440C" w14:paraId="488225C0" w14:textId="77777777" w:rsidTr="00E1592D">
        <w:trPr>
          <w:trHeight w:val="781"/>
        </w:trPr>
        <w:tc>
          <w:tcPr>
            <w:tcW w:w="2239" w:type="dxa"/>
          </w:tcPr>
          <w:p w14:paraId="6712F89A" w14:textId="77777777" w:rsidR="00A53306" w:rsidRPr="009F440C" w:rsidRDefault="00A53306" w:rsidP="00E1592D">
            <w:pPr>
              <w:pStyle w:val="TableParagraph"/>
              <w:spacing w:before="186" w:line="360" w:lineRule="auto"/>
              <w:ind w:left="107"/>
              <w:rPr>
                <w:sz w:val="24"/>
              </w:rPr>
            </w:pPr>
            <w:r w:rsidRPr="009F440C">
              <w:rPr>
                <w:sz w:val="24"/>
              </w:rPr>
              <w:t>Weekly</w:t>
            </w:r>
            <w:r w:rsidRPr="009F440C">
              <w:rPr>
                <w:spacing w:val="-4"/>
                <w:sz w:val="24"/>
              </w:rPr>
              <w:t xml:space="preserve"> </w:t>
            </w:r>
            <w:r w:rsidRPr="009F440C">
              <w:rPr>
                <w:spacing w:val="-2"/>
                <w:sz w:val="24"/>
              </w:rPr>
              <w:t>comparison</w:t>
            </w:r>
          </w:p>
        </w:tc>
        <w:tc>
          <w:tcPr>
            <w:tcW w:w="1416" w:type="dxa"/>
          </w:tcPr>
          <w:p w14:paraId="5DD81478" w14:textId="77777777" w:rsidR="00A53306" w:rsidRPr="009F440C" w:rsidRDefault="00A53306" w:rsidP="00E1592D">
            <w:pPr>
              <w:pStyle w:val="TableParagraph"/>
              <w:spacing w:before="173" w:line="360" w:lineRule="auto"/>
              <w:ind w:left="9"/>
              <w:jc w:val="center"/>
              <w:rPr>
                <w:sz w:val="24"/>
              </w:rPr>
            </w:pPr>
            <w:r w:rsidRPr="009F440C">
              <w:rPr>
                <w:rFonts w:ascii="Segoe UI Symbol" w:hAnsi="Segoe UI Symbol" w:cs="Segoe UI Symbol"/>
                <w:sz w:val="24"/>
              </w:rPr>
              <w:t>✔</w:t>
            </w:r>
          </w:p>
        </w:tc>
        <w:tc>
          <w:tcPr>
            <w:tcW w:w="1495" w:type="dxa"/>
          </w:tcPr>
          <w:p w14:paraId="45962858" w14:textId="77777777" w:rsidR="00A53306" w:rsidRPr="009F440C" w:rsidRDefault="00A53306" w:rsidP="00E1592D">
            <w:pPr>
              <w:pStyle w:val="TableParagraph"/>
              <w:spacing w:before="173" w:line="360" w:lineRule="auto"/>
              <w:ind w:left="11"/>
              <w:jc w:val="center"/>
              <w:rPr>
                <w:sz w:val="24"/>
              </w:rPr>
            </w:pPr>
            <w:r w:rsidRPr="009F440C">
              <w:rPr>
                <w:rFonts w:ascii="Segoe UI Symbol" w:hAnsi="Segoe UI Symbol" w:cs="Segoe UI Symbol"/>
                <w:sz w:val="24"/>
              </w:rPr>
              <w:t>✖</w:t>
            </w:r>
          </w:p>
        </w:tc>
        <w:tc>
          <w:tcPr>
            <w:tcW w:w="1322" w:type="dxa"/>
          </w:tcPr>
          <w:p w14:paraId="2C968F43" w14:textId="77777777" w:rsidR="00A53306" w:rsidRPr="009F440C" w:rsidRDefault="00A53306" w:rsidP="00E1592D">
            <w:pPr>
              <w:pStyle w:val="TableParagraph"/>
              <w:spacing w:before="173" w:line="360" w:lineRule="auto"/>
              <w:ind w:left="13"/>
              <w:jc w:val="center"/>
              <w:rPr>
                <w:sz w:val="24"/>
              </w:rPr>
            </w:pPr>
            <w:r w:rsidRPr="009F440C">
              <w:rPr>
                <w:rFonts w:ascii="Segoe UI Symbol" w:hAnsi="Segoe UI Symbol" w:cs="Segoe UI Symbol"/>
                <w:sz w:val="24"/>
              </w:rPr>
              <w:t>✖</w:t>
            </w:r>
          </w:p>
        </w:tc>
        <w:tc>
          <w:tcPr>
            <w:tcW w:w="1539" w:type="dxa"/>
          </w:tcPr>
          <w:p w14:paraId="2702C845" w14:textId="77777777" w:rsidR="00A53306" w:rsidRPr="009F440C" w:rsidRDefault="00A53306" w:rsidP="00E1592D">
            <w:pPr>
              <w:pStyle w:val="TableParagraph"/>
              <w:spacing w:before="173" w:line="360" w:lineRule="auto"/>
              <w:ind w:left="8"/>
              <w:jc w:val="center"/>
              <w:rPr>
                <w:sz w:val="24"/>
              </w:rPr>
            </w:pPr>
            <w:r w:rsidRPr="009F440C">
              <w:rPr>
                <w:rFonts w:ascii="Segoe UI Symbol" w:hAnsi="Segoe UI Symbol" w:cs="Segoe UI Symbol"/>
                <w:sz w:val="24"/>
              </w:rPr>
              <w:t>✖</w:t>
            </w:r>
          </w:p>
        </w:tc>
        <w:tc>
          <w:tcPr>
            <w:tcW w:w="1378" w:type="dxa"/>
          </w:tcPr>
          <w:p w14:paraId="30C9CB1F" w14:textId="77777777" w:rsidR="00A53306" w:rsidRPr="009F440C" w:rsidRDefault="00A53306" w:rsidP="00E1592D">
            <w:pPr>
              <w:pStyle w:val="TableParagraph"/>
              <w:spacing w:before="173" w:line="360" w:lineRule="auto"/>
              <w:ind w:left="522"/>
              <w:rPr>
                <w:sz w:val="24"/>
              </w:rPr>
            </w:pPr>
            <w:r w:rsidRPr="009F440C">
              <w:rPr>
                <w:rFonts w:ascii="Segoe UI Symbol" w:hAnsi="Segoe UI Symbol" w:cs="Segoe UI Symbol"/>
                <w:sz w:val="24"/>
              </w:rPr>
              <w:t>✖</w:t>
            </w:r>
          </w:p>
        </w:tc>
      </w:tr>
      <w:tr w:rsidR="009F440C" w:rsidRPr="009F440C" w14:paraId="69E2C387" w14:textId="77777777" w:rsidTr="00E1592D">
        <w:trPr>
          <w:trHeight w:val="782"/>
        </w:trPr>
        <w:tc>
          <w:tcPr>
            <w:tcW w:w="2239" w:type="dxa"/>
          </w:tcPr>
          <w:p w14:paraId="43EF0726" w14:textId="77777777" w:rsidR="00A53306" w:rsidRPr="009F440C" w:rsidRDefault="00A53306" w:rsidP="00E1592D">
            <w:pPr>
              <w:pStyle w:val="TableParagraph"/>
              <w:spacing w:before="186" w:line="360" w:lineRule="auto"/>
              <w:ind w:left="107"/>
              <w:rPr>
                <w:sz w:val="24"/>
              </w:rPr>
            </w:pPr>
            <w:r w:rsidRPr="009F440C">
              <w:rPr>
                <w:spacing w:val="-2"/>
                <w:sz w:val="24"/>
              </w:rPr>
              <w:t>Exercises</w:t>
            </w:r>
          </w:p>
        </w:tc>
        <w:tc>
          <w:tcPr>
            <w:tcW w:w="1416" w:type="dxa"/>
          </w:tcPr>
          <w:p w14:paraId="43F212D3" w14:textId="77777777" w:rsidR="00A53306" w:rsidRPr="009F440C" w:rsidRDefault="00A53306" w:rsidP="00E1592D">
            <w:pPr>
              <w:pStyle w:val="TableParagraph"/>
              <w:spacing w:before="120" w:line="360" w:lineRule="auto"/>
              <w:ind w:left="9"/>
              <w:jc w:val="center"/>
              <w:rPr>
                <w:sz w:val="24"/>
              </w:rPr>
            </w:pPr>
            <w:r w:rsidRPr="009F440C">
              <w:rPr>
                <w:rFonts w:ascii="Segoe UI Symbol" w:hAnsi="Segoe UI Symbol" w:cs="Segoe UI Symbol"/>
                <w:sz w:val="24"/>
              </w:rPr>
              <w:t>✔</w:t>
            </w:r>
          </w:p>
        </w:tc>
        <w:tc>
          <w:tcPr>
            <w:tcW w:w="1495" w:type="dxa"/>
          </w:tcPr>
          <w:p w14:paraId="38C8F036" w14:textId="77777777" w:rsidR="00A53306" w:rsidRPr="009F440C" w:rsidRDefault="00A53306" w:rsidP="00E1592D">
            <w:pPr>
              <w:pStyle w:val="TableParagraph"/>
              <w:spacing w:before="120" w:line="360" w:lineRule="auto"/>
              <w:ind w:left="11"/>
              <w:jc w:val="center"/>
              <w:rPr>
                <w:sz w:val="24"/>
              </w:rPr>
            </w:pPr>
            <w:r w:rsidRPr="009F440C">
              <w:rPr>
                <w:rFonts w:ascii="Segoe UI Symbol" w:hAnsi="Segoe UI Symbol" w:cs="Segoe UI Symbol"/>
                <w:sz w:val="24"/>
              </w:rPr>
              <w:t>✔</w:t>
            </w:r>
          </w:p>
        </w:tc>
        <w:tc>
          <w:tcPr>
            <w:tcW w:w="1322" w:type="dxa"/>
          </w:tcPr>
          <w:p w14:paraId="0FB40D01" w14:textId="77777777" w:rsidR="00A53306" w:rsidRPr="009F440C" w:rsidRDefault="00A53306" w:rsidP="00E1592D">
            <w:pPr>
              <w:pStyle w:val="TableParagraph"/>
              <w:spacing w:before="120" w:line="360" w:lineRule="auto"/>
              <w:ind w:left="13"/>
              <w:jc w:val="center"/>
              <w:rPr>
                <w:sz w:val="24"/>
              </w:rPr>
            </w:pPr>
            <w:r w:rsidRPr="009F440C">
              <w:rPr>
                <w:rFonts w:ascii="Segoe UI Symbol" w:hAnsi="Segoe UI Symbol" w:cs="Segoe UI Symbol"/>
                <w:sz w:val="24"/>
              </w:rPr>
              <w:t>✔</w:t>
            </w:r>
          </w:p>
        </w:tc>
        <w:tc>
          <w:tcPr>
            <w:tcW w:w="1539" w:type="dxa"/>
          </w:tcPr>
          <w:p w14:paraId="09639A7C" w14:textId="77777777" w:rsidR="00A53306" w:rsidRPr="009F440C" w:rsidRDefault="00A53306" w:rsidP="00E1592D">
            <w:pPr>
              <w:pStyle w:val="TableParagraph"/>
              <w:spacing w:before="120" w:line="360" w:lineRule="auto"/>
              <w:ind w:left="8"/>
              <w:jc w:val="center"/>
              <w:rPr>
                <w:sz w:val="24"/>
              </w:rPr>
            </w:pPr>
            <w:r w:rsidRPr="009F440C">
              <w:rPr>
                <w:rFonts w:ascii="Segoe UI Symbol" w:hAnsi="Segoe UI Symbol" w:cs="Segoe UI Symbol"/>
                <w:sz w:val="24"/>
              </w:rPr>
              <w:t>✔</w:t>
            </w:r>
          </w:p>
        </w:tc>
        <w:tc>
          <w:tcPr>
            <w:tcW w:w="1378" w:type="dxa"/>
          </w:tcPr>
          <w:p w14:paraId="4D2A4696" w14:textId="77777777" w:rsidR="00A53306" w:rsidRPr="009F440C" w:rsidRDefault="00A53306" w:rsidP="00361AD5">
            <w:pPr>
              <w:pStyle w:val="TableParagraph"/>
              <w:keepNext/>
              <w:spacing w:before="120" w:line="360" w:lineRule="auto"/>
              <w:ind w:left="522"/>
              <w:rPr>
                <w:sz w:val="24"/>
              </w:rPr>
            </w:pPr>
            <w:r w:rsidRPr="009F440C">
              <w:rPr>
                <w:rFonts w:ascii="Segoe UI Symbol" w:hAnsi="Segoe UI Symbol" w:cs="Segoe UI Symbol"/>
                <w:sz w:val="24"/>
              </w:rPr>
              <w:t>✔</w:t>
            </w:r>
          </w:p>
        </w:tc>
      </w:tr>
    </w:tbl>
    <w:p w14:paraId="6121B394" w14:textId="365CEC05" w:rsidR="0067580D" w:rsidRDefault="00361AD5" w:rsidP="00361AD5">
      <w:pPr>
        <w:pStyle w:val="Caption"/>
        <w:sectPr w:rsidR="0067580D" w:rsidSect="00E1592D">
          <w:headerReference w:type="default" r:id="rId18"/>
          <w:footerReference w:type="default" r:id="rId19"/>
          <w:pgSz w:w="11906" w:h="16838" w:code="9"/>
          <w:pgMar w:top="1440" w:right="1800" w:bottom="1440" w:left="1800" w:header="720" w:footer="720" w:gutter="0"/>
          <w:cols w:space="720"/>
          <w:docGrid w:linePitch="360"/>
        </w:sectPr>
      </w:pPr>
      <w:bookmarkStart w:id="23" w:name="_Toc119331167"/>
      <w:r>
        <w:t xml:space="preserve">Table 2. </w:t>
      </w:r>
      <w:fldSimple w:instr=" SEQ Table_2. \* ARABIC ">
        <w:r w:rsidR="00A67553">
          <w:rPr>
            <w:noProof/>
          </w:rPr>
          <w:t>1</w:t>
        </w:r>
      </w:fldSimple>
      <w:r>
        <w:t xml:space="preserve"> Comparison Table</w:t>
      </w:r>
      <w:bookmarkEnd w:id="23"/>
    </w:p>
    <w:p w14:paraId="3B74067B" w14:textId="33B27AE7" w:rsidR="00A53306" w:rsidRPr="009F440C" w:rsidRDefault="00A53306" w:rsidP="00361AD5">
      <w:pPr>
        <w:pStyle w:val="Caption"/>
        <w:rPr>
          <w:rFonts w:cs="Times New Roman"/>
        </w:rPr>
      </w:pPr>
    </w:p>
    <w:p w14:paraId="6D2980DC" w14:textId="77777777" w:rsidR="00A53306" w:rsidRPr="009F440C" w:rsidRDefault="00A53306" w:rsidP="00A53306">
      <w:pPr>
        <w:spacing w:line="360" w:lineRule="auto"/>
        <w:rPr>
          <w:rFonts w:cs="Times New Roman"/>
        </w:rPr>
      </w:pPr>
    </w:p>
    <w:p w14:paraId="6C417281" w14:textId="77777777" w:rsidR="00A53306" w:rsidRPr="009F440C" w:rsidRDefault="00A53306" w:rsidP="00A53306">
      <w:pPr>
        <w:spacing w:line="360" w:lineRule="auto"/>
        <w:rPr>
          <w:rFonts w:cs="Times New Roman"/>
        </w:rPr>
      </w:pPr>
    </w:p>
    <w:p w14:paraId="25D29F00" w14:textId="77777777" w:rsidR="00A53306" w:rsidRPr="009F440C" w:rsidRDefault="00A53306" w:rsidP="00A53306">
      <w:pPr>
        <w:spacing w:line="360" w:lineRule="auto"/>
        <w:rPr>
          <w:rFonts w:cs="Times New Roman"/>
        </w:rPr>
      </w:pPr>
    </w:p>
    <w:p w14:paraId="1C2A7847" w14:textId="77777777" w:rsidR="00A53306" w:rsidRPr="009F440C" w:rsidRDefault="00A53306" w:rsidP="00A53306">
      <w:pPr>
        <w:spacing w:line="360" w:lineRule="auto"/>
        <w:rPr>
          <w:rFonts w:cs="Times New Roman"/>
        </w:rPr>
      </w:pPr>
    </w:p>
    <w:p w14:paraId="2454F4E4" w14:textId="77777777" w:rsidR="00A53306" w:rsidRPr="009F440C" w:rsidRDefault="00A53306" w:rsidP="00A53306">
      <w:pPr>
        <w:spacing w:line="360" w:lineRule="auto"/>
        <w:rPr>
          <w:rFonts w:cs="Times New Roman"/>
        </w:rPr>
      </w:pPr>
    </w:p>
    <w:p w14:paraId="6A439209" w14:textId="77777777" w:rsidR="00A53306" w:rsidRPr="009F440C" w:rsidRDefault="00A53306" w:rsidP="00A53306">
      <w:pPr>
        <w:spacing w:line="360" w:lineRule="auto"/>
        <w:rPr>
          <w:rFonts w:cs="Times New Roman"/>
        </w:rPr>
      </w:pPr>
    </w:p>
    <w:p w14:paraId="3D4660DA" w14:textId="77777777" w:rsidR="00A53306" w:rsidRPr="009F440C" w:rsidRDefault="00A53306" w:rsidP="00A53306">
      <w:pPr>
        <w:spacing w:line="360" w:lineRule="auto"/>
        <w:rPr>
          <w:rFonts w:cs="Times New Roman"/>
        </w:rPr>
      </w:pPr>
    </w:p>
    <w:p w14:paraId="4FFE4F28" w14:textId="77777777" w:rsidR="00A53306" w:rsidRPr="009F440C" w:rsidRDefault="00A53306" w:rsidP="00A53306">
      <w:pPr>
        <w:spacing w:line="360" w:lineRule="auto"/>
        <w:rPr>
          <w:rFonts w:cs="Times New Roman"/>
        </w:rPr>
      </w:pPr>
    </w:p>
    <w:p w14:paraId="6A2F81B4" w14:textId="77777777" w:rsidR="00A53306" w:rsidRPr="009F440C" w:rsidRDefault="00A53306" w:rsidP="00A53306">
      <w:pPr>
        <w:spacing w:line="360" w:lineRule="auto"/>
        <w:rPr>
          <w:rFonts w:cs="Times New Roman"/>
          <w:shd w:val="clear" w:color="auto" w:fill="FFFFFF"/>
        </w:rPr>
      </w:pPr>
    </w:p>
    <w:p w14:paraId="3B8FBDDE" w14:textId="77777777" w:rsidR="00A53306" w:rsidRPr="009F440C" w:rsidRDefault="00A53306" w:rsidP="00A53306">
      <w:pPr>
        <w:spacing w:line="360" w:lineRule="auto"/>
        <w:rPr>
          <w:rFonts w:cs="Times New Roman"/>
        </w:rPr>
      </w:pPr>
    </w:p>
    <w:p w14:paraId="5D63F228" w14:textId="77777777" w:rsidR="00A53306" w:rsidRPr="009F440C" w:rsidRDefault="00A53306" w:rsidP="0067580D">
      <w:pPr>
        <w:spacing w:before="20" w:after="20" w:line="360" w:lineRule="auto"/>
        <w:ind w:right="567"/>
        <w:jc w:val="center"/>
        <w:rPr>
          <w:rFonts w:cs="Times New Roman"/>
          <w:b/>
          <w:sz w:val="44"/>
          <w:szCs w:val="44"/>
        </w:rPr>
      </w:pPr>
      <w:r w:rsidRPr="009F440C">
        <w:rPr>
          <w:rFonts w:cs="Times New Roman"/>
          <w:b/>
          <w:sz w:val="44"/>
          <w:szCs w:val="44"/>
        </w:rPr>
        <w:t>Chapter 3</w:t>
      </w:r>
    </w:p>
    <w:p w14:paraId="5E4DC511" w14:textId="77777777" w:rsidR="00A53306" w:rsidRPr="00115DF3" w:rsidRDefault="00A53306" w:rsidP="00A4555C">
      <w:pPr>
        <w:spacing w:after="0" w:line="360" w:lineRule="auto"/>
        <w:jc w:val="center"/>
        <w:rPr>
          <w:b/>
          <w:sz w:val="44"/>
        </w:rPr>
      </w:pPr>
      <w:bookmarkStart w:id="24" w:name="_Toc84764591"/>
      <w:bookmarkStart w:id="25" w:name="_Toc102815626"/>
      <w:r w:rsidRPr="00115DF3">
        <w:rPr>
          <w:b/>
          <w:sz w:val="44"/>
        </w:rPr>
        <w:t>Requirement Analysis</w:t>
      </w:r>
      <w:bookmarkEnd w:id="24"/>
      <w:bookmarkEnd w:id="25"/>
    </w:p>
    <w:p w14:paraId="688E0387" w14:textId="77777777" w:rsidR="00A53306" w:rsidRPr="009F440C" w:rsidRDefault="00A53306" w:rsidP="00A53306">
      <w:pPr>
        <w:pStyle w:val="BodyText"/>
        <w:spacing w:before="1" w:line="360" w:lineRule="auto"/>
        <w:jc w:val="center"/>
        <w:rPr>
          <w:sz w:val="21"/>
        </w:rPr>
      </w:pPr>
    </w:p>
    <w:p w14:paraId="2B2A3087" w14:textId="77777777" w:rsidR="00A53306" w:rsidRPr="009F440C" w:rsidRDefault="00A53306" w:rsidP="00A53306">
      <w:pPr>
        <w:pStyle w:val="BodyText"/>
        <w:spacing w:before="1" w:line="360" w:lineRule="auto"/>
        <w:jc w:val="center"/>
        <w:rPr>
          <w:sz w:val="21"/>
        </w:rPr>
      </w:pPr>
    </w:p>
    <w:p w14:paraId="0C9486C2" w14:textId="77777777" w:rsidR="00A53306" w:rsidRPr="009F440C" w:rsidRDefault="00A53306" w:rsidP="00A53306">
      <w:pPr>
        <w:pStyle w:val="BodyText"/>
        <w:spacing w:before="1" w:line="360" w:lineRule="auto"/>
        <w:jc w:val="center"/>
        <w:rPr>
          <w:sz w:val="21"/>
        </w:rPr>
      </w:pPr>
    </w:p>
    <w:p w14:paraId="3902808A" w14:textId="77777777" w:rsidR="00A53306" w:rsidRPr="009F440C" w:rsidRDefault="00A53306" w:rsidP="00A53306">
      <w:pPr>
        <w:pStyle w:val="BodyText"/>
        <w:spacing w:before="1" w:line="360" w:lineRule="auto"/>
        <w:jc w:val="center"/>
        <w:rPr>
          <w:sz w:val="21"/>
        </w:rPr>
      </w:pPr>
    </w:p>
    <w:p w14:paraId="300A1396" w14:textId="77777777" w:rsidR="00A53306" w:rsidRPr="009F440C" w:rsidRDefault="00A53306" w:rsidP="00A53306">
      <w:pPr>
        <w:pStyle w:val="BodyText"/>
        <w:spacing w:before="1" w:line="360" w:lineRule="auto"/>
        <w:jc w:val="center"/>
        <w:rPr>
          <w:sz w:val="21"/>
        </w:rPr>
      </w:pPr>
    </w:p>
    <w:p w14:paraId="0D9E3916" w14:textId="77777777" w:rsidR="00A53306" w:rsidRPr="009F440C" w:rsidRDefault="00A53306" w:rsidP="00A53306">
      <w:pPr>
        <w:pStyle w:val="BodyText"/>
        <w:spacing w:before="1" w:line="360" w:lineRule="auto"/>
        <w:jc w:val="center"/>
        <w:rPr>
          <w:sz w:val="21"/>
        </w:rPr>
      </w:pPr>
    </w:p>
    <w:p w14:paraId="0A00C16F" w14:textId="06D5F1A5" w:rsidR="00A53306" w:rsidRDefault="00A53306" w:rsidP="00F334FF">
      <w:pPr>
        <w:pStyle w:val="BodyText"/>
        <w:spacing w:before="1" w:line="360" w:lineRule="auto"/>
        <w:rPr>
          <w:sz w:val="21"/>
        </w:rPr>
      </w:pPr>
    </w:p>
    <w:p w14:paraId="5B7521F8" w14:textId="406FBC97" w:rsidR="00F334FF" w:rsidRDefault="00F334FF" w:rsidP="00A53306">
      <w:pPr>
        <w:pStyle w:val="BodyText"/>
        <w:spacing w:before="1" w:line="360" w:lineRule="auto"/>
        <w:jc w:val="center"/>
        <w:rPr>
          <w:sz w:val="21"/>
        </w:rPr>
      </w:pPr>
    </w:p>
    <w:p w14:paraId="19A2BB9C" w14:textId="1303FF7B" w:rsidR="00F334FF" w:rsidRDefault="00F334FF" w:rsidP="00A53306">
      <w:pPr>
        <w:pStyle w:val="BodyText"/>
        <w:spacing w:before="1" w:line="360" w:lineRule="auto"/>
        <w:jc w:val="center"/>
        <w:rPr>
          <w:sz w:val="21"/>
        </w:rPr>
      </w:pPr>
    </w:p>
    <w:p w14:paraId="1B6CC0D1" w14:textId="362DCF11" w:rsidR="00F334FF" w:rsidRDefault="00F334FF" w:rsidP="00A53306">
      <w:pPr>
        <w:pStyle w:val="BodyText"/>
        <w:spacing w:before="1" w:line="360" w:lineRule="auto"/>
        <w:jc w:val="center"/>
        <w:rPr>
          <w:sz w:val="21"/>
        </w:rPr>
      </w:pPr>
    </w:p>
    <w:p w14:paraId="166DA169" w14:textId="77777777" w:rsidR="00F334FF" w:rsidRPr="009F440C" w:rsidRDefault="00F334FF" w:rsidP="00A53306">
      <w:pPr>
        <w:pStyle w:val="BodyText"/>
        <w:spacing w:before="1" w:line="360" w:lineRule="auto"/>
        <w:jc w:val="center"/>
        <w:rPr>
          <w:sz w:val="21"/>
        </w:rPr>
      </w:pPr>
    </w:p>
    <w:p w14:paraId="5A097AE4" w14:textId="77777777" w:rsidR="00A53306" w:rsidRPr="009F440C" w:rsidRDefault="00A53306" w:rsidP="00A53306">
      <w:pPr>
        <w:pStyle w:val="BodyText"/>
        <w:spacing w:before="1" w:line="360" w:lineRule="auto"/>
        <w:jc w:val="center"/>
        <w:rPr>
          <w:sz w:val="21"/>
        </w:rPr>
      </w:pPr>
    </w:p>
    <w:p w14:paraId="19357781" w14:textId="77777777" w:rsidR="00A53306" w:rsidRPr="009F440C" w:rsidRDefault="00A53306" w:rsidP="00115DF3">
      <w:pPr>
        <w:pStyle w:val="BodyText"/>
        <w:spacing w:before="1" w:line="360" w:lineRule="auto"/>
        <w:rPr>
          <w:sz w:val="21"/>
        </w:rPr>
      </w:pPr>
    </w:p>
    <w:p w14:paraId="60FDECC8" w14:textId="77777777" w:rsidR="00877115" w:rsidRDefault="00877115" w:rsidP="00F334FF">
      <w:pPr>
        <w:pStyle w:val="Heading1"/>
        <w:sectPr w:rsidR="00877115" w:rsidSect="00E1592D">
          <w:headerReference w:type="default" r:id="rId20"/>
          <w:footerReference w:type="default" r:id="rId21"/>
          <w:pgSz w:w="11906" w:h="16838" w:code="9"/>
          <w:pgMar w:top="1440" w:right="1800" w:bottom="1440" w:left="1800" w:header="720" w:footer="720" w:gutter="0"/>
          <w:cols w:space="720"/>
          <w:docGrid w:linePitch="360"/>
        </w:sectPr>
      </w:pPr>
    </w:p>
    <w:p w14:paraId="0D40CEEC" w14:textId="1A6648A7" w:rsidR="00A53306" w:rsidRPr="00F334FF" w:rsidRDefault="00115DF3" w:rsidP="00F334FF">
      <w:pPr>
        <w:pStyle w:val="Heading1"/>
      </w:pPr>
      <w:bookmarkStart w:id="26" w:name="_Toc119330943"/>
      <w:r w:rsidRPr="00F334FF">
        <w:lastRenderedPageBreak/>
        <w:t>Requirement Analysis</w:t>
      </w:r>
      <w:bookmarkEnd w:id="26"/>
    </w:p>
    <w:p w14:paraId="0A4EE185" w14:textId="4EA6D33B" w:rsidR="00A53306" w:rsidRPr="009F440C" w:rsidRDefault="00A53306" w:rsidP="00F334FF">
      <w:pPr>
        <w:pStyle w:val="Heading2"/>
      </w:pPr>
      <w:bookmarkStart w:id="27" w:name="_Toc119330944"/>
      <w:r w:rsidRPr="009F440C">
        <w:t>Introduction</w:t>
      </w:r>
      <w:bookmarkEnd w:id="27"/>
    </w:p>
    <w:p w14:paraId="0F2E5E1F" w14:textId="77777777" w:rsidR="00A53306" w:rsidRPr="009F440C" w:rsidRDefault="00A53306" w:rsidP="00A53306">
      <w:pPr>
        <w:spacing w:line="360" w:lineRule="auto"/>
        <w:rPr>
          <w:rFonts w:cs="Times New Roman"/>
        </w:rPr>
      </w:pPr>
      <w:r w:rsidRPr="009F440C">
        <w:rPr>
          <w:rFonts w:cs="Times New Roman"/>
        </w:rPr>
        <w:t>In the following chapter, we will go through the requirements of our system. These Include the:</w:t>
      </w:r>
    </w:p>
    <w:p w14:paraId="00DD8496" w14:textId="77777777" w:rsidR="00A53306" w:rsidRPr="009F440C" w:rsidRDefault="00A53306" w:rsidP="00A53306">
      <w:pPr>
        <w:numPr>
          <w:ilvl w:val="0"/>
          <w:numId w:val="39"/>
        </w:numPr>
        <w:spacing w:after="160" w:line="360" w:lineRule="auto"/>
        <w:rPr>
          <w:rFonts w:cs="Times New Roman"/>
        </w:rPr>
      </w:pPr>
      <w:r w:rsidRPr="009F440C">
        <w:rPr>
          <w:rFonts w:cs="Times New Roman"/>
        </w:rPr>
        <w:t>Functional Requirements</w:t>
      </w:r>
    </w:p>
    <w:p w14:paraId="4D34203E" w14:textId="00075DDE" w:rsidR="00A53306" w:rsidRPr="009F440C" w:rsidRDefault="00F334FF" w:rsidP="00A53306">
      <w:pPr>
        <w:numPr>
          <w:ilvl w:val="0"/>
          <w:numId w:val="39"/>
        </w:numPr>
        <w:spacing w:after="160" w:line="360" w:lineRule="auto"/>
        <w:rPr>
          <w:rFonts w:cs="Times New Roman"/>
        </w:rPr>
      </w:pPr>
      <w:r w:rsidRPr="009F440C">
        <w:rPr>
          <w:rFonts w:cs="Times New Roman"/>
        </w:rPr>
        <w:t>Non-Functional</w:t>
      </w:r>
      <w:r w:rsidR="00A53306" w:rsidRPr="009F440C">
        <w:rPr>
          <w:rFonts w:cs="Times New Roman"/>
        </w:rPr>
        <w:t xml:space="preserve"> Requirements</w:t>
      </w:r>
    </w:p>
    <w:p w14:paraId="388BD892" w14:textId="7F2900DA" w:rsidR="00A53306" w:rsidRPr="009F440C" w:rsidRDefault="00A53306" w:rsidP="00A53306">
      <w:pPr>
        <w:spacing w:line="360" w:lineRule="auto"/>
        <w:rPr>
          <w:rFonts w:cs="Times New Roman"/>
        </w:rPr>
      </w:pPr>
      <w:r w:rsidRPr="009F440C">
        <w:rPr>
          <w:rFonts w:cs="Times New Roman"/>
        </w:rPr>
        <w:t xml:space="preserve">We will be looking at functional requirements in first section and </w:t>
      </w:r>
      <w:r w:rsidR="00676D8E" w:rsidRPr="009F440C">
        <w:rPr>
          <w:rFonts w:cs="Times New Roman"/>
        </w:rPr>
        <w:t>nonfunctional</w:t>
      </w:r>
      <w:r w:rsidRPr="009F440C">
        <w:rPr>
          <w:rFonts w:cs="Times New Roman"/>
        </w:rPr>
        <w:t xml:space="preserve"> requirements in second section.</w:t>
      </w:r>
    </w:p>
    <w:p w14:paraId="68003CFE" w14:textId="163162BD" w:rsidR="00A53306" w:rsidRPr="009F440C" w:rsidRDefault="00A53306" w:rsidP="00F334FF">
      <w:pPr>
        <w:pStyle w:val="Heading2"/>
      </w:pPr>
      <w:bookmarkStart w:id="28" w:name="_Toc119330945"/>
      <w:r w:rsidRPr="009F440C">
        <w:t>Functional Requirements</w:t>
      </w:r>
      <w:bookmarkEnd w:id="28"/>
    </w:p>
    <w:p w14:paraId="6C30C1F3" w14:textId="77777777" w:rsidR="00A53306" w:rsidRPr="009F440C" w:rsidRDefault="00A53306" w:rsidP="00A53306">
      <w:pPr>
        <w:spacing w:line="360" w:lineRule="auto"/>
        <w:rPr>
          <w:rFonts w:cs="Times New Roman"/>
        </w:rPr>
      </w:pPr>
      <w:r w:rsidRPr="009F440C">
        <w:rPr>
          <w:rFonts w:cs="Times New Roman"/>
        </w:rPr>
        <w:t>Listed below are the functional requirements of AR Pocket Trainer.</w:t>
      </w:r>
    </w:p>
    <w:p w14:paraId="258D73C7"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run on both android and iOS platforms.</w:t>
      </w:r>
    </w:p>
    <w:p w14:paraId="3E9F4D5E"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user shall be able to create account.</w:t>
      </w:r>
    </w:p>
    <w:p w14:paraId="0067F235"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user shall be able to log into the system.</w:t>
      </w:r>
    </w:p>
    <w:p w14:paraId="2EC393AD"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be able to determine user’s body type using computer vision.</w:t>
      </w:r>
    </w:p>
    <w:p w14:paraId="20052513"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be able to propose a diet plan according to user’s BMI and body type either calorie deficit or calorie surplus.</w:t>
      </w:r>
    </w:p>
    <w:p w14:paraId="006C07DF"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be able to propose a a workout plan to user on the basis of his body type and BMI.</w:t>
      </w:r>
    </w:p>
    <w:p w14:paraId="4B76B1CE"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be able to recognize exercise that the user is performing.</w:t>
      </w:r>
    </w:p>
    <w:p w14:paraId="239003BB"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application shall be able to prompt user if he performs a rep incorrectly.</w:t>
      </w:r>
    </w:p>
    <w:p w14:paraId="66EBDE58" w14:textId="77777777" w:rsidR="00A53306" w:rsidRPr="009F440C" w:rsidRDefault="00A53306" w:rsidP="00A53306">
      <w:pPr>
        <w:numPr>
          <w:ilvl w:val="0"/>
          <w:numId w:val="40"/>
        </w:numPr>
        <w:spacing w:after="160" w:line="360" w:lineRule="auto"/>
        <w:rPr>
          <w:rFonts w:cs="Times New Roman"/>
        </w:rPr>
      </w:pPr>
      <w:r w:rsidRPr="009F440C">
        <w:rPr>
          <w:rFonts w:cs="Times New Roman"/>
        </w:rPr>
        <w:t>The user shall be able to check his progress via monthly or weekly reports.</w:t>
      </w:r>
    </w:p>
    <w:p w14:paraId="6858A3FA" w14:textId="0A643F3E" w:rsidR="00A53306" w:rsidRDefault="00A53306" w:rsidP="00A53306">
      <w:pPr>
        <w:numPr>
          <w:ilvl w:val="0"/>
          <w:numId w:val="40"/>
        </w:numPr>
        <w:spacing w:after="160" w:line="360" w:lineRule="auto"/>
        <w:rPr>
          <w:rFonts w:cs="Times New Roman"/>
        </w:rPr>
      </w:pPr>
      <w:r w:rsidRPr="009F440C">
        <w:rPr>
          <w:rFonts w:cs="Times New Roman"/>
        </w:rPr>
        <w:t>The application shall be able to remind user about his workout time.</w:t>
      </w:r>
    </w:p>
    <w:p w14:paraId="42DAD1CA" w14:textId="79B8076F" w:rsidR="0020486C" w:rsidRDefault="0020486C" w:rsidP="0020486C">
      <w:pPr>
        <w:spacing w:after="160" w:line="360" w:lineRule="auto"/>
        <w:rPr>
          <w:rFonts w:cs="Times New Roman"/>
        </w:rPr>
      </w:pPr>
    </w:p>
    <w:p w14:paraId="240237CB" w14:textId="77777777" w:rsidR="0020486C" w:rsidRPr="00F334FF" w:rsidRDefault="0020486C" w:rsidP="0020486C">
      <w:pPr>
        <w:spacing w:after="160" w:line="360" w:lineRule="auto"/>
        <w:rPr>
          <w:rFonts w:cs="Times New Roman"/>
        </w:rPr>
      </w:pPr>
    </w:p>
    <w:p w14:paraId="5FD92F71" w14:textId="3D398DBB" w:rsidR="003C33BF" w:rsidRPr="0020486C" w:rsidRDefault="00A53306" w:rsidP="0020486C">
      <w:pPr>
        <w:pStyle w:val="Heading2"/>
      </w:pPr>
      <w:bookmarkStart w:id="29" w:name="_Toc119330946"/>
      <w:r w:rsidRPr="009F440C">
        <w:lastRenderedPageBreak/>
        <w:t>Functional Requirements Analysis:</w:t>
      </w:r>
      <w:bookmarkStart w:id="30" w:name="_Toc102815796"/>
      <w:bookmarkEnd w:id="29"/>
    </w:p>
    <w:p w14:paraId="1281F43F" w14:textId="2842B26E" w:rsidR="000D1509" w:rsidRPr="0020486C" w:rsidRDefault="000D1509" w:rsidP="000D1509">
      <w:pPr>
        <w:pStyle w:val="Caption"/>
        <w:keepNext/>
        <w:jc w:val="center"/>
        <w:rPr>
          <w:i w:val="0"/>
          <w:color w:val="000000" w:themeColor="text1"/>
          <w:sz w:val="34"/>
        </w:rPr>
      </w:pPr>
      <w:bookmarkStart w:id="31" w:name="_Toc119331176"/>
      <w:bookmarkEnd w:id="30"/>
      <w:r w:rsidRPr="0020486C">
        <w:rPr>
          <w:i w:val="0"/>
          <w:color w:val="000000" w:themeColor="text1"/>
          <w:sz w:val="24"/>
        </w:rPr>
        <w:t xml:space="preserve">Table 3. </w:t>
      </w:r>
      <w:r w:rsidRPr="0020486C">
        <w:rPr>
          <w:i w:val="0"/>
          <w:color w:val="000000" w:themeColor="text1"/>
          <w:sz w:val="24"/>
        </w:rPr>
        <w:fldChar w:fldCharType="begin"/>
      </w:r>
      <w:r w:rsidRPr="0020486C">
        <w:rPr>
          <w:i w:val="0"/>
          <w:color w:val="000000" w:themeColor="text1"/>
          <w:sz w:val="24"/>
        </w:rPr>
        <w:instrText xml:space="preserve"> SEQ Table_3. \* ARABIC </w:instrText>
      </w:r>
      <w:r w:rsidRPr="0020486C">
        <w:rPr>
          <w:i w:val="0"/>
          <w:color w:val="000000" w:themeColor="text1"/>
          <w:sz w:val="24"/>
        </w:rPr>
        <w:fldChar w:fldCharType="separate"/>
      </w:r>
      <w:r w:rsidR="00A67553">
        <w:rPr>
          <w:i w:val="0"/>
          <w:noProof/>
          <w:color w:val="000000" w:themeColor="text1"/>
          <w:sz w:val="24"/>
        </w:rPr>
        <w:t>1</w:t>
      </w:r>
      <w:r w:rsidRPr="0020486C">
        <w:rPr>
          <w:i w:val="0"/>
          <w:color w:val="000000" w:themeColor="text1"/>
          <w:sz w:val="24"/>
        </w:rPr>
        <w:fldChar w:fldCharType="end"/>
      </w:r>
      <w:r w:rsidRPr="0020486C">
        <w:rPr>
          <w:i w:val="0"/>
          <w:color w:val="000000" w:themeColor="text1"/>
          <w:sz w:val="24"/>
        </w:rPr>
        <w:t xml:space="preserve"> Cross Platform Support</w:t>
      </w:r>
      <w:bookmarkEnd w:id="31"/>
    </w:p>
    <w:tbl>
      <w:tblPr>
        <w:tblStyle w:val="TableGrid"/>
        <w:tblW w:w="8217" w:type="dxa"/>
        <w:tblLook w:val="04A0" w:firstRow="1" w:lastRow="0" w:firstColumn="1" w:lastColumn="0" w:noHBand="0" w:noVBand="1"/>
      </w:tblPr>
      <w:tblGrid>
        <w:gridCol w:w="3536"/>
        <w:gridCol w:w="4681"/>
      </w:tblGrid>
      <w:tr w:rsidR="009F440C" w:rsidRPr="009F440C" w14:paraId="605A152D" w14:textId="77777777" w:rsidTr="000D1509">
        <w:tc>
          <w:tcPr>
            <w:tcW w:w="3536" w:type="dxa"/>
          </w:tcPr>
          <w:p w14:paraId="70414BBC" w14:textId="77777777" w:rsidR="00A53306" w:rsidRPr="009F440C" w:rsidRDefault="00A53306" w:rsidP="00840173">
            <w:pPr>
              <w:spacing w:after="0" w:line="360" w:lineRule="auto"/>
              <w:ind w:left="158"/>
              <w:rPr>
                <w:b/>
                <w:szCs w:val="24"/>
                <w:lang w:val="en-GB"/>
              </w:rPr>
            </w:pPr>
            <w:r w:rsidRPr="009F440C">
              <w:rPr>
                <w:b/>
                <w:szCs w:val="24"/>
                <w:lang w:val="en-GB"/>
              </w:rPr>
              <w:t>Identifier</w:t>
            </w:r>
          </w:p>
        </w:tc>
        <w:tc>
          <w:tcPr>
            <w:tcW w:w="4681" w:type="dxa"/>
          </w:tcPr>
          <w:p w14:paraId="14035ED7" w14:textId="77777777" w:rsidR="00A53306" w:rsidRPr="009F440C" w:rsidRDefault="00A53306" w:rsidP="00840173">
            <w:pPr>
              <w:spacing w:after="0" w:line="360" w:lineRule="auto"/>
              <w:ind w:left="158"/>
              <w:rPr>
                <w:b/>
                <w:szCs w:val="24"/>
                <w:lang w:val="en-GB"/>
              </w:rPr>
            </w:pPr>
            <w:r w:rsidRPr="009F440C">
              <w:rPr>
                <w:b/>
                <w:szCs w:val="24"/>
                <w:lang w:val="en-GB"/>
              </w:rPr>
              <w:t>FR-1</w:t>
            </w:r>
          </w:p>
        </w:tc>
      </w:tr>
      <w:tr w:rsidR="009F440C" w:rsidRPr="009F440C" w14:paraId="2DCA0552" w14:textId="77777777" w:rsidTr="000D1509">
        <w:tc>
          <w:tcPr>
            <w:tcW w:w="3536" w:type="dxa"/>
          </w:tcPr>
          <w:p w14:paraId="7AEB4C97" w14:textId="77777777" w:rsidR="00A53306" w:rsidRPr="009F440C" w:rsidRDefault="00A53306" w:rsidP="00840173">
            <w:pPr>
              <w:spacing w:after="0" w:line="360" w:lineRule="auto"/>
              <w:ind w:left="158"/>
              <w:rPr>
                <w:b/>
                <w:szCs w:val="24"/>
                <w:lang w:val="en-GB"/>
              </w:rPr>
            </w:pPr>
            <w:r w:rsidRPr="009F440C">
              <w:rPr>
                <w:b/>
                <w:szCs w:val="24"/>
                <w:lang w:val="en-GB"/>
              </w:rPr>
              <w:t>Title</w:t>
            </w:r>
          </w:p>
        </w:tc>
        <w:tc>
          <w:tcPr>
            <w:tcW w:w="4681" w:type="dxa"/>
          </w:tcPr>
          <w:p w14:paraId="2FE6369E" w14:textId="77777777" w:rsidR="00A53306" w:rsidRPr="009F440C" w:rsidRDefault="00A53306" w:rsidP="00840173">
            <w:pPr>
              <w:spacing w:after="0" w:line="360" w:lineRule="auto"/>
              <w:ind w:left="158"/>
              <w:rPr>
                <w:szCs w:val="24"/>
                <w:lang w:val="en-GB"/>
              </w:rPr>
            </w:pPr>
            <w:r w:rsidRPr="009F440C">
              <w:rPr>
                <w:szCs w:val="24"/>
                <w:lang w:val="en-GB"/>
              </w:rPr>
              <w:t xml:space="preserve">Cross platform support </w:t>
            </w:r>
          </w:p>
        </w:tc>
      </w:tr>
      <w:tr w:rsidR="009F440C" w:rsidRPr="009F440C" w14:paraId="3881276A" w14:textId="77777777" w:rsidTr="000D1509">
        <w:tc>
          <w:tcPr>
            <w:tcW w:w="3536" w:type="dxa"/>
          </w:tcPr>
          <w:p w14:paraId="3A3ADDED" w14:textId="77777777" w:rsidR="00A53306" w:rsidRPr="009F440C" w:rsidRDefault="00A53306" w:rsidP="00840173">
            <w:pPr>
              <w:spacing w:after="0" w:line="360" w:lineRule="auto"/>
              <w:ind w:left="158"/>
              <w:rPr>
                <w:b/>
                <w:szCs w:val="24"/>
                <w:lang w:val="en-GB"/>
              </w:rPr>
            </w:pPr>
            <w:r w:rsidRPr="009F440C">
              <w:rPr>
                <w:b/>
                <w:szCs w:val="24"/>
                <w:lang w:val="en-GB"/>
              </w:rPr>
              <w:t>Requirement</w:t>
            </w:r>
          </w:p>
        </w:tc>
        <w:tc>
          <w:tcPr>
            <w:tcW w:w="4681" w:type="dxa"/>
          </w:tcPr>
          <w:p w14:paraId="7F609D58" w14:textId="77777777" w:rsidR="00A53306" w:rsidRPr="009F440C" w:rsidRDefault="00A53306" w:rsidP="00840173">
            <w:pPr>
              <w:spacing w:after="0" w:line="360" w:lineRule="auto"/>
              <w:ind w:left="158"/>
              <w:rPr>
                <w:szCs w:val="24"/>
              </w:rPr>
            </w:pPr>
            <w:r w:rsidRPr="009F440C">
              <w:rPr>
                <w:szCs w:val="24"/>
              </w:rPr>
              <w:t>The Mobile App should run on both Android and iOS.</w:t>
            </w:r>
          </w:p>
        </w:tc>
      </w:tr>
      <w:tr w:rsidR="009F440C" w:rsidRPr="009F440C" w14:paraId="63884D2F" w14:textId="77777777" w:rsidTr="000D1509">
        <w:tc>
          <w:tcPr>
            <w:tcW w:w="3536" w:type="dxa"/>
          </w:tcPr>
          <w:p w14:paraId="4DD1DD75" w14:textId="77777777" w:rsidR="00A53306" w:rsidRPr="009F440C" w:rsidRDefault="00A53306" w:rsidP="00840173">
            <w:pPr>
              <w:spacing w:after="0" w:line="360" w:lineRule="auto"/>
              <w:ind w:left="158"/>
              <w:rPr>
                <w:b/>
                <w:szCs w:val="24"/>
                <w:lang w:val="en-GB"/>
              </w:rPr>
            </w:pPr>
            <w:r w:rsidRPr="009F440C">
              <w:rPr>
                <w:b/>
                <w:szCs w:val="24"/>
                <w:lang w:val="en-GB"/>
              </w:rPr>
              <w:t>Source</w:t>
            </w:r>
          </w:p>
        </w:tc>
        <w:tc>
          <w:tcPr>
            <w:tcW w:w="4681" w:type="dxa"/>
          </w:tcPr>
          <w:p w14:paraId="0729A414" w14:textId="77777777" w:rsidR="00A53306" w:rsidRPr="009F440C" w:rsidRDefault="00A53306" w:rsidP="00840173">
            <w:pPr>
              <w:spacing w:after="0" w:line="360" w:lineRule="auto"/>
              <w:ind w:left="158"/>
              <w:rPr>
                <w:szCs w:val="24"/>
                <w:lang w:val="en-GB"/>
              </w:rPr>
            </w:pPr>
            <w:r w:rsidRPr="009F440C">
              <w:rPr>
                <w:szCs w:val="24"/>
                <w:lang w:val="en-GB"/>
              </w:rPr>
              <w:t>Users</w:t>
            </w:r>
          </w:p>
        </w:tc>
      </w:tr>
      <w:tr w:rsidR="009F440C" w:rsidRPr="009F440C" w14:paraId="1157FED4" w14:textId="77777777" w:rsidTr="000D1509">
        <w:tc>
          <w:tcPr>
            <w:tcW w:w="3536" w:type="dxa"/>
          </w:tcPr>
          <w:p w14:paraId="7F05ED92" w14:textId="77777777" w:rsidR="00A53306" w:rsidRPr="009F440C" w:rsidRDefault="00A53306" w:rsidP="00840173">
            <w:pPr>
              <w:spacing w:after="0" w:line="360" w:lineRule="auto"/>
              <w:ind w:left="158"/>
              <w:rPr>
                <w:b/>
                <w:szCs w:val="24"/>
                <w:lang w:val="en-GB"/>
              </w:rPr>
            </w:pPr>
            <w:r w:rsidRPr="009F440C">
              <w:rPr>
                <w:b/>
                <w:szCs w:val="24"/>
                <w:lang w:val="en-GB"/>
              </w:rPr>
              <w:t>Rationale</w:t>
            </w:r>
          </w:p>
        </w:tc>
        <w:tc>
          <w:tcPr>
            <w:tcW w:w="4681" w:type="dxa"/>
          </w:tcPr>
          <w:p w14:paraId="2177F0A7" w14:textId="77777777" w:rsidR="00A53306" w:rsidRPr="009F440C" w:rsidRDefault="00A53306" w:rsidP="00840173">
            <w:pPr>
              <w:spacing w:after="0" w:line="360" w:lineRule="auto"/>
              <w:ind w:left="158"/>
              <w:rPr>
                <w:szCs w:val="24"/>
                <w:lang w:val="en-GB"/>
              </w:rPr>
            </w:pPr>
            <w:r w:rsidRPr="009F440C">
              <w:rPr>
                <w:szCs w:val="24"/>
                <w:lang w:val="en-GB"/>
              </w:rPr>
              <w:t>--</w:t>
            </w:r>
          </w:p>
        </w:tc>
      </w:tr>
      <w:tr w:rsidR="009F440C" w:rsidRPr="009F440C" w14:paraId="22972E5D" w14:textId="77777777" w:rsidTr="000D1509">
        <w:tc>
          <w:tcPr>
            <w:tcW w:w="3536" w:type="dxa"/>
          </w:tcPr>
          <w:p w14:paraId="77D7BB6B" w14:textId="77777777" w:rsidR="00A53306" w:rsidRPr="009F440C" w:rsidRDefault="00A53306" w:rsidP="00840173">
            <w:pPr>
              <w:spacing w:after="0" w:line="360" w:lineRule="auto"/>
              <w:ind w:left="158"/>
              <w:rPr>
                <w:b/>
                <w:szCs w:val="24"/>
                <w:lang w:val="en-GB"/>
              </w:rPr>
            </w:pPr>
            <w:r w:rsidRPr="009F440C">
              <w:rPr>
                <w:b/>
                <w:szCs w:val="24"/>
                <w:lang w:val="en-GB"/>
              </w:rPr>
              <w:t>Restrictions and Risk</w:t>
            </w:r>
          </w:p>
        </w:tc>
        <w:tc>
          <w:tcPr>
            <w:tcW w:w="4681" w:type="dxa"/>
          </w:tcPr>
          <w:p w14:paraId="2A3DDEC0" w14:textId="77777777" w:rsidR="00A53306" w:rsidRPr="009F440C" w:rsidRDefault="00A53306" w:rsidP="00840173">
            <w:pPr>
              <w:spacing w:after="0" w:line="360" w:lineRule="auto"/>
              <w:ind w:left="158"/>
              <w:rPr>
                <w:szCs w:val="24"/>
                <w:lang w:val="en-GB"/>
              </w:rPr>
            </w:pPr>
            <w:r w:rsidRPr="009F440C">
              <w:rPr>
                <w:szCs w:val="24"/>
                <w:lang w:val="en-GB"/>
              </w:rPr>
              <w:t>--</w:t>
            </w:r>
          </w:p>
        </w:tc>
      </w:tr>
      <w:tr w:rsidR="009F440C" w:rsidRPr="009F440C" w14:paraId="228B70B2" w14:textId="77777777" w:rsidTr="000D1509">
        <w:tc>
          <w:tcPr>
            <w:tcW w:w="3536" w:type="dxa"/>
          </w:tcPr>
          <w:p w14:paraId="1CDA6B9F" w14:textId="77777777" w:rsidR="00A53306" w:rsidRPr="009F440C" w:rsidRDefault="00A53306" w:rsidP="00840173">
            <w:pPr>
              <w:spacing w:after="0" w:line="360" w:lineRule="auto"/>
              <w:ind w:left="158"/>
              <w:rPr>
                <w:b/>
                <w:szCs w:val="24"/>
                <w:lang w:val="en-GB"/>
              </w:rPr>
            </w:pPr>
            <w:r w:rsidRPr="009F440C">
              <w:rPr>
                <w:b/>
                <w:szCs w:val="24"/>
                <w:lang w:val="en-GB"/>
              </w:rPr>
              <w:t>Dependencies</w:t>
            </w:r>
          </w:p>
        </w:tc>
        <w:tc>
          <w:tcPr>
            <w:tcW w:w="4681" w:type="dxa"/>
          </w:tcPr>
          <w:p w14:paraId="025F7155" w14:textId="77777777" w:rsidR="00A53306" w:rsidRPr="009F440C" w:rsidRDefault="00A53306" w:rsidP="00840173">
            <w:pPr>
              <w:spacing w:after="0" w:line="360" w:lineRule="auto"/>
              <w:ind w:left="158"/>
              <w:rPr>
                <w:szCs w:val="24"/>
                <w:lang w:val="en-GB"/>
              </w:rPr>
            </w:pPr>
            <w:r w:rsidRPr="009F440C">
              <w:rPr>
                <w:szCs w:val="24"/>
                <w:lang w:val="en-GB"/>
              </w:rPr>
              <w:t>--</w:t>
            </w:r>
          </w:p>
        </w:tc>
      </w:tr>
      <w:tr w:rsidR="009F440C" w:rsidRPr="009F440C" w14:paraId="68E84C68" w14:textId="77777777" w:rsidTr="000D1509">
        <w:tc>
          <w:tcPr>
            <w:tcW w:w="3536" w:type="dxa"/>
          </w:tcPr>
          <w:p w14:paraId="5A6F1396" w14:textId="77777777" w:rsidR="00A53306" w:rsidRPr="009F440C" w:rsidRDefault="00A53306" w:rsidP="00840173">
            <w:pPr>
              <w:spacing w:after="0" w:line="360" w:lineRule="auto"/>
              <w:ind w:left="158"/>
              <w:rPr>
                <w:b/>
                <w:szCs w:val="24"/>
                <w:lang w:val="en-GB"/>
              </w:rPr>
            </w:pPr>
            <w:r w:rsidRPr="009F440C">
              <w:rPr>
                <w:b/>
                <w:szCs w:val="24"/>
                <w:lang w:val="en-GB"/>
              </w:rPr>
              <w:t>Priorities</w:t>
            </w:r>
          </w:p>
        </w:tc>
        <w:tc>
          <w:tcPr>
            <w:tcW w:w="4681" w:type="dxa"/>
          </w:tcPr>
          <w:p w14:paraId="724F57CD" w14:textId="77777777" w:rsidR="00A53306" w:rsidRPr="009F440C" w:rsidRDefault="00A53306" w:rsidP="00840173">
            <w:pPr>
              <w:spacing w:after="0" w:line="360" w:lineRule="auto"/>
              <w:ind w:left="158"/>
              <w:rPr>
                <w:szCs w:val="24"/>
                <w:lang w:val="en-GB"/>
              </w:rPr>
            </w:pPr>
            <w:r w:rsidRPr="009F440C">
              <w:rPr>
                <w:szCs w:val="24"/>
                <w:lang w:val="en-GB"/>
              </w:rPr>
              <w:t>Low</w:t>
            </w:r>
          </w:p>
        </w:tc>
      </w:tr>
    </w:tbl>
    <w:p w14:paraId="144F7618" w14:textId="41524B0C" w:rsidR="00A53306" w:rsidRPr="009F440C" w:rsidRDefault="00A53306" w:rsidP="000D1509">
      <w:pPr>
        <w:spacing w:line="360" w:lineRule="auto"/>
        <w:rPr>
          <w:rFonts w:cs="Times New Roman"/>
        </w:rPr>
      </w:pPr>
    </w:p>
    <w:p w14:paraId="12340C5A" w14:textId="65CC077F" w:rsidR="000D1509" w:rsidRPr="000D1509" w:rsidRDefault="000D1509" w:rsidP="000D1509">
      <w:pPr>
        <w:pStyle w:val="Caption"/>
        <w:keepNext/>
        <w:jc w:val="center"/>
        <w:rPr>
          <w:b/>
          <w:i w:val="0"/>
          <w:color w:val="000000" w:themeColor="text1"/>
          <w:sz w:val="24"/>
        </w:rPr>
      </w:pPr>
      <w:bookmarkStart w:id="32" w:name="_Toc119331177"/>
      <w:r w:rsidRPr="000D1509">
        <w:rPr>
          <w:b/>
          <w:i w:val="0"/>
          <w:color w:val="000000" w:themeColor="text1"/>
          <w:sz w:val="24"/>
        </w:rPr>
        <w:t xml:space="preserve">Table 3. </w:t>
      </w:r>
      <w:r w:rsidRPr="000D1509">
        <w:rPr>
          <w:b/>
          <w:i w:val="0"/>
          <w:color w:val="000000" w:themeColor="text1"/>
          <w:sz w:val="24"/>
        </w:rPr>
        <w:fldChar w:fldCharType="begin"/>
      </w:r>
      <w:r w:rsidRPr="000D1509">
        <w:rPr>
          <w:b/>
          <w:i w:val="0"/>
          <w:color w:val="000000" w:themeColor="text1"/>
          <w:sz w:val="24"/>
        </w:rPr>
        <w:instrText xml:space="preserve"> SEQ Table_3. \* ARABIC </w:instrText>
      </w:r>
      <w:r w:rsidRPr="000D1509">
        <w:rPr>
          <w:b/>
          <w:i w:val="0"/>
          <w:color w:val="000000" w:themeColor="text1"/>
          <w:sz w:val="24"/>
        </w:rPr>
        <w:fldChar w:fldCharType="separate"/>
      </w:r>
      <w:r w:rsidR="00A67553">
        <w:rPr>
          <w:b/>
          <w:i w:val="0"/>
          <w:noProof/>
          <w:color w:val="000000" w:themeColor="text1"/>
          <w:sz w:val="24"/>
        </w:rPr>
        <w:t>2</w:t>
      </w:r>
      <w:r w:rsidRPr="000D1509">
        <w:rPr>
          <w:b/>
          <w:i w:val="0"/>
          <w:color w:val="000000" w:themeColor="text1"/>
          <w:sz w:val="24"/>
        </w:rPr>
        <w:fldChar w:fldCharType="end"/>
      </w:r>
      <w:r w:rsidRPr="000D1509">
        <w:rPr>
          <w:b/>
          <w:i w:val="0"/>
          <w:color w:val="000000" w:themeColor="text1"/>
          <w:sz w:val="24"/>
        </w:rPr>
        <w:t xml:space="preserve"> Account Creation</w:t>
      </w:r>
      <w:bookmarkEnd w:id="32"/>
    </w:p>
    <w:tbl>
      <w:tblPr>
        <w:tblStyle w:val="TableGrid"/>
        <w:tblW w:w="8217" w:type="dxa"/>
        <w:tblLook w:val="04A0" w:firstRow="1" w:lastRow="0" w:firstColumn="1" w:lastColumn="0" w:noHBand="0" w:noVBand="1"/>
      </w:tblPr>
      <w:tblGrid>
        <w:gridCol w:w="3536"/>
        <w:gridCol w:w="4681"/>
      </w:tblGrid>
      <w:tr w:rsidR="009F440C" w:rsidRPr="009F440C" w14:paraId="71507AF8" w14:textId="77777777" w:rsidTr="000D1509">
        <w:tc>
          <w:tcPr>
            <w:tcW w:w="3536" w:type="dxa"/>
          </w:tcPr>
          <w:p w14:paraId="47723F8D" w14:textId="77777777" w:rsidR="00A53306" w:rsidRPr="009F440C" w:rsidRDefault="00A53306" w:rsidP="008D2005">
            <w:pPr>
              <w:spacing w:after="0" w:line="360" w:lineRule="auto"/>
              <w:ind w:left="153"/>
              <w:rPr>
                <w:b/>
                <w:szCs w:val="24"/>
                <w:lang w:val="en-GB"/>
              </w:rPr>
            </w:pPr>
            <w:r w:rsidRPr="009F440C">
              <w:rPr>
                <w:b/>
                <w:szCs w:val="24"/>
                <w:lang w:val="en-GB"/>
              </w:rPr>
              <w:t>Identifier</w:t>
            </w:r>
          </w:p>
        </w:tc>
        <w:tc>
          <w:tcPr>
            <w:tcW w:w="4681" w:type="dxa"/>
          </w:tcPr>
          <w:p w14:paraId="04FCCCFB" w14:textId="77777777" w:rsidR="00A53306" w:rsidRPr="009F440C" w:rsidRDefault="00A53306" w:rsidP="008D2005">
            <w:pPr>
              <w:spacing w:after="0" w:line="360" w:lineRule="auto"/>
              <w:ind w:left="153"/>
              <w:rPr>
                <w:b/>
                <w:szCs w:val="24"/>
                <w:lang w:val="en-GB"/>
              </w:rPr>
            </w:pPr>
            <w:r w:rsidRPr="009F440C">
              <w:rPr>
                <w:b/>
                <w:szCs w:val="24"/>
                <w:lang w:val="en-GB"/>
              </w:rPr>
              <w:t>FR-2</w:t>
            </w:r>
          </w:p>
        </w:tc>
      </w:tr>
      <w:tr w:rsidR="009F440C" w:rsidRPr="009F440C" w14:paraId="52E11980" w14:textId="77777777" w:rsidTr="000D1509">
        <w:tc>
          <w:tcPr>
            <w:tcW w:w="3536" w:type="dxa"/>
          </w:tcPr>
          <w:p w14:paraId="378A685E" w14:textId="77777777" w:rsidR="00A53306" w:rsidRPr="009F440C" w:rsidRDefault="00A53306" w:rsidP="008D2005">
            <w:pPr>
              <w:spacing w:after="0" w:line="360" w:lineRule="auto"/>
              <w:ind w:left="153"/>
              <w:rPr>
                <w:b/>
                <w:szCs w:val="24"/>
                <w:lang w:val="en-GB"/>
              </w:rPr>
            </w:pPr>
            <w:r w:rsidRPr="009F440C">
              <w:rPr>
                <w:b/>
                <w:szCs w:val="24"/>
                <w:lang w:val="en-GB"/>
              </w:rPr>
              <w:t>Title</w:t>
            </w:r>
          </w:p>
        </w:tc>
        <w:tc>
          <w:tcPr>
            <w:tcW w:w="4681" w:type="dxa"/>
          </w:tcPr>
          <w:p w14:paraId="53D2A3C2" w14:textId="77777777" w:rsidR="00A53306" w:rsidRPr="009F440C" w:rsidRDefault="00A53306" w:rsidP="008D2005">
            <w:pPr>
              <w:spacing w:after="0" w:line="360" w:lineRule="auto"/>
              <w:ind w:left="153"/>
              <w:rPr>
                <w:szCs w:val="24"/>
                <w:lang w:val="en-GB"/>
              </w:rPr>
            </w:pPr>
            <w:r w:rsidRPr="009F440C">
              <w:rPr>
                <w:szCs w:val="24"/>
                <w:lang w:val="en-GB"/>
              </w:rPr>
              <w:t>Account Creation</w:t>
            </w:r>
          </w:p>
        </w:tc>
      </w:tr>
      <w:tr w:rsidR="009F440C" w:rsidRPr="009F440C" w14:paraId="0FE0299F" w14:textId="77777777" w:rsidTr="000D1509">
        <w:tc>
          <w:tcPr>
            <w:tcW w:w="3536" w:type="dxa"/>
          </w:tcPr>
          <w:p w14:paraId="209C1D0B" w14:textId="77777777" w:rsidR="00A53306" w:rsidRPr="009F440C" w:rsidRDefault="00A53306" w:rsidP="008D2005">
            <w:pPr>
              <w:spacing w:after="0" w:line="360" w:lineRule="auto"/>
              <w:ind w:left="153"/>
              <w:rPr>
                <w:b/>
                <w:szCs w:val="24"/>
                <w:lang w:val="en-GB"/>
              </w:rPr>
            </w:pPr>
            <w:r w:rsidRPr="009F440C">
              <w:rPr>
                <w:b/>
                <w:szCs w:val="24"/>
                <w:lang w:val="en-GB"/>
              </w:rPr>
              <w:t>Requirement</w:t>
            </w:r>
          </w:p>
        </w:tc>
        <w:tc>
          <w:tcPr>
            <w:tcW w:w="4681" w:type="dxa"/>
          </w:tcPr>
          <w:p w14:paraId="2012E4CC" w14:textId="77777777" w:rsidR="00A53306" w:rsidRPr="009F440C" w:rsidRDefault="00A53306" w:rsidP="008D2005">
            <w:pPr>
              <w:spacing w:after="0" w:line="360" w:lineRule="auto"/>
              <w:ind w:left="153"/>
              <w:rPr>
                <w:szCs w:val="24"/>
              </w:rPr>
            </w:pPr>
            <w:r w:rsidRPr="009F440C">
              <w:rPr>
                <w:szCs w:val="24"/>
              </w:rPr>
              <w:t>The user shall be able to create his account.</w:t>
            </w:r>
          </w:p>
        </w:tc>
      </w:tr>
      <w:tr w:rsidR="009F440C" w:rsidRPr="009F440C" w14:paraId="19F7F6ED" w14:textId="77777777" w:rsidTr="000D1509">
        <w:tc>
          <w:tcPr>
            <w:tcW w:w="3536" w:type="dxa"/>
          </w:tcPr>
          <w:p w14:paraId="25A9857D" w14:textId="77777777" w:rsidR="00A53306" w:rsidRPr="009F440C" w:rsidRDefault="00A53306" w:rsidP="008D2005">
            <w:pPr>
              <w:spacing w:after="0" w:line="360" w:lineRule="auto"/>
              <w:ind w:left="153"/>
              <w:rPr>
                <w:b/>
                <w:szCs w:val="24"/>
                <w:lang w:val="en-GB"/>
              </w:rPr>
            </w:pPr>
            <w:r w:rsidRPr="009F440C">
              <w:rPr>
                <w:b/>
                <w:szCs w:val="24"/>
                <w:lang w:val="en-GB"/>
              </w:rPr>
              <w:t>Source</w:t>
            </w:r>
          </w:p>
        </w:tc>
        <w:tc>
          <w:tcPr>
            <w:tcW w:w="4681" w:type="dxa"/>
          </w:tcPr>
          <w:p w14:paraId="7372E63F" w14:textId="77777777" w:rsidR="00A53306" w:rsidRPr="009F440C" w:rsidRDefault="00A53306" w:rsidP="008D2005">
            <w:pPr>
              <w:spacing w:after="0" w:line="360" w:lineRule="auto"/>
              <w:ind w:left="153"/>
              <w:rPr>
                <w:szCs w:val="24"/>
                <w:lang w:val="en-GB"/>
              </w:rPr>
            </w:pPr>
            <w:r w:rsidRPr="009F440C">
              <w:rPr>
                <w:szCs w:val="24"/>
                <w:lang w:val="en-GB"/>
              </w:rPr>
              <w:t>Users</w:t>
            </w:r>
          </w:p>
        </w:tc>
      </w:tr>
      <w:tr w:rsidR="009F440C" w:rsidRPr="009F440C" w14:paraId="6052DCBA" w14:textId="77777777" w:rsidTr="000D1509">
        <w:tc>
          <w:tcPr>
            <w:tcW w:w="3536" w:type="dxa"/>
          </w:tcPr>
          <w:p w14:paraId="58C89546" w14:textId="77777777" w:rsidR="00A53306" w:rsidRPr="009F440C" w:rsidRDefault="00A53306" w:rsidP="008D2005">
            <w:pPr>
              <w:spacing w:after="0" w:line="360" w:lineRule="auto"/>
              <w:ind w:left="153"/>
              <w:rPr>
                <w:b/>
                <w:szCs w:val="24"/>
                <w:lang w:val="en-GB"/>
              </w:rPr>
            </w:pPr>
            <w:r w:rsidRPr="009F440C">
              <w:rPr>
                <w:b/>
                <w:szCs w:val="24"/>
                <w:lang w:val="en-GB"/>
              </w:rPr>
              <w:t>Rationale</w:t>
            </w:r>
          </w:p>
        </w:tc>
        <w:tc>
          <w:tcPr>
            <w:tcW w:w="4681" w:type="dxa"/>
          </w:tcPr>
          <w:p w14:paraId="22137A98" w14:textId="77777777" w:rsidR="00A53306" w:rsidRPr="009F440C" w:rsidRDefault="00A53306" w:rsidP="008D2005">
            <w:pPr>
              <w:spacing w:after="0" w:line="360" w:lineRule="auto"/>
              <w:ind w:left="153"/>
              <w:rPr>
                <w:szCs w:val="24"/>
                <w:lang w:val="en-GB"/>
              </w:rPr>
            </w:pPr>
            <w:r w:rsidRPr="009F440C">
              <w:rPr>
                <w:szCs w:val="24"/>
                <w:lang w:val="en-GB"/>
              </w:rPr>
              <w:t>The application requires authorization of the user to access and store his data.</w:t>
            </w:r>
          </w:p>
        </w:tc>
      </w:tr>
      <w:tr w:rsidR="009F440C" w:rsidRPr="009F440C" w14:paraId="38375678" w14:textId="77777777" w:rsidTr="000D1509">
        <w:tc>
          <w:tcPr>
            <w:tcW w:w="3536" w:type="dxa"/>
          </w:tcPr>
          <w:p w14:paraId="65EABEA8" w14:textId="77777777" w:rsidR="00A53306" w:rsidRPr="009F440C" w:rsidRDefault="00A53306" w:rsidP="008D2005">
            <w:pPr>
              <w:spacing w:after="0" w:line="360" w:lineRule="auto"/>
              <w:ind w:left="153"/>
              <w:rPr>
                <w:b/>
                <w:szCs w:val="24"/>
                <w:lang w:val="en-GB"/>
              </w:rPr>
            </w:pPr>
            <w:r w:rsidRPr="009F440C">
              <w:rPr>
                <w:b/>
                <w:szCs w:val="24"/>
                <w:lang w:val="en-GB"/>
              </w:rPr>
              <w:t>Restrictions and Risk</w:t>
            </w:r>
          </w:p>
        </w:tc>
        <w:tc>
          <w:tcPr>
            <w:tcW w:w="4681" w:type="dxa"/>
          </w:tcPr>
          <w:p w14:paraId="79A1333B" w14:textId="77777777" w:rsidR="00A53306" w:rsidRPr="009F440C" w:rsidRDefault="00A53306" w:rsidP="008D2005">
            <w:pPr>
              <w:spacing w:after="0" w:line="360" w:lineRule="auto"/>
              <w:ind w:left="153"/>
              <w:rPr>
                <w:szCs w:val="24"/>
                <w:lang w:val="en-GB"/>
              </w:rPr>
            </w:pPr>
            <w:r w:rsidRPr="009F440C">
              <w:rPr>
                <w:szCs w:val="24"/>
                <w:lang w:val="en-GB"/>
              </w:rPr>
              <w:t>The user must have a unique and valid email.</w:t>
            </w:r>
          </w:p>
        </w:tc>
      </w:tr>
      <w:tr w:rsidR="009F440C" w:rsidRPr="009F440C" w14:paraId="4A991A77" w14:textId="77777777" w:rsidTr="000D1509">
        <w:tc>
          <w:tcPr>
            <w:tcW w:w="3536" w:type="dxa"/>
          </w:tcPr>
          <w:p w14:paraId="3DFD1322" w14:textId="77777777" w:rsidR="00A53306" w:rsidRPr="009F440C" w:rsidRDefault="00A53306" w:rsidP="008D2005">
            <w:pPr>
              <w:spacing w:after="0" w:line="360" w:lineRule="auto"/>
              <w:ind w:left="153"/>
              <w:rPr>
                <w:b/>
                <w:szCs w:val="24"/>
                <w:lang w:val="en-GB"/>
              </w:rPr>
            </w:pPr>
            <w:r w:rsidRPr="009F440C">
              <w:rPr>
                <w:b/>
                <w:szCs w:val="24"/>
                <w:lang w:val="en-GB"/>
              </w:rPr>
              <w:t>Dependencies</w:t>
            </w:r>
          </w:p>
        </w:tc>
        <w:tc>
          <w:tcPr>
            <w:tcW w:w="4681" w:type="dxa"/>
          </w:tcPr>
          <w:p w14:paraId="30D3DB84" w14:textId="77777777" w:rsidR="00A53306" w:rsidRPr="009F440C" w:rsidRDefault="00A53306" w:rsidP="008D2005">
            <w:pPr>
              <w:spacing w:after="0" w:line="360" w:lineRule="auto"/>
              <w:ind w:left="153"/>
              <w:rPr>
                <w:szCs w:val="24"/>
                <w:lang w:val="en-GB"/>
              </w:rPr>
            </w:pPr>
            <w:r w:rsidRPr="009F440C">
              <w:rPr>
                <w:szCs w:val="24"/>
                <w:lang w:val="en-GB"/>
              </w:rPr>
              <w:t>--</w:t>
            </w:r>
          </w:p>
        </w:tc>
      </w:tr>
      <w:tr w:rsidR="009F440C" w:rsidRPr="009F440C" w14:paraId="5DC56B37" w14:textId="77777777" w:rsidTr="000D1509">
        <w:tc>
          <w:tcPr>
            <w:tcW w:w="3536" w:type="dxa"/>
          </w:tcPr>
          <w:p w14:paraId="6E9913F4" w14:textId="77777777" w:rsidR="00A53306" w:rsidRPr="009F440C" w:rsidRDefault="00A53306" w:rsidP="008D2005">
            <w:pPr>
              <w:spacing w:after="0" w:line="360" w:lineRule="auto"/>
              <w:ind w:left="153"/>
              <w:rPr>
                <w:b/>
                <w:szCs w:val="24"/>
                <w:lang w:val="en-GB"/>
              </w:rPr>
            </w:pPr>
            <w:r w:rsidRPr="009F440C">
              <w:rPr>
                <w:b/>
                <w:szCs w:val="24"/>
                <w:lang w:val="en-GB"/>
              </w:rPr>
              <w:t>Priorities</w:t>
            </w:r>
          </w:p>
        </w:tc>
        <w:tc>
          <w:tcPr>
            <w:tcW w:w="4681" w:type="dxa"/>
          </w:tcPr>
          <w:p w14:paraId="019F77D9" w14:textId="77777777" w:rsidR="00A53306" w:rsidRPr="009F440C" w:rsidRDefault="00A53306" w:rsidP="008D2005">
            <w:pPr>
              <w:spacing w:after="0" w:line="360" w:lineRule="auto"/>
              <w:ind w:left="153"/>
              <w:rPr>
                <w:szCs w:val="24"/>
                <w:lang w:val="en-GB"/>
              </w:rPr>
            </w:pPr>
            <w:r w:rsidRPr="009F440C">
              <w:rPr>
                <w:szCs w:val="24"/>
                <w:lang w:val="en-GB"/>
              </w:rPr>
              <w:t>High</w:t>
            </w:r>
          </w:p>
        </w:tc>
      </w:tr>
    </w:tbl>
    <w:p w14:paraId="79AEFD56" w14:textId="7DD5E259" w:rsidR="00A53306" w:rsidRDefault="00A53306" w:rsidP="00A53306">
      <w:pPr>
        <w:spacing w:line="360" w:lineRule="auto"/>
        <w:rPr>
          <w:rFonts w:cs="Times New Roman"/>
          <w:b/>
          <w:sz w:val="32"/>
        </w:rPr>
      </w:pPr>
    </w:p>
    <w:p w14:paraId="11595A49" w14:textId="42C63DD6" w:rsidR="00993813" w:rsidRDefault="00993813" w:rsidP="00A53306">
      <w:pPr>
        <w:spacing w:line="360" w:lineRule="auto"/>
        <w:rPr>
          <w:rFonts w:cs="Times New Roman"/>
          <w:b/>
          <w:sz w:val="32"/>
        </w:rPr>
      </w:pPr>
    </w:p>
    <w:p w14:paraId="4A3F115C" w14:textId="767A91F0" w:rsidR="00993813" w:rsidRDefault="00993813" w:rsidP="00A53306">
      <w:pPr>
        <w:spacing w:line="360" w:lineRule="auto"/>
        <w:rPr>
          <w:rFonts w:cs="Times New Roman"/>
          <w:b/>
          <w:sz w:val="32"/>
        </w:rPr>
      </w:pPr>
    </w:p>
    <w:p w14:paraId="573DA24A" w14:textId="732935EA" w:rsidR="00993813" w:rsidRDefault="00993813" w:rsidP="00A53306">
      <w:pPr>
        <w:spacing w:line="360" w:lineRule="auto"/>
        <w:rPr>
          <w:rFonts w:cs="Times New Roman"/>
          <w:b/>
          <w:sz w:val="32"/>
        </w:rPr>
      </w:pPr>
    </w:p>
    <w:p w14:paraId="0F0641F4" w14:textId="77777777" w:rsidR="00993813" w:rsidRPr="009F440C" w:rsidRDefault="00993813" w:rsidP="00A53306">
      <w:pPr>
        <w:spacing w:line="360" w:lineRule="auto"/>
        <w:rPr>
          <w:rFonts w:cs="Times New Roman"/>
          <w:b/>
          <w:sz w:val="32"/>
        </w:rPr>
      </w:pPr>
    </w:p>
    <w:p w14:paraId="664EF154" w14:textId="6655F042" w:rsidR="000D1509" w:rsidRPr="000D1509" w:rsidRDefault="000D1509" w:rsidP="000D1509">
      <w:pPr>
        <w:pStyle w:val="Caption"/>
        <w:keepNext/>
        <w:jc w:val="center"/>
        <w:rPr>
          <w:b/>
          <w:i w:val="0"/>
          <w:color w:val="000000" w:themeColor="text1"/>
          <w:sz w:val="24"/>
        </w:rPr>
      </w:pPr>
      <w:bookmarkStart w:id="33" w:name="_Toc119331178"/>
      <w:r w:rsidRPr="000D1509">
        <w:rPr>
          <w:b/>
          <w:i w:val="0"/>
          <w:color w:val="000000" w:themeColor="text1"/>
          <w:sz w:val="24"/>
        </w:rPr>
        <w:lastRenderedPageBreak/>
        <w:t xml:space="preserve">Table 3. </w:t>
      </w:r>
      <w:r w:rsidRPr="000D1509">
        <w:rPr>
          <w:b/>
          <w:i w:val="0"/>
          <w:color w:val="000000" w:themeColor="text1"/>
          <w:sz w:val="24"/>
        </w:rPr>
        <w:fldChar w:fldCharType="begin"/>
      </w:r>
      <w:r w:rsidRPr="000D1509">
        <w:rPr>
          <w:b/>
          <w:i w:val="0"/>
          <w:color w:val="000000" w:themeColor="text1"/>
          <w:sz w:val="24"/>
        </w:rPr>
        <w:instrText xml:space="preserve"> SEQ Table_3. \* ARABIC </w:instrText>
      </w:r>
      <w:r w:rsidRPr="000D1509">
        <w:rPr>
          <w:b/>
          <w:i w:val="0"/>
          <w:color w:val="000000" w:themeColor="text1"/>
          <w:sz w:val="24"/>
        </w:rPr>
        <w:fldChar w:fldCharType="separate"/>
      </w:r>
      <w:r w:rsidR="00A67553">
        <w:rPr>
          <w:b/>
          <w:i w:val="0"/>
          <w:noProof/>
          <w:color w:val="000000" w:themeColor="text1"/>
          <w:sz w:val="24"/>
        </w:rPr>
        <w:t>3</w:t>
      </w:r>
      <w:r w:rsidRPr="000D1509">
        <w:rPr>
          <w:b/>
          <w:i w:val="0"/>
          <w:color w:val="000000" w:themeColor="text1"/>
          <w:sz w:val="24"/>
        </w:rPr>
        <w:fldChar w:fldCharType="end"/>
      </w:r>
      <w:r w:rsidRPr="000D1509">
        <w:rPr>
          <w:b/>
          <w:i w:val="0"/>
          <w:color w:val="000000" w:themeColor="text1"/>
          <w:sz w:val="24"/>
        </w:rPr>
        <w:t xml:space="preserve"> Log In Functionality</w:t>
      </w:r>
      <w:bookmarkEnd w:id="33"/>
    </w:p>
    <w:tbl>
      <w:tblPr>
        <w:tblStyle w:val="TableGrid"/>
        <w:tblW w:w="8217" w:type="dxa"/>
        <w:tblLook w:val="04A0" w:firstRow="1" w:lastRow="0" w:firstColumn="1" w:lastColumn="0" w:noHBand="0" w:noVBand="1"/>
      </w:tblPr>
      <w:tblGrid>
        <w:gridCol w:w="3536"/>
        <w:gridCol w:w="4681"/>
      </w:tblGrid>
      <w:tr w:rsidR="009F440C" w:rsidRPr="009F440C" w14:paraId="668C420C" w14:textId="77777777" w:rsidTr="000D1509">
        <w:tc>
          <w:tcPr>
            <w:tcW w:w="3536" w:type="dxa"/>
          </w:tcPr>
          <w:p w14:paraId="48C12A9B" w14:textId="77777777" w:rsidR="00A53306" w:rsidRPr="009F440C" w:rsidRDefault="00A53306" w:rsidP="008D2005">
            <w:pPr>
              <w:spacing w:after="0" w:line="360" w:lineRule="auto"/>
              <w:ind w:left="153"/>
              <w:rPr>
                <w:b/>
                <w:szCs w:val="24"/>
                <w:lang w:val="en-GB"/>
              </w:rPr>
            </w:pPr>
            <w:r w:rsidRPr="009F440C">
              <w:rPr>
                <w:b/>
                <w:szCs w:val="24"/>
                <w:lang w:val="en-GB"/>
              </w:rPr>
              <w:t>Identifier</w:t>
            </w:r>
          </w:p>
        </w:tc>
        <w:tc>
          <w:tcPr>
            <w:tcW w:w="4681" w:type="dxa"/>
          </w:tcPr>
          <w:p w14:paraId="358C685B" w14:textId="77777777" w:rsidR="00A53306" w:rsidRPr="009F440C" w:rsidRDefault="00A53306" w:rsidP="008D2005">
            <w:pPr>
              <w:spacing w:after="0" w:line="360" w:lineRule="auto"/>
              <w:ind w:left="153"/>
              <w:rPr>
                <w:b/>
                <w:szCs w:val="24"/>
                <w:lang w:val="en-GB"/>
              </w:rPr>
            </w:pPr>
            <w:r w:rsidRPr="009F440C">
              <w:rPr>
                <w:b/>
                <w:szCs w:val="24"/>
                <w:lang w:val="en-GB"/>
              </w:rPr>
              <w:t>FR-3</w:t>
            </w:r>
          </w:p>
        </w:tc>
      </w:tr>
      <w:tr w:rsidR="009F440C" w:rsidRPr="009F440C" w14:paraId="00FC5C64" w14:textId="77777777" w:rsidTr="000D1509">
        <w:tc>
          <w:tcPr>
            <w:tcW w:w="3536" w:type="dxa"/>
          </w:tcPr>
          <w:p w14:paraId="2DCEC224" w14:textId="77777777" w:rsidR="00A53306" w:rsidRPr="009F440C" w:rsidRDefault="00A53306" w:rsidP="008D2005">
            <w:pPr>
              <w:spacing w:after="0" w:line="360" w:lineRule="auto"/>
              <w:ind w:left="153"/>
              <w:rPr>
                <w:b/>
                <w:szCs w:val="24"/>
                <w:lang w:val="en-GB"/>
              </w:rPr>
            </w:pPr>
            <w:r w:rsidRPr="009F440C">
              <w:rPr>
                <w:b/>
                <w:szCs w:val="24"/>
                <w:lang w:val="en-GB"/>
              </w:rPr>
              <w:t>Title</w:t>
            </w:r>
          </w:p>
        </w:tc>
        <w:tc>
          <w:tcPr>
            <w:tcW w:w="4681" w:type="dxa"/>
          </w:tcPr>
          <w:p w14:paraId="6FFABB9D" w14:textId="77777777" w:rsidR="00A53306" w:rsidRPr="009F440C" w:rsidRDefault="00A53306" w:rsidP="008D2005">
            <w:pPr>
              <w:spacing w:after="0" w:line="360" w:lineRule="auto"/>
              <w:ind w:left="153"/>
              <w:rPr>
                <w:szCs w:val="24"/>
                <w:lang w:val="en-GB"/>
              </w:rPr>
            </w:pPr>
            <w:r w:rsidRPr="009F440C">
              <w:rPr>
                <w:szCs w:val="24"/>
                <w:lang w:val="en-GB"/>
              </w:rPr>
              <w:t>Log-in functionality</w:t>
            </w:r>
          </w:p>
        </w:tc>
      </w:tr>
      <w:tr w:rsidR="009F440C" w:rsidRPr="009F440C" w14:paraId="5276FC28" w14:textId="77777777" w:rsidTr="000D1509">
        <w:tc>
          <w:tcPr>
            <w:tcW w:w="3536" w:type="dxa"/>
          </w:tcPr>
          <w:p w14:paraId="6C712099" w14:textId="77777777" w:rsidR="00A53306" w:rsidRPr="009F440C" w:rsidRDefault="00A53306" w:rsidP="008D2005">
            <w:pPr>
              <w:spacing w:after="0" w:line="360" w:lineRule="auto"/>
              <w:ind w:left="153"/>
              <w:rPr>
                <w:b/>
                <w:szCs w:val="24"/>
                <w:lang w:val="en-GB"/>
              </w:rPr>
            </w:pPr>
            <w:r w:rsidRPr="009F440C">
              <w:rPr>
                <w:b/>
                <w:szCs w:val="24"/>
                <w:lang w:val="en-GB"/>
              </w:rPr>
              <w:t>Requirement</w:t>
            </w:r>
          </w:p>
        </w:tc>
        <w:tc>
          <w:tcPr>
            <w:tcW w:w="4681" w:type="dxa"/>
          </w:tcPr>
          <w:p w14:paraId="4AFC773B" w14:textId="77777777" w:rsidR="00A53306" w:rsidRPr="009F440C" w:rsidRDefault="00A53306" w:rsidP="008D2005">
            <w:pPr>
              <w:spacing w:after="0" w:line="360" w:lineRule="auto"/>
              <w:ind w:left="153"/>
              <w:rPr>
                <w:szCs w:val="24"/>
              </w:rPr>
            </w:pPr>
            <w:r w:rsidRPr="009F440C">
              <w:rPr>
                <w:szCs w:val="24"/>
              </w:rPr>
              <w:t>The registered user shall be able to log into the app.</w:t>
            </w:r>
          </w:p>
        </w:tc>
      </w:tr>
      <w:tr w:rsidR="009F440C" w:rsidRPr="009F440C" w14:paraId="1BFAF3F5" w14:textId="77777777" w:rsidTr="000D1509">
        <w:tc>
          <w:tcPr>
            <w:tcW w:w="3536" w:type="dxa"/>
          </w:tcPr>
          <w:p w14:paraId="39B46FAF" w14:textId="77777777" w:rsidR="00A53306" w:rsidRPr="009F440C" w:rsidRDefault="00A53306" w:rsidP="008D2005">
            <w:pPr>
              <w:spacing w:after="0" w:line="360" w:lineRule="auto"/>
              <w:ind w:left="153"/>
              <w:rPr>
                <w:b/>
                <w:szCs w:val="24"/>
                <w:lang w:val="en-GB"/>
              </w:rPr>
            </w:pPr>
            <w:r w:rsidRPr="009F440C">
              <w:rPr>
                <w:b/>
                <w:szCs w:val="24"/>
                <w:lang w:val="en-GB"/>
              </w:rPr>
              <w:t>Source</w:t>
            </w:r>
          </w:p>
        </w:tc>
        <w:tc>
          <w:tcPr>
            <w:tcW w:w="4681" w:type="dxa"/>
          </w:tcPr>
          <w:p w14:paraId="5A2D6EA7" w14:textId="77777777" w:rsidR="00A53306" w:rsidRPr="009F440C" w:rsidRDefault="00A53306" w:rsidP="008D2005">
            <w:pPr>
              <w:spacing w:after="0" w:line="360" w:lineRule="auto"/>
              <w:ind w:left="153"/>
              <w:rPr>
                <w:szCs w:val="24"/>
                <w:lang w:val="en-GB"/>
              </w:rPr>
            </w:pPr>
            <w:r w:rsidRPr="009F440C">
              <w:rPr>
                <w:szCs w:val="24"/>
                <w:lang w:val="en-GB"/>
              </w:rPr>
              <w:t>Users</w:t>
            </w:r>
          </w:p>
        </w:tc>
      </w:tr>
      <w:tr w:rsidR="009F440C" w:rsidRPr="009F440C" w14:paraId="4EF61BD3" w14:textId="77777777" w:rsidTr="000D1509">
        <w:tc>
          <w:tcPr>
            <w:tcW w:w="3536" w:type="dxa"/>
          </w:tcPr>
          <w:p w14:paraId="056DB814" w14:textId="77777777" w:rsidR="00A53306" w:rsidRPr="009F440C" w:rsidRDefault="00A53306" w:rsidP="008D2005">
            <w:pPr>
              <w:spacing w:after="0" w:line="360" w:lineRule="auto"/>
              <w:ind w:left="153"/>
              <w:rPr>
                <w:b/>
                <w:szCs w:val="24"/>
                <w:lang w:val="en-GB"/>
              </w:rPr>
            </w:pPr>
            <w:r w:rsidRPr="009F440C">
              <w:rPr>
                <w:b/>
                <w:szCs w:val="24"/>
                <w:lang w:val="en-GB"/>
              </w:rPr>
              <w:t>Rationale</w:t>
            </w:r>
          </w:p>
        </w:tc>
        <w:tc>
          <w:tcPr>
            <w:tcW w:w="4681" w:type="dxa"/>
          </w:tcPr>
          <w:p w14:paraId="5D3B81F9" w14:textId="77777777" w:rsidR="00A53306" w:rsidRPr="009F440C" w:rsidRDefault="00A53306" w:rsidP="008D2005">
            <w:pPr>
              <w:spacing w:after="0" w:line="360" w:lineRule="auto"/>
              <w:ind w:left="153"/>
              <w:rPr>
                <w:szCs w:val="24"/>
                <w:lang w:val="en-GB"/>
              </w:rPr>
            </w:pPr>
            <w:r w:rsidRPr="009F440C">
              <w:rPr>
                <w:szCs w:val="24"/>
                <w:lang w:val="en-GB"/>
              </w:rPr>
              <w:t>To allow user access to his data and to store his future data.</w:t>
            </w:r>
          </w:p>
        </w:tc>
      </w:tr>
      <w:tr w:rsidR="009F440C" w:rsidRPr="009F440C" w14:paraId="320097A5" w14:textId="77777777" w:rsidTr="000D1509">
        <w:tc>
          <w:tcPr>
            <w:tcW w:w="3536" w:type="dxa"/>
          </w:tcPr>
          <w:p w14:paraId="52965CD8" w14:textId="77777777" w:rsidR="00A53306" w:rsidRPr="009F440C" w:rsidRDefault="00A53306" w:rsidP="008D2005">
            <w:pPr>
              <w:spacing w:after="0" w:line="360" w:lineRule="auto"/>
              <w:ind w:left="153"/>
              <w:rPr>
                <w:b/>
                <w:szCs w:val="24"/>
                <w:lang w:val="en-GB"/>
              </w:rPr>
            </w:pPr>
            <w:r w:rsidRPr="009F440C">
              <w:rPr>
                <w:b/>
                <w:szCs w:val="24"/>
                <w:lang w:val="en-GB"/>
              </w:rPr>
              <w:t>Restrictions and Risk</w:t>
            </w:r>
          </w:p>
        </w:tc>
        <w:tc>
          <w:tcPr>
            <w:tcW w:w="4681" w:type="dxa"/>
          </w:tcPr>
          <w:p w14:paraId="6D74B996" w14:textId="77777777" w:rsidR="00A53306" w:rsidRPr="009F440C" w:rsidRDefault="00A53306" w:rsidP="008D2005">
            <w:pPr>
              <w:spacing w:after="0" w:line="360" w:lineRule="auto"/>
              <w:ind w:left="153"/>
              <w:rPr>
                <w:szCs w:val="24"/>
                <w:lang w:val="en-GB"/>
              </w:rPr>
            </w:pPr>
            <w:r w:rsidRPr="009F440C">
              <w:rPr>
                <w:szCs w:val="24"/>
                <w:lang w:val="en-GB"/>
              </w:rPr>
              <w:t>The user must already have an existing account on our application.</w:t>
            </w:r>
          </w:p>
        </w:tc>
      </w:tr>
      <w:tr w:rsidR="009F440C" w:rsidRPr="009F440C" w14:paraId="3B05FCC5" w14:textId="77777777" w:rsidTr="000D1509">
        <w:tc>
          <w:tcPr>
            <w:tcW w:w="3536" w:type="dxa"/>
          </w:tcPr>
          <w:p w14:paraId="5BC65AFF" w14:textId="77777777" w:rsidR="00A53306" w:rsidRPr="009F440C" w:rsidRDefault="00A53306" w:rsidP="008D2005">
            <w:pPr>
              <w:spacing w:after="0" w:line="360" w:lineRule="auto"/>
              <w:ind w:left="153"/>
              <w:rPr>
                <w:b/>
                <w:szCs w:val="24"/>
                <w:lang w:val="en-GB"/>
              </w:rPr>
            </w:pPr>
            <w:r w:rsidRPr="009F440C">
              <w:rPr>
                <w:b/>
                <w:szCs w:val="24"/>
                <w:lang w:val="en-GB"/>
              </w:rPr>
              <w:t>Dependencies</w:t>
            </w:r>
          </w:p>
        </w:tc>
        <w:tc>
          <w:tcPr>
            <w:tcW w:w="4681" w:type="dxa"/>
          </w:tcPr>
          <w:p w14:paraId="639DE278" w14:textId="77777777" w:rsidR="00A53306" w:rsidRPr="009F440C" w:rsidRDefault="00A53306" w:rsidP="008D2005">
            <w:pPr>
              <w:spacing w:after="0" w:line="360" w:lineRule="auto"/>
              <w:ind w:left="153"/>
              <w:rPr>
                <w:szCs w:val="24"/>
                <w:lang w:val="en-GB"/>
              </w:rPr>
            </w:pPr>
            <w:r w:rsidRPr="009F440C">
              <w:rPr>
                <w:szCs w:val="24"/>
                <w:lang w:val="en-GB"/>
              </w:rPr>
              <w:t>--</w:t>
            </w:r>
          </w:p>
        </w:tc>
      </w:tr>
      <w:tr w:rsidR="009F440C" w:rsidRPr="009F440C" w14:paraId="77E664EF" w14:textId="77777777" w:rsidTr="000D1509">
        <w:tc>
          <w:tcPr>
            <w:tcW w:w="3536" w:type="dxa"/>
          </w:tcPr>
          <w:p w14:paraId="6FBEEFF9" w14:textId="77777777" w:rsidR="00A53306" w:rsidRPr="009F440C" w:rsidRDefault="00A53306" w:rsidP="008D2005">
            <w:pPr>
              <w:spacing w:after="0" w:line="360" w:lineRule="auto"/>
              <w:ind w:left="153"/>
              <w:rPr>
                <w:b/>
                <w:szCs w:val="24"/>
                <w:lang w:val="en-GB"/>
              </w:rPr>
            </w:pPr>
            <w:r w:rsidRPr="009F440C">
              <w:rPr>
                <w:b/>
                <w:szCs w:val="24"/>
                <w:lang w:val="en-GB"/>
              </w:rPr>
              <w:t>Priorities</w:t>
            </w:r>
          </w:p>
        </w:tc>
        <w:tc>
          <w:tcPr>
            <w:tcW w:w="4681" w:type="dxa"/>
          </w:tcPr>
          <w:p w14:paraId="0B091E91" w14:textId="77777777" w:rsidR="00A53306" w:rsidRPr="009F440C" w:rsidRDefault="00A53306" w:rsidP="008D2005">
            <w:pPr>
              <w:spacing w:after="0" w:line="360" w:lineRule="auto"/>
              <w:ind w:left="153"/>
              <w:rPr>
                <w:szCs w:val="24"/>
                <w:lang w:val="en-GB"/>
              </w:rPr>
            </w:pPr>
            <w:r w:rsidRPr="009F440C">
              <w:rPr>
                <w:szCs w:val="24"/>
                <w:lang w:val="en-GB"/>
              </w:rPr>
              <w:t>High</w:t>
            </w:r>
          </w:p>
        </w:tc>
      </w:tr>
    </w:tbl>
    <w:p w14:paraId="0F831228" w14:textId="77777777" w:rsidR="00A53306" w:rsidRPr="009F440C" w:rsidRDefault="00A53306" w:rsidP="00F334FF">
      <w:pPr>
        <w:spacing w:line="360" w:lineRule="auto"/>
        <w:rPr>
          <w:rFonts w:cs="Times New Roman"/>
        </w:rPr>
      </w:pPr>
    </w:p>
    <w:p w14:paraId="6BA47DFB" w14:textId="1DF8E9B9" w:rsidR="00DD6669" w:rsidRPr="00DD6669" w:rsidRDefault="00DD6669" w:rsidP="00DD6669">
      <w:pPr>
        <w:pStyle w:val="Caption"/>
        <w:keepNext/>
        <w:jc w:val="center"/>
        <w:rPr>
          <w:b/>
          <w:i w:val="0"/>
          <w:color w:val="000000" w:themeColor="text1"/>
          <w:sz w:val="24"/>
        </w:rPr>
      </w:pPr>
      <w:bookmarkStart w:id="34" w:name="_Toc119331179"/>
      <w:r w:rsidRPr="00DD6669">
        <w:rPr>
          <w:b/>
          <w:i w:val="0"/>
          <w:color w:val="000000" w:themeColor="text1"/>
          <w:sz w:val="24"/>
        </w:rPr>
        <w:t xml:space="preserve">Table 3. </w:t>
      </w:r>
      <w:r w:rsidRPr="00DD6669">
        <w:rPr>
          <w:b/>
          <w:i w:val="0"/>
          <w:color w:val="000000" w:themeColor="text1"/>
          <w:sz w:val="24"/>
        </w:rPr>
        <w:fldChar w:fldCharType="begin"/>
      </w:r>
      <w:r w:rsidRPr="00DD6669">
        <w:rPr>
          <w:b/>
          <w:i w:val="0"/>
          <w:color w:val="000000" w:themeColor="text1"/>
          <w:sz w:val="24"/>
        </w:rPr>
        <w:instrText xml:space="preserve"> SEQ Table_3. \* ARABIC </w:instrText>
      </w:r>
      <w:r w:rsidRPr="00DD6669">
        <w:rPr>
          <w:b/>
          <w:i w:val="0"/>
          <w:color w:val="000000" w:themeColor="text1"/>
          <w:sz w:val="24"/>
        </w:rPr>
        <w:fldChar w:fldCharType="separate"/>
      </w:r>
      <w:r w:rsidR="00A67553">
        <w:rPr>
          <w:b/>
          <w:i w:val="0"/>
          <w:noProof/>
          <w:color w:val="000000" w:themeColor="text1"/>
          <w:sz w:val="24"/>
        </w:rPr>
        <w:t>4</w:t>
      </w:r>
      <w:r w:rsidRPr="00DD6669">
        <w:rPr>
          <w:b/>
          <w:i w:val="0"/>
          <w:color w:val="000000" w:themeColor="text1"/>
          <w:sz w:val="24"/>
        </w:rPr>
        <w:fldChar w:fldCharType="end"/>
      </w:r>
      <w:r w:rsidRPr="00DD6669">
        <w:rPr>
          <w:b/>
          <w:i w:val="0"/>
          <w:color w:val="000000" w:themeColor="text1"/>
          <w:sz w:val="24"/>
        </w:rPr>
        <w:t xml:space="preserve"> Physique Recognition</w:t>
      </w:r>
      <w:bookmarkEnd w:id="34"/>
    </w:p>
    <w:tbl>
      <w:tblPr>
        <w:tblStyle w:val="TableGrid"/>
        <w:tblW w:w="8217" w:type="dxa"/>
        <w:tblLook w:val="04A0" w:firstRow="1" w:lastRow="0" w:firstColumn="1" w:lastColumn="0" w:noHBand="0" w:noVBand="1"/>
      </w:tblPr>
      <w:tblGrid>
        <w:gridCol w:w="3536"/>
        <w:gridCol w:w="4681"/>
      </w:tblGrid>
      <w:tr w:rsidR="009F440C" w:rsidRPr="009F440C" w14:paraId="115DC165" w14:textId="77777777" w:rsidTr="00DD6669">
        <w:tc>
          <w:tcPr>
            <w:tcW w:w="3536" w:type="dxa"/>
          </w:tcPr>
          <w:p w14:paraId="18E3F9FA"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Identifier</w:t>
            </w:r>
          </w:p>
        </w:tc>
        <w:tc>
          <w:tcPr>
            <w:tcW w:w="4681" w:type="dxa"/>
          </w:tcPr>
          <w:p w14:paraId="7CF9AC8E"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FR-4</w:t>
            </w:r>
          </w:p>
        </w:tc>
      </w:tr>
      <w:tr w:rsidR="009F440C" w:rsidRPr="009F440C" w14:paraId="4A3241F3" w14:textId="77777777" w:rsidTr="00DD6669">
        <w:tc>
          <w:tcPr>
            <w:tcW w:w="3536" w:type="dxa"/>
          </w:tcPr>
          <w:p w14:paraId="54D0F244"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Title</w:t>
            </w:r>
          </w:p>
        </w:tc>
        <w:tc>
          <w:tcPr>
            <w:tcW w:w="4681" w:type="dxa"/>
          </w:tcPr>
          <w:p w14:paraId="6EEB0BD8" w14:textId="77777777" w:rsidR="00A53306" w:rsidRPr="009F440C" w:rsidRDefault="00A53306" w:rsidP="00B63226">
            <w:pPr>
              <w:tabs>
                <w:tab w:val="left" w:pos="3690"/>
              </w:tabs>
              <w:spacing w:after="0" w:line="360" w:lineRule="auto"/>
              <w:ind w:left="153"/>
              <w:rPr>
                <w:szCs w:val="24"/>
                <w:lang w:val="en-GB"/>
              </w:rPr>
            </w:pPr>
            <w:r w:rsidRPr="009F440C">
              <w:rPr>
                <w:szCs w:val="24"/>
                <w:lang w:val="en-GB"/>
              </w:rPr>
              <w:t>Physique Recognition</w:t>
            </w:r>
          </w:p>
        </w:tc>
      </w:tr>
      <w:tr w:rsidR="009F440C" w:rsidRPr="009F440C" w14:paraId="1115EED4" w14:textId="77777777" w:rsidTr="00DD6669">
        <w:tc>
          <w:tcPr>
            <w:tcW w:w="3536" w:type="dxa"/>
          </w:tcPr>
          <w:p w14:paraId="0518D116"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Requirement</w:t>
            </w:r>
          </w:p>
        </w:tc>
        <w:tc>
          <w:tcPr>
            <w:tcW w:w="4681" w:type="dxa"/>
          </w:tcPr>
          <w:p w14:paraId="2419E93F" w14:textId="77777777" w:rsidR="00A53306" w:rsidRPr="009F440C" w:rsidRDefault="00A53306" w:rsidP="00B63226">
            <w:pPr>
              <w:tabs>
                <w:tab w:val="left" w:pos="3690"/>
              </w:tabs>
              <w:spacing w:after="0" w:line="360" w:lineRule="auto"/>
              <w:ind w:left="153"/>
              <w:rPr>
                <w:szCs w:val="24"/>
              </w:rPr>
            </w:pPr>
            <w:r w:rsidRPr="009F440C">
              <w:rPr>
                <w:szCs w:val="24"/>
              </w:rPr>
              <w:t>The application shall recognize user’s body physique using computer vision.</w:t>
            </w:r>
          </w:p>
        </w:tc>
      </w:tr>
      <w:tr w:rsidR="009F440C" w:rsidRPr="009F440C" w14:paraId="759E77CC" w14:textId="77777777" w:rsidTr="00DD6669">
        <w:tc>
          <w:tcPr>
            <w:tcW w:w="3536" w:type="dxa"/>
          </w:tcPr>
          <w:p w14:paraId="117805CC"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Source</w:t>
            </w:r>
          </w:p>
        </w:tc>
        <w:tc>
          <w:tcPr>
            <w:tcW w:w="4681" w:type="dxa"/>
          </w:tcPr>
          <w:p w14:paraId="4483213A" w14:textId="77777777" w:rsidR="00A53306" w:rsidRPr="009F440C" w:rsidRDefault="00A53306" w:rsidP="00B63226">
            <w:pPr>
              <w:tabs>
                <w:tab w:val="left" w:pos="3690"/>
              </w:tabs>
              <w:spacing w:after="0" w:line="360" w:lineRule="auto"/>
              <w:ind w:left="153"/>
              <w:rPr>
                <w:szCs w:val="24"/>
                <w:lang w:val="en-GB"/>
              </w:rPr>
            </w:pPr>
            <w:r w:rsidRPr="009F440C">
              <w:rPr>
                <w:szCs w:val="24"/>
                <w:lang w:val="en-GB"/>
              </w:rPr>
              <w:t>Users</w:t>
            </w:r>
          </w:p>
        </w:tc>
      </w:tr>
      <w:tr w:rsidR="009F440C" w:rsidRPr="009F440C" w14:paraId="286A6F6E" w14:textId="77777777" w:rsidTr="00DD6669">
        <w:tc>
          <w:tcPr>
            <w:tcW w:w="3536" w:type="dxa"/>
          </w:tcPr>
          <w:p w14:paraId="5B66C31F"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Rationale</w:t>
            </w:r>
          </w:p>
        </w:tc>
        <w:tc>
          <w:tcPr>
            <w:tcW w:w="4681" w:type="dxa"/>
          </w:tcPr>
          <w:p w14:paraId="10585967" w14:textId="77777777" w:rsidR="00A53306" w:rsidRPr="009F440C" w:rsidRDefault="00A53306" w:rsidP="00B63226">
            <w:pPr>
              <w:tabs>
                <w:tab w:val="left" w:pos="3690"/>
              </w:tabs>
              <w:spacing w:after="0" w:line="360" w:lineRule="auto"/>
              <w:ind w:left="153"/>
              <w:rPr>
                <w:szCs w:val="24"/>
                <w:lang w:val="en-GB"/>
              </w:rPr>
            </w:pPr>
            <w:r w:rsidRPr="009F440C">
              <w:rPr>
                <w:szCs w:val="24"/>
                <w:lang w:val="en-GB"/>
              </w:rPr>
              <w:t>To determine user’s body type.</w:t>
            </w:r>
          </w:p>
        </w:tc>
      </w:tr>
      <w:tr w:rsidR="009F440C" w:rsidRPr="009F440C" w14:paraId="66FC1428" w14:textId="77777777" w:rsidTr="00DD6669">
        <w:tc>
          <w:tcPr>
            <w:tcW w:w="3536" w:type="dxa"/>
          </w:tcPr>
          <w:p w14:paraId="16418C7B"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Restrictions and Risk</w:t>
            </w:r>
          </w:p>
        </w:tc>
        <w:tc>
          <w:tcPr>
            <w:tcW w:w="4681" w:type="dxa"/>
          </w:tcPr>
          <w:p w14:paraId="6BB70307" w14:textId="77777777" w:rsidR="00A53306" w:rsidRPr="009F440C" w:rsidRDefault="00A53306" w:rsidP="00B63226">
            <w:pPr>
              <w:tabs>
                <w:tab w:val="left" w:pos="3690"/>
              </w:tabs>
              <w:spacing w:after="0" w:line="360" w:lineRule="auto"/>
              <w:ind w:left="153"/>
              <w:rPr>
                <w:szCs w:val="24"/>
                <w:lang w:val="en-GB"/>
              </w:rPr>
            </w:pPr>
            <w:r w:rsidRPr="009F440C">
              <w:rPr>
                <w:szCs w:val="24"/>
                <w:lang w:val="en-GB"/>
              </w:rPr>
              <w:t>The device must have a camera</w:t>
            </w:r>
          </w:p>
        </w:tc>
      </w:tr>
      <w:tr w:rsidR="009F440C" w:rsidRPr="009F440C" w14:paraId="7FB96631" w14:textId="77777777" w:rsidTr="00DD6669">
        <w:tc>
          <w:tcPr>
            <w:tcW w:w="3536" w:type="dxa"/>
          </w:tcPr>
          <w:p w14:paraId="6F9E4308"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Dependencies</w:t>
            </w:r>
          </w:p>
        </w:tc>
        <w:tc>
          <w:tcPr>
            <w:tcW w:w="4681" w:type="dxa"/>
          </w:tcPr>
          <w:p w14:paraId="257E7774" w14:textId="77777777" w:rsidR="00A53306" w:rsidRPr="009F440C" w:rsidRDefault="00A53306" w:rsidP="00B63226">
            <w:pPr>
              <w:tabs>
                <w:tab w:val="left" w:pos="3690"/>
              </w:tabs>
              <w:spacing w:after="0" w:line="360" w:lineRule="auto"/>
              <w:ind w:left="153"/>
              <w:rPr>
                <w:szCs w:val="24"/>
                <w:lang w:val="en-GB"/>
              </w:rPr>
            </w:pPr>
            <w:r w:rsidRPr="009F440C">
              <w:rPr>
                <w:szCs w:val="24"/>
                <w:lang w:val="en-GB"/>
              </w:rPr>
              <w:t>--</w:t>
            </w:r>
          </w:p>
        </w:tc>
      </w:tr>
      <w:tr w:rsidR="009F440C" w:rsidRPr="009F440C" w14:paraId="2BE138D3" w14:textId="77777777" w:rsidTr="00DD6669">
        <w:tc>
          <w:tcPr>
            <w:tcW w:w="3536" w:type="dxa"/>
          </w:tcPr>
          <w:p w14:paraId="069269D4" w14:textId="77777777" w:rsidR="00A53306" w:rsidRPr="009F440C" w:rsidRDefault="00A53306" w:rsidP="00B63226">
            <w:pPr>
              <w:tabs>
                <w:tab w:val="left" w:pos="3690"/>
              </w:tabs>
              <w:spacing w:after="0" w:line="360" w:lineRule="auto"/>
              <w:ind w:left="153"/>
              <w:rPr>
                <w:b/>
                <w:szCs w:val="24"/>
                <w:lang w:val="en-GB"/>
              </w:rPr>
            </w:pPr>
            <w:r w:rsidRPr="009F440C">
              <w:rPr>
                <w:b/>
                <w:szCs w:val="24"/>
                <w:lang w:val="en-GB"/>
              </w:rPr>
              <w:t>Priorities</w:t>
            </w:r>
          </w:p>
        </w:tc>
        <w:tc>
          <w:tcPr>
            <w:tcW w:w="4681" w:type="dxa"/>
          </w:tcPr>
          <w:p w14:paraId="39F29F97" w14:textId="77777777" w:rsidR="00A53306" w:rsidRPr="009F440C" w:rsidRDefault="00A53306" w:rsidP="00B63226">
            <w:pPr>
              <w:tabs>
                <w:tab w:val="left" w:pos="3690"/>
              </w:tabs>
              <w:spacing w:after="0" w:line="360" w:lineRule="auto"/>
              <w:ind w:left="153"/>
              <w:rPr>
                <w:szCs w:val="24"/>
                <w:lang w:val="en-GB"/>
              </w:rPr>
            </w:pPr>
            <w:r w:rsidRPr="009F440C">
              <w:rPr>
                <w:szCs w:val="24"/>
                <w:lang w:val="en-GB"/>
              </w:rPr>
              <w:t>High</w:t>
            </w:r>
          </w:p>
        </w:tc>
      </w:tr>
    </w:tbl>
    <w:p w14:paraId="7A4DCFBD" w14:textId="6CE5DE95" w:rsidR="00A53306" w:rsidRDefault="00A53306" w:rsidP="00A53306">
      <w:pPr>
        <w:spacing w:line="360" w:lineRule="auto"/>
        <w:jc w:val="center"/>
        <w:rPr>
          <w:rFonts w:cs="Times New Roman"/>
        </w:rPr>
      </w:pPr>
    </w:p>
    <w:p w14:paraId="4998F7DC" w14:textId="0982045B" w:rsidR="00993813" w:rsidRDefault="00993813" w:rsidP="00A53306">
      <w:pPr>
        <w:spacing w:line="360" w:lineRule="auto"/>
        <w:jc w:val="center"/>
        <w:rPr>
          <w:rFonts w:cs="Times New Roman"/>
        </w:rPr>
      </w:pPr>
    </w:p>
    <w:p w14:paraId="5BEDBE52" w14:textId="2961273A" w:rsidR="00993813" w:rsidRDefault="00993813" w:rsidP="00A53306">
      <w:pPr>
        <w:spacing w:line="360" w:lineRule="auto"/>
        <w:jc w:val="center"/>
        <w:rPr>
          <w:rFonts w:cs="Times New Roman"/>
        </w:rPr>
      </w:pPr>
    </w:p>
    <w:p w14:paraId="0F2AA667" w14:textId="3076F754" w:rsidR="00993813" w:rsidRDefault="00993813" w:rsidP="00A53306">
      <w:pPr>
        <w:spacing w:line="360" w:lineRule="auto"/>
        <w:jc w:val="center"/>
        <w:rPr>
          <w:rFonts w:cs="Times New Roman"/>
        </w:rPr>
      </w:pPr>
    </w:p>
    <w:p w14:paraId="5413799F" w14:textId="77777777" w:rsidR="00993813" w:rsidRPr="009F440C" w:rsidRDefault="00993813" w:rsidP="00A53306">
      <w:pPr>
        <w:spacing w:line="360" w:lineRule="auto"/>
        <w:jc w:val="center"/>
        <w:rPr>
          <w:rFonts w:cs="Times New Roman"/>
        </w:rPr>
      </w:pPr>
    </w:p>
    <w:p w14:paraId="6ED324C6" w14:textId="74A004D8" w:rsidR="009D35B8" w:rsidRPr="00621E9F" w:rsidRDefault="009D35B8" w:rsidP="009D35B8">
      <w:pPr>
        <w:pStyle w:val="Caption"/>
        <w:keepNext/>
        <w:jc w:val="center"/>
        <w:rPr>
          <w:b/>
          <w:i w:val="0"/>
          <w:color w:val="000000" w:themeColor="text1"/>
          <w:sz w:val="24"/>
        </w:rPr>
      </w:pPr>
      <w:bookmarkStart w:id="35" w:name="_Toc119331180"/>
      <w:r w:rsidRPr="00621E9F">
        <w:rPr>
          <w:b/>
          <w:i w:val="0"/>
          <w:color w:val="000000" w:themeColor="text1"/>
          <w:sz w:val="24"/>
        </w:rPr>
        <w:lastRenderedPageBreak/>
        <w:t xml:space="preserve">Table 3. </w:t>
      </w:r>
      <w:r w:rsidRPr="00621E9F">
        <w:rPr>
          <w:b/>
          <w:i w:val="0"/>
          <w:color w:val="000000" w:themeColor="text1"/>
          <w:sz w:val="24"/>
        </w:rPr>
        <w:fldChar w:fldCharType="begin"/>
      </w:r>
      <w:r w:rsidRPr="00621E9F">
        <w:rPr>
          <w:b/>
          <w:i w:val="0"/>
          <w:color w:val="000000" w:themeColor="text1"/>
          <w:sz w:val="24"/>
        </w:rPr>
        <w:instrText xml:space="preserve"> SEQ Table_3. \* ARABIC </w:instrText>
      </w:r>
      <w:r w:rsidRPr="00621E9F">
        <w:rPr>
          <w:b/>
          <w:i w:val="0"/>
          <w:color w:val="000000" w:themeColor="text1"/>
          <w:sz w:val="24"/>
        </w:rPr>
        <w:fldChar w:fldCharType="separate"/>
      </w:r>
      <w:r w:rsidR="00A67553">
        <w:rPr>
          <w:b/>
          <w:i w:val="0"/>
          <w:noProof/>
          <w:color w:val="000000" w:themeColor="text1"/>
          <w:sz w:val="24"/>
        </w:rPr>
        <w:t>5</w:t>
      </w:r>
      <w:r w:rsidRPr="00621E9F">
        <w:rPr>
          <w:b/>
          <w:i w:val="0"/>
          <w:color w:val="000000" w:themeColor="text1"/>
          <w:sz w:val="24"/>
        </w:rPr>
        <w:fldChar w:fldCharType="end"/>
      </w:r>
      <w:r w:rsidRPr="00621E9F">
        <w:rPr>
          <w:b/>
          <w:i w:val="0"/>
          <w:color w:val="000000" w:themeColor="text1"/>
          <w:sz w:val="24"/>
        </w:rPr>
        <w:t xml:space="preserve"> Diet Plan Suggestion</w:t>
      </w:r>
      <w:bookmarkEnd w:id="35"/>
    </w:p>
    <w:tbl>
      <w:tblPr>
        <w:tblStyle w:val="TableGrid"/>
        <w:tblW w:w="8217" w:type="dxa"/>
        <w:tblLook w:val="04A0" w:firstRow="1" w:lastRow="0" w:firstColumn="1" w:lastColumn="0" w:noHBand="0" w:noVBand="1"/>
      </w:tblPr>
      <w:tblGrid>
        <w:gridCol w:w="3536"/>
        <w:gridCol w:w="4681"/>
      </w:tblGrid>
      <w:tr w:rsidR="009F440C" w:rsidRPr="009F440C" w14:paraId="23739C09" w14:textId="77777777" w:rsidTr="009D35B8">
        <w:tc>
          <w:tcPr>
            <w:tcW w:w="3536" w:type="dxa"/>
          </w:tcPr>
          <w:p w14:paraId="162784BE"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Identifier</w:t>
            </w:r>
          </w:p>
        </w:tc>
        <w:tc>
          <w:tcPr>
            <w:tcW w:w="4681" w:type="dxa"/>
          </w:tcPr>
          <w:p w14:paraId="051C22E7"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FR-5</w:t>
            </w:r>
          </w:p>
        </w:tc>
      </w:tr>
      <w:tr w:rsidR="009F440C" w:rsidRPr="009F440C" w14:paraId="41794302" w14:textId="77777777" w:rsidTr="009D35B8">
        <w:tc>
          <w:tcPr>
            <w:tcW w:w="3536" w:type="dxa"/>
          </w:tcPr>
          <w:p w14:paraId="2535CDE1"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Title</w:t>
            </w:r>
          </w:p>
        </w:tc>
        <w:tc>
          <w:tcPr>
            <w:tcW w:w="4681" w:type="dxa"/>
          </w:tcPr>
          <w:p w14:paraId="1C27E497"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Diet Plan Suggestion</w:t>
            </w:r>
          </w:p>
        </w:tc>
      </w:tr>
      <w:tr w:rsidR="009F440C" w:rsidRPr="009F440C" w14:paraId="153BF573" w14:textId="77777777" w:rsidTr="009D35B8">
        <w:tc>
          <w:tcPr>
            <w:tcW w:w="3536" w:type="dxa"/>
          </w:tcPr>
          <w:p w14:paraId="640C6882"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Requirement</w:t>
            </w:r>
          </w:p>
        </w:tc>
        <w:tc>
          <w:tcPr>
            <w:tcW w:w="4681" w:type="dxa"/>
          </w:tcPr>
          <w:p w14:paraId="4B1239B0" w14:textId="77777777" w:rsidR="00A53306" w:rsidRPr="009F440C" w:rsidRDefault="00A53306" w:rsidP="00B63226">
            <w:pPr>
              <w:tabs>
                <w:tab w:val="left" w:pos="3690"/>
              </w:tabs>
              <w:spacing w:after="0" w:line="360" w:lineRule="auto"/>
              <w:ind w:left="158"/>
              <w:rPr>
                <w:szCs w:val="24"/>
              </w:rPr>
            </w:pPr>
            <w:r w:rsidRPr="009F440C">
              <w:rPr>
                <w:szCs w:val="24"/>
              </w:rPr>
              <w:t>The application shall propose a calorie surplus or calorie deficit diet plan to user.</w:t>
            </w:r>
          </w:p>
        </w:tc>
      </w:tr>
      <w:tr w:rsidR="009F440C" w:rsidRPr="009F440C" w14:paraId="5A713F88" w14:textId="77777777" w:rsidTr="009D35B8">
        <w:tc>
          <w:tcPr>
            <w:tcW w:w="3536" w:type="dxa"/>
          </w:tcPr>
          <w:p w14:paraId="3843EE75"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Source</w:t>
            </w:r>
          </w:p>
        </w:tc>
        <w:tc>
          <w:tcPr>
            <w:tcW w:w="4681" w:type="dxa"/>
          </w:tcPr>
          <w:p w14:paraId="211FC264"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Users</w:t>
            </w:r>
          </w:p>
        </w:tc>
      </w:tr>
      <w:tr w:rsidR="009F440C" w:rsidRPr="009F440C" w14:paraId="5C48D76D" w14:textId="77777777" w:rsidTr="009D35B8">
        <w:tc>
          <w:tcPr>
            <w:tcW w:w="3536" w:type="dxa"/>
          </w:tcPr>
          <w:p w14:paraId="459F3001"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Rationale</w:t>
            </w:r>
          </w:p>
        </w:tc>
        <w:tc>
          <w:tcPr>
            <w:tcW w:w="4681" w:type="dxa"/>
          </w:tcPr>
          <w:p w14:paraId="070169EA"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To propose a suitable diet plan to user for his fitness routine</w:t>
            </w:r>
          </w:p>
        </w:tc>
      </w:tr>
      <w:tr w:rsidR="009F440C" w:rsidRPr="009F440C" w14:paraId="405F2A28" w14:textId="77777777" w:rsidTr="009D35B8">
        <w:tc>
          <w:tcPr>
            <w:tcW w:w="3536" w:type="dxa"/>
          </w:tcPr>
          <w:p w14:paraId="717D4AE2"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Restrictions and Risk</w:t>
            </w:r>
          </w:p>
        </w:tc>
        <w:tc>
          <w:tcPr>
            <w:tcW w:w="4681" w:type="dxa"/>
          </w:tcPr>
          <w:p w14:paraId="6EAEBB95"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The user must have calculated his BMI previously.</w:t>
            </w:r>
          </w:p>
        </w:tc>
      </w:tr>
      <w:tr w:rsidR="009F440C" w:rsidRPr="009F440C" w14:paraId="19D01A06" w14:textId="77777777" w:rsidTr="009D35B8">
        <w:tc>
          <w:tcPr>
            <w:tcW w:w="3536" w:type="dxa"/>
          </w:tcPr>
          <w:p w14:paraId="1DE11115"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Dependencies</w:t>
            </w:r>
          </w:p>
        </w:tc>
        <w:tc>
          <w:tcPr>
            <w:tcW w:w="4681" w:type="dxa"/>
          </w:tcPr>
          <w:p w14:paraId="5E591038"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FR-4</w:t>
            </w:r>
          </w:p>
        </w:tc>
      </w:tr>
      <w:tr w:rsidR="009F440C" w:rsidRPr="009F440C" w14:paraId="5028BA8E" w14:textId="77777777" w:rsidTr="009D35B8">
        <w:tc>
          <w:tcPr>
            <w:tcW w:w="3536" w:type="dxa"/>
          </w:tcPr>
          <w:p w14:paraId="5F831E50"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Priorities</w:t>
            </w:r>
          </w:p>
        </w:tc>
        <w:tc>
          <w:tcPr>
            <w:tcW w:w="4681" w:type="dxa"/>
          </w:tcPr>
          <w:p w14:paraId="442EBD80"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Medium</w:t>
            </w:r>
          </w:p>
        </w:tc>
      </w:tr>
    </w:tbl>
    <w:p w14:paraId="1E8E921D" w14:textId="7973041F" w:rsidR="00A53306" w:rsidRPr="009F440C" w:rsidRDefault="00A53306" w:rsidP="00993813">
      <w:pPr>
        <w:spacing w:line="360" w:lineRule="auto"/>
        <w:rPr>
          <w:rFonts w:cs="Times New Roman"/>
        </w:rPr>
      </w:pPr>
    </w:p>
    <w:p w14:paraId="479019F6" w14:textId="66F354F9" w:rsidR="00621E9F" w:rsidRPr="00621E9F" w:rsidRDefault="00621E9F" w:rsidP="00621E9F">
      <w:pPr>
        <w:pStyle w:val="Caption"/>
        <w:keepNext/>
        <w:jc w:val="center"/>
        <w:rPr>
          <w:b/>
          <w:i w:val="0"/>
          <w:color w:val="000000" w:themeColor="text1"/>
          <w:sz w:val="24"/>
        </w:rPr>
      </w:pPr>
      <w:bookmarkStart w:id="36" w:name="_Toc119331181"/>
      <w:r w:rsidRPr="00621E9F">
        <w:rPr>
          <w:b/>
          <w:i w:val="0"/>
          <w:color w:val="000000" w:themeColor="text1"/>
          <w:sz w:val="24"/>
        </w:rPr>
        <w:t xml:space="preserve">Table 3. </w:t>
      </w:r>
      <w:r w:rsidRPr="00621E9F">
        <w:rPr>
          <w:b/>
          <w:i w:val="0"/>
          <w:color w:val="000000" w:themeColor="text1"/>
          <w:sz w:val="24"/>
        </w:rPr>
        <w:fldChar w:fldCharType="begin"/>
      </w:r>
      <w:r w:rsidRPr="00621E9F">
        <w:rPr>
          <w:b/>
          <w:i w:val="0"/>
          <w:color w:val="000000" w:themeColor="text1"/>
          <w:sz w:val="24"/>
        </w:rPr>
        <w:instrText xml:space="preserve"> SEQ Table_3. \* ARABIC </w:instrText>
      </w:r>
      <w:r w:rsidRPr="00621E9F">
        <w:rPr>
          <w:b/>
          <w:i w:val="0"/>
          <w:color w:val="000000" w:themeColor="text1"/>
          <w:sz w:val="24"/>
        </w:rPr>
        <w:fldChar w:fldCharType="separate"/>
      </w:r>
      <w:r w:rsidR="00A67553">
        <w:rPr>
          <w:b/>
          <w:i w:val="0"/>
          <w:noProof/>
          <w:color w:val="000000" w:themeColor="text1"/>
          <w:sz w:val="24"/>
        </w:rPr>
        <w:t>6</w:t>
      </w:r>
      <w:r w:rsidRPr="00621E9F">
        <w:rPr>
          <w:b/>
          <w:i w:val="0"/>
          <w:color w:val="000000" w:themeColor="text1"/>
          <w:sz w:val="24"/>
        </w:rPr>
        <w:fldChar w:fldCharType="end"/>
      </w:r>
      <w:r w:rsidRPr="00621E9F">
        <w:rPr>
          <w:b/>
          <w:i w:val="0"/>
          <w:color w:val="000000" w:themeColor="text1"/>
          <w:sz w:val="24"/>
        </w:rPr>
        <w:t xml:space="preserve"> Workout Plan Suggestion</w:t>
      </w:r>
      <w:bookmarkEnd w:id="36"/>
    </w:p>
    <w:tbl>
      <w:tblPr>
        <w:tblStyle w:val="TableGrid"/>
        <w:tblW w:w="8217" w:type="dxa"/>
        <w:tblLook w:val="04A0" w:firstRow="1" w:lastRow="0" w:firstColumn="1" w:lastColumn="0" w:noHBand="0" w:noVBand="1"/>
      </w:tblPr>
      <w:tblGrid>
        <w:gridCol w:w="3536"/>
        <w:gridCol w:w="4681"/>
      </w:tblGrid>
      <w:tr w:rsidR="009F440C" w:rsidRPr="009F440C" w14:paraId="2708A816" w14:textId="77777777" w:rsidTr="00621E9F">
        <w:tc>
          <w:tcPr>
            <w:tcW w:w="3536" w:type="dxa"/>
          </w:tcPr>
          <w:p w14:paraId="5E882C0A"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Identifier</w:t>
            </w:r>
          </w:p>
        </w:tc>
        <w:tc>
          <w:tcPr>
            <w:tcW w:w="4681" w:type="dxa"/>
          </w:tcPr>
          <w:p w14:paraId="290E5CBE"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FR-6</w:t>
            </w:r>
          </w:p>
        </w:tc>
      </w:tr>
      <w:tr w:rsidR="009F440C" w:rsidRPr="009F440C" w14:paraId="2FFD6047" w14:textId="77777777" w:rsidTr="00621E9F">
        <w:tc>
          <w:tcPr>
            <w:tcW w:w="3536" w:type="dxa"/>
          </w:tcPr>
          <w:p w14:paraId="12251D46"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Title</w:t>
            </w:r>
          </w:p>
        </w:tc>
        <w:tc>
          <w:tcPr>
            <w:tcW w:w="4681" w:type="dxa"/>
          </w:tcPr>
          <w:p w14:paraId="34E0D2A2"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Proposing Workout Plan</w:t>
            </w:r>
          </w:p>
        </w:tc>
      </w:tr>
      <w:tr w:rsidR="009F440C" w:rsidRPr="009F440C" w14:paraId="32EE0CE0" w14:textId="77777777" w:rsidTr="00621E9F">
        <w:tc>
          <w:tcPr>
            <w:tcW w:w="3536" w:type="dxa"/>
          </w:tcPr>
          <w:p w14:paraId="26634BF3"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Requirement</w:t>
            </w:r>
          </w:p>
        </w:tc>
        <w:tc>
          <w:tcPr>
            <w:tcW w:w="4681" w:type="dxa"/>
          </w:tcPr>
          <w:p w14:paraId="4A65800B" w14:textId="77777777" w:rsidR="00A53306" w:rsidRPr="009F440C" w:rsidRDefault="00A53306" w:rsidP="00B63226">
            <w:pPr>
              <w:tabs>
                <w:tab w:val="left" w:pos="3690"/>
              </w:tabs>
              <w:spacing w:after="0" w:line="360" w:lineRule="auto"/>
              <w:ind w:left="158"/>
              <w:rPr>
                <w:szCs w:val="24"/>
              </w:rPr>
            </w:pPr>
            <w:r w:rsidRPr="009F440C">
              <w:rPr>
                <w:szCs w:val="24"/>
              </w:rPr>
              <w:t>The application shall provide user with a suitable workout plan.</w:t>
            </w:r>
          </w:p>
        </w:tc>
      </w:tr>
      <w:tr w:rsidR="009F440C" w:rsidRPr="009F440C" w14:paraId="67F2EE22" w14:textId="77777777" w:rsidTr="00621E9F">
        <w:tc>
          <w:tcPr>
            <w:tcW w:w="3536" w:type="dxa"/>
          </w:tcPr>
          <w:p w14:paraId="7170AFE9"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Source</w:t>
            </w:r>
          </w:p>
        </w:tc>
        <w:tc>
          <w:tcPr>
            <w:tcW w:w="4681" w:type="dxa"/>
          </w:tcPr>
          <w:p w14:paraId="0B1962E0"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Users</w:t>
            </w:r>
          </w:p>
        </w:tc>
      </w:tr>
      <w:tr w:rsidR="009F440C" w:rsidRPr="009F440C" w14:paraId="2283CF4D" w14:textId="77777777" w:rsidTr="00621E9F">
        <w:tc>
          <w:tcPr>
            <w:tcW w:w="3536" w:type="dxa"/>
          </w:tcPr>
          <w:p w14:paraId="6DA6887B"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Rationale</w:t>
            </w:r>
          </w:p>
        </w:tc>
        <w:tc>
          <w:tcPr>
            <w:tcW w:w="4681" w:type="dxa"/>
          </w:tcPr>
          <w:p w14:paraId="28CED9BC"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To provide user with a suitable diet plan.</w:t>
            </w:r>
          </w:p>
        </w:tc>
      </w:tr>
      <w:tr w:rsidR="009F440C" w:rsidRPr="009F440C" w14:paraId="3EB35B3F" w14:textId="77777777" w:rsidTr="00621E9F">
        <w:tc>
          <w:tcPr>
            <w:tcW w:w="3536" w:type="dxa"/>
          </w:tcPr>
          <w:p w14:paraId="35B473D2"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Restrictions and Risk</w:t>
            </w:r>
          </w:p>
        </w:tc>
        <w:tc>
          <w:tcPr>
            <w:tcW w:w="4681" w:type="dxa"/>
          </w:tcPr>
          <w:p w14:paraId="66CC17A1"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The user must already have a diet plan.</w:t>
            </w:r>
          </w:p>
        </w:tc>
      </w:tr>
      <w:tr w:rsidR="009F440C" w:rsidRPr="009F440C" w14:paraId="73204642" w14:textId="77777777" w:rsidTr="00621E9F">
        <w:tc>
          <w:tcPr>
            <w:tcW w:w="3536" w:type="dxa"/>
          </w:tcPr>
          <w:p w14:paraId="01C05EFA"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Dependencies</w:t>
            </w:r>
          </w:p>
        </w:tc>
        <w:tc>
          <w:tcPr>
            <w:tcW w:w="4681" w:type="dxa"/>
          </w:tcPr>
          <w:p w14:paraId="4C083D30"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FR5</w:t>
            </w:r>
          </w:p>
        </w:tc>
      </w:tr>
      <w:tr w:rsidR="009F440C" w:rsidRPr="009F440C" w14:paraId="7F29C5F4" w14:textId="77777777" w:rsidTr="00621E9F">
        <w:tc>
          <w:tcPr>
            <w:tcW w:w="3536" w:type="dxa"/>
          </w:tcPr>
          <w:p w14:paraId="3834516E" w14:textId="77777777" w:rsidR="00A53306" w:rsidRPr="009F440C" w:rsidRDefault="00A53306" w:rsidP="00B63226">
            <w:pPr>
              <w:tabs>
                <w:tab w:val="left" w:pos="3690"/>
              </w:tabs>
              <w:spacing w:after="0" w:line="360" w:lineRule="auto"/>
              <w:ind w:left="158"/>
              <w:rPr>
                <w:b/>
                <w:szCs w:val="24"/>
                <w:lang w:val="en-GB"/>
              </w:rPr>
            </w:pPr>
            <w:r w:rsidRPr="009F440C">
              <w:rPr>
                <w:b/>
                <w:szCs w:val="24"/>
                <w:lang w:val="en-GB"/>
              </w:rPr>
              <w:t>Priorities</w:t>
            </w:r>
          </w:p>
        </w:tc>
        <w:tc>
          <w:tcPr>
            <w:tcW w:w="4681" w:type="dxa"/>
          </w:tcPr>
          <w:p w14:paraId="4A24C1C0" w14:textId="77777777" w:rsidR="00A53306" w:rsidRPr="009F440C" w:rsidRDefault="00A53306" w:rsidP="00B63226">
            <w:pPr>
              <w:tabs>
                <w:tab w:val="left" w:pos="3690"/>
              </w:tabs>
              <w:spacing w:after="0" w:line="360" w:lineRule="auto"/>
              <w:ind w:left="158"/>
              <w:rPr>
                <w:szCs w:val="24"/>
                <w:lang w:val="en-GB"/>
              </w:rPr>
            </w:pPr>
            <w:r w:rsidRPr="009F440C">
              <w:rPr>
                <w:szCs w:val="24"/>
                <w:lang w:val="en-GB"/>
              </w:rPr>
              <w:t>Medium</w:t>
            </w:r>
          </w:p>
        </w:tc>
      </w:tr>
    </w:tbl>
    <w:p w14:paraId="7DDFCED6" w14:textId="1C5C23F3" w:rsidR="00A53306" w:rsidRDefault="00A53306" w:rsidP="00E5476F">
      <w:pPr>
        <w:spacing w:line="360" w:lineRule="auto"/>
        <w:rPr>
          <w:rFonts w:cs="Times New Roman"/>
        </w:rPr>
      </w:pPr>
    </w:p>
    <w:p w14:paraId="15DBEADC" w14:textId="35B29730" w:rsidR="00993813" w:rsidRDefault="00993813" w:rsidP="00E5476F">
      <w:pPr>
        <w:spacing w:line="360" w:lineRule="auto"/>
        <w:rPr>
          <w:rFonts w:cs="Times New Roman"/>
        </w:rPr>
      </w:pPr>
    </w:p>
    <w:p w14:paraId="1F5ED51F" w14:textId="4430748E" w:rsidR="00993813" w:rsidRDefault="00993813" w:rsidP="00E5476F">
      <w:pPr>
        <w:spacing w:line="360" w:lineRule="auto"/>
        <w:rPr>
          <w:rFonts w:cs="Times New Roman"/>
        </w:rPr>
      </w:pPr>
    </w:p>
    <w:p w14:paraId="11F4382A" w14:textId="13434AD8" w:rsidR="00993813" w:rsidRDefault="00993813" w:rsidP="00E5476F">
      <w:pPr>
        <w:spacing w:line="360" w:lineRule="auto"/>
        <w:rPr>
          <w:rFonts w:cs="Times New Roman"/>
        </w:rPr>
      </w:pPr>
    </w:p>
    <w:p w14:paraId="179AEF74" w14:textId="77777777" w:rsidR="00993813" w:rsidRPr="009F440C" w:rsidRDefault="00993813" w:rsidP="00E5476F">
      <w:pPr>
        <w:spacing w:line="360" w:lineRule="auto"/>
        <w:rPr>
          <w:rFonts w:cs="Times New Roman"/>
        </w:rPr>
      </w:pPr>
    </w:p>
    <w:p w14:paraId="55EAAE92" w14:textId="4D17E893" w:rsidR="00621E9F" w:rsidRPr="00621E9F" w:rsidRDefault="00621E9F" w:rsidP="00621E9F">
      <w:pPr>
        <w:pStyle w:val="Caption"/>
        <w:keepNext/>
        <w:jc w:val="center"/>
        <w:rPr>
          <w:b/>
          <w:i w:val="0"/>
          <w:color w:val="000000" w:themeColor="text1"/>
          <w:sz w:val="24"/>
        </w:rPr>
      </w:pPr>
      <w:bookmarkStart w:id="37" w:name="_Toc119331182"/>
      <w:r w:rsidRPr="00621E9F">
        <w:rPr>
          <w:b/>
          <w:i w:val="0"/>
          <w:color w:val="000000" w:themeColor="text1"/>
          <w:sz w:val="24"/>
        </w:rPr>
        <w:lastRenderedPageBreak/>
        <w:t xml:space="preserve">Table 3. </w:t>
      </w:r>
      <w:r w:rsidRPr="00621E9F">
        <w:rPr>
          <w:b/>
          <w:i w:val="0"/>
          <w:color w:val="000000" w:themeColor="text1"/>
          <w:sz w:val="24"/>
        </w:rPr>
        <w:fldChar w:fldCharType="begin"/>
      </w:r>
      <w:r w:rsidRPr="00621E9F">
        <w:rPr>
          <w:b/>
          <w:i w:val="0"/>
          <w:color w:val="000000" w:themeColor="text1"/>
          <w:sz w:val="24"/>
        </w:rPr>
        <w:instrText xml:space="preserve"> SEQ Table_3. \* ARABIC </w:instrText>
      </w:r>
      <w:r w:rsidRPr="00621E9F">
        <w:rPr>
          <w:b/>
          <w:i w:val="0"/>
          <w:color w:val="000000" w:themeColor="text1"/>
          <w:sz w:val="24"/>
        </w:rPr>
        <w:fldChar w:fldCharType="separate"/>
      </w:r>
      <w:r w:rsidR="00A67553">
        <w:rPr>
          <w:b/>
          <w:i w:val="0"/>
          <w:noProof/>
          <w:color w:val="000000" w:themeColor="text1"/>
          <w:sz w:val="24"/>
        </w:rPr>
        <w:t>7</w:t>
      </w:r>
      <w:r w:rsidRPr="00621E9F">
        <w:rPr>
          <w:b/>
          <w:i w:val="0"/>
          <w:color w:val="000000" w:themeColor="text1"/>
          <w:sz w:val="24"/>
        </w:rPr>
        <w:fldChar w:fldCharType="end"/>
      </w:r>
      <w:r w:rsidRPr="00621E9F">
        <w:rPr>
          <w:b/>
          <w:i w:val="0"/>
          <w:color w:val="000000" w:themeColor="text1"/>
          <w:sz w:val="24"/>
        </w:rPr>
        <w:t xml:space="preserve"> Exercise Recognition</w:t>
      </w:r>
      <w:bookmarkEnd w:id="37"/>
    </w:p>
    <w:tbl>
      <w:tblPr>
        <w:tblStyle w:val="TableGrid"/>
        <w:tblW w:w="8217" w:type="dxa"/>
        <w:tblLook w:val="04A0" w:firstRow="1" w:lastRow="0" w:firstColumn="1" w:lastColumn="0" w:noHBand="0" w:noVBand="1"/>
      </w:tblPr>
      <w:tblGrid>
        <w:gridCol w:w="3536"/>
        <w:gridCol w:w="4681"/>
      </w:tblGrid>
      <w:tr w:rsidR="009F440C" w:rsidRPr="009F440C" w14:paraId="22161864" w14:textId="77777777" w:rsidTr="00621E9F">
        <w:tc>
          <w:tcPr>
            <w:tcW w:w="3536" w:type="dxa"/>
          </w:tcPr>
          <w:p w14:paraId="0E0EEBC5"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Identifier</w:t>
            </w:r>
          </w:p>
        </w:tc>
        <w:tc>
          <w:tcPr>
            <w:tcW w:w="4681" w:type="dxa"/>
          </w:tcPr>
          <w:p w14:paraId="6D77A587"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FR-7</w:t>
            </w:r>
          </w:p>
        </w:tc>
      </w:tr>
      <w:tr w:rsidR="009F440C" w:rsidRPr="009F440C" w14:paraId="31A81EE1" w14:textId="77777777" w:rsidTr="00621E9F">
        <w:tc>
          <w:tcPr>
            <w:tcW w:w="3536" w:type="dxa"/>
          </w:tcPr>
          <w:p w14:paraId="44B280FB"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Title</w:t>
            </w:r>
          </w:p>
        </w:tc>
        <w:tc>
          <w:tcPr>
            <w:tcW w:w="4681" w:type="dxa"/>
          </w:tcPr>
          <w:p w14:paraId="0F0AF00F" w14:textId="77777777" w:rsidR="00A53306" w:rsidRPr="009F440C" w:rsidRDefault="00A53306" w:rsidP="000C2FFF">
            <w:pPr>
              <w:tabs>
                <w:tab w:val="left" w:pos="3690"/>
              </w:tabs>
              <w:spacing w:after="0" w:line="360" w:lineRule="auto"/>
              <w:ind w:left="158"/>
              <w:rPr>
                <w:szCs w:val="24"/>
                <w:lang w:val="en-GB"/>
              </w:rPr>
            </w:pPr>
            <w:r w:rsidRPr="009F440C">
              <w:rPr>
                <w:szCs w:val="24"/>
                <w:lang w:val="en-GB"/>
              </w:rPr>
              <w:t>Exercise Recognition</w:t>
            </w:r>
          </w:p>
        </w:tc>
      </w:tr>
      <w:tr w:rsidR="009F440C" w:rsidRPr="009F440C" w14:paraId="5CFD2747" w14:textId="77777777" w:rsidTr="00621E9F">
        <w:tc>
          <w:tcPr>
            <w:tcW w:w="3536" w:type="dxa"/>
          </w:tcPr>
          <w:p w14:paraId="19B576C1"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Requirement</w:t>
            </w:r>
          </w:p>
        </w:tc>
        <w:tc>
          <w:tcPr>
            <w:tcW w:w="4681" w:type="dxa"/>
          </w:tcPr>
          <w:p w14:paraId="61999BDC" w14:textId="77777777" w:rsidR="00A53306" w:rsidRPr="009F440C" w:rsidRDefault="00A53306" w:rsidP="000C2FFF">
            <w:pPr>
              <w:tabs>
                <w:tab w:val="left" w:pos="3690"/>
              </w:tabs>
              <w:spacing w:after="0" w:line="360" w:lineRule="auto"/>
              <w:ind w:left="158"/>
              <w:rPr>
                <w:szCs w:val="24"/>
              </w:rPr>
            </w:pPr>
            <w:r w:rsidRPr="009F440C">
              <w:rPr>
                <w:szCs w:val="24"/>
              </w:rPr>
              <w:t>The application shall recognize the exercise that user is performing.</w:t>
            </w:r>
          </w:p>
        </w:tc>
      </w:tr>
      <w:tr w:rsidR="009F440C" w:rsidRPr="009F440C" w14:paraId="2C5F790D" w14:textId="77777777" w:rsidTr="00621E9F">
        <w:tc>
          <w:tcPr>
            <w:tcW w:w="3536" w:type="dxa"/>
          </w:tcPr>
          <w:p w14:paraId="76D8BF42"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Source</w:t>
            </w:r>
          </w:p>
        </w:tc>
        <w:tc>
          <w:tcPr>
            <w:tcW w:w="4681" w:type="dxa"/>
          </w:tcPr>
          <w:p w14:paraId="742E3977" w14:textId="77777777" w:rsidR="00A53306" w:rsidRPr="009F440C" w:rsidRDefault="00A53306" w:rsidP="000C2FFF">
            <w:pPr>
              <w:tabs>
                <w:tab w:val="left" w:pos="3690"/>
              </w:tabs>
              <w:spacing w:after="0" w:line="360" w:lineRule="auto"/>
              <w:ind w:left="158"/>
              <w:rPr>
                <w:szCs w:val="24"/>
                <w:lang w:val="en-GB"/>
              </w:rPr>
            </w:pPr>
            <w:r w:rsidRPr="009F440C">
              <w:rPr>
                <w:szCs w:val="24"/>
                <w:lang w:val="en-GB"/>
              </w:rPr>
              <w:t>Users</w:t>
            </w:r>
          </w:p>
        </w:tc>
      </w:tr>
      <w:tr w:rsidR="009F440C" w:rsidRPr="009F440C" w14:paraId="16CC629F" w14:textId="77777777" w:rsidTr="00621E9F">
        <w:tc>
          <w:tcPr>
            <w:tcW w:w="3536" w:type="dxa"/>
          </w:tcPr>
          <w:p w14:paraId="65B3B413"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Rationale</w:t>
            </w:r>
          </w:p>
        </w:tc>
        <w:tc>
          <w:tcPr>
            <w:tcW w:w="4681" w:type="dxa"/>
          </w:tcPr>
          <w:p w14:paraId="3A101A44" w14:textId="77777777" w:rsidR="00A53306" w:rsidRPr="009F440C" w:rsidRDefault="00A53306" w:rsidP="000C2FFF">
            <w:pPr>
              <w:tabs>
                <w:tab w:val="left" w:pos="3690"/>
              </w:tabs>
              <w:spacing w:after="0" w:line="360" w:lineRule="auto"/>
              <w:ind w:left="158"/>
              <w:rPr>
                <w:szCs w:val="24"/>
                <w:lang w:val="en-GB"/>
              </w:rPr>
            </w:pPr>
            <w:r w:rsidRPr="009F440C">
              <w:rPr>
                <w:szCs w:val="24"/>
                <w:lang w:val="en-GB"/>
              </w:rPr>
              <w:t>To determine the exercise user is performing.</w:t>
            </w:r>
          </w:p>
        </w:tc>
      </w:tr>
      <w:tr w:rsidR="009F440C" w:rsidRPr="009F440C" w14:paraId="3EE4DC28" w14:textId="77777777" w:rsidTr="00621E9F">
        <w:tc>
          <w:tcPr>
            <w:tcW w:w="3536" w:type="dxa"/>
          </w:tcPr>
          <w:p w14:paraId="39F01EEA"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Restrictions and Risk</w:t>
            </w:r>
          </w:p>
        </w:tc>
        <w:tc>
          <w:tcPr>
            <w:tcW w:w="4681" w:type="dxa"/>
          </w:tcPr>
          <w:p w14:paraId="4BDED6D7" w14:textId="77777777" w:rsidR="00A53306" w:rsidRPr="009F440C" w:rsidRDefault="00A53306" w:rsidP="000C2FFF">
            <w:pPr>
              <w:tabs>
                <w:tab w:val="left" w:pos="3690"/>
              </w:tabs>
              <w:spacing w:after="0" w:line="360" w:lineRule="auto"/>
              <w:ind w:left="158"/>
              <w:rPr>
                <w:szCs w:val="24"/>
                <w:lang w:val="en-GB"/>
              </w:rPr>
            </w:pPr>
            <w:r w:rsidRPr="009F440C">
              <w:rPr>
                <w:szCs w:val="24"/>
                <w:lang w:val="en-GB"/>
              </w:rPr>
              <w:t>The user must have a camera in his device</w:t>
            </w:r>
          </w:p>
        </w:tc>
      </w:tr>
      <w:tr w:rsidR="009F440C" w:rsidRPr="009F440C" w14:paraId="29276C61" w14:textId="77777777" w:rsidTr="00621E9F">
        <w:tc>
          <w:tcPr>
            <w:tcW w:w="3536" w:type="dxa"/>
          </w:tcPr>
          <w:p w14:paraId="6CDED381"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Dependencies</w:t>
            </w:r>
          </w:p>
        </w:tc>
        <w:tc>
          <w:tcPr>
            <w:tcW w:w="4681" w:type="dxa"/>
          </w:tcPr>
          <w:p w14:paraId="3B64E80F" w14:textId="77777777" w:rsidR="00A53306" w:rsidRPr="009F440C" w:rsidRDefault="00A53306" w:rsidP="000C2FFF">
            <w:pPr>
              <w:tabs>
                <w:tab w:val="left" w:pos="3690"/>
              </w:tabs>
              <w:spacing w:after="0" w:line="360" w:lineRule="auto"/>
              <w:ind w:left="158"/>
              <w:rPr>
                <w:szCs w:val="24"/>
                <w:lang w:val="en-GB"/>
              </w:rPr>
            </w:pPr>
            <w:r w:rsidRPr="009F440C">
              <w:rPr>
                <w:szCs w:val="24"/>
                <w:lang w:val="en-GB"/>
              </w:rPr>
              <w:t>--</w:t>
            </w:r>
          </w:p>
        </w:tc>
      </w:tr>
      <w:tr w:rsidR="009F440C" w:rsidRPr="009F440C" w14:paraId="7810500D" w14:textId="77777777" w:rsidTr="00621E9F">
        <w:tc>
          <w:tcPr>
            <w:tcW w:w="3536" w:type="dxa"/>
          </w:tcPr>
          <w:p w14:paraId="6875926A" w14:textId="77777777" w:rsidR="00A53306" w:rsidRPr="009F440C" w:rsidRDefault="00A53306" w:rsidP="000C2FFF">
            <w:pPr>
              <w:tabs>
                <w:tab w:val="left" w:pos="3690"/>
              </w:tabs>
              <w:spacing w:after="0" w:line="360" w:lineRule="auto"/>
              <w:ind w:left="158"/>
              <w:rPr>
                <w:b/>
                <w:szCs w:val="24"/>
                <w:lang w:val="en-GB"/>
              </w:rPr>
            </w:pPr>
            <w:r w:rsidRPr="009F440C">
              <w:rPr>
                <w:b/>
                <w:szCs w:val="24"/>
                <w:lang w:val="en-GB"/>
              </w:rPr>
              <w:t>Priorities</w:t>
            </w:r>
          </w:p>
        </w:tc>
        <w:tc>
          <w:tcPr>
            <w:tcW w:w="4681" w:type="dxa"/>
          </w:tcPr>
          <w:p w14:paraId="017EC9CC" w14:textId="77777777" w:rsidR="00A53306" w:rsidRPr="009F440C" w:rsidRDefault="00A53306" w:rsidP="000C2FFF">
            <w:pPr>
              <w:tabs>
                <w:tab w:val="left" w:pos="3690"/>
              </w:tabs>
              <w:spacing w:after="0" w:line="360" w:lineRule="auto"/>
              <w:ind w:left="158"/>
              <w:rPr>
                <w:szCs w:val="24"/>
                <w:lang w:val="en-GB"/>
              </w:rPr>
            </w:pPr>
            <w:r w:rsidRPr="009F440C">
              <w:rPr>
                <w:szCs w:val="24"/>
                <w:lang w:val="en-GB"/>
              </w:rPr>
              <w:t>High</w:t>
            </w:r>
          </w:p>
        </w:tc>
      </w:tr>
    </w:tbl>
    <w:p w14:paraId="09E31427" w14:textId="66C1A03A" w:rsidR="00A53306" w:rsidRPr="009F440C" w:rsidRDefault="00A53306" w:rsidP="00FF61E9">
      <w:pPr>
        <w:spacing w:line="360" w:lineRule="auto"/>
        <w:rPr>
          <w:rFonts w:cs="Times New Roman"/>
        </w:rPr>
      </w:pPr>
    </w:p>
    <w:p w14:paraId="49ABBC26" w14:textId="1F134B1A" w:rsidR="00FF61E9" w:rsidRPr="00FF61E9" w:rsidRDefault="00FF61E9" w:rsidP="00FF61E9">
      <w:pPr>
        <w:pStyle w:val="Caption"/>
        <w:keepNext/>
        <w:jc w:val="center"/>
        <w:rPr>
          <w:b/>
          <w:i w:val="0"/>
          <w:color w:val="000000" w:themeColor="text1"/>
          <w:sz w:val="24"/>
        </w:rPr>
      </w:pPr>
      <w:bookmarkStart w:id="38" w:name="_Toc119331183"/>
      <w:r w:rsidRPr="00FF61E9">
        <w:rPr>
          <w:b/>
          <w:i w:val="0"/>
          <w:color w:val="000000" w:themeColor="text1"/>
          <w:sz w:val="24"/>
        </w:rPr>
        <w:t xml:space="preserve">Table 3. </w:t>
      </w:r>
      <w:r w:rsidRPr="00FF61E9">
        <w:rPr>
          <w:b/>
          <w:i w:val="0"/>
          <w:color w:val="000000" w:themeColor="text1"/>
          <w:sz w:val="24"/>
        </w:rPr>
        <w:fldChar w:fldCharType="begin"/>
      </w:r>
      <w:r w:rsidRPr="00FF61E9">
        <w:rPr>
          <w:b/>
          <w:i w:val="0"/>
          <w:color w:val="000000" w:themeColor="text1"/>
          <w:sz w:val="24"/>
        </w:rPr>
        <w:instrText xml:space="preserve"> SEQ Table_3. \* ARABIC </w:instrText>
      </w:r>
      <w:r w:rsidRPr="00FF61E9">
        <w:rPr>
          <w:b/>
          <w:i w:val="0"/>
          <w:color w:val="000000" w:themeColor="text1"/>
          <w:sz w:val="24"/>
        </w:rPr>
        <w:fldChar w:fldCharType="separate"/>
      </w:r>
      <w:r w:rsidR="00A67553">
        <w:rPr>
          <w:b/>
          <w:i w:val="0"/>
          <w:noProof/>
          <w:color w:val="000000" w:themeColor="text1"/>
          <w:sz w:val="24"/>
        </w:rPr>
        <w:t>8</w:t>
      </w:r>
      <w:r w:rsidRPr="00FF61E9">
        <w:rPr>
          <w:b/>
          <w:i w:val="0"/>
          <w:color w:val="000000" w:themeColor="text1"/>
          <w:sz w:val="24"/>
        </w:rPr>
        <w:fldChar w:fldCharType="end"/>
      </w:r>
      <w:r w:rsidRPr="00FF61E9">
        <w:rPr>
          <w:b/>
          <w:i w:val="0"/>
          <w:color w:val="000000" w:themeColor="text1"/>
          <w:sz w:val="24"/>
        </w:rPr>
        <w:t xml:space="preserve"> Incorrect Repetition Prompt</w:t>
      </w:r>
      <w:bookmarkEnd w:id="38"/>
    </w:p>
    <w:tbl>
      <w:tblPr>
        <w:tblStyle w:val="TableGrid"/>
        <w:tblW w:w="8217" w:type="dxa"/>
        <w:tblLook w:val="04A0" w:firstRow="1" w:lastRow="0" w:firstColumn="1" w:lastColumn="0" w:noHBand="0" w:noVBand="1"/>
      </w:tblPr>
      <w:tblGrid>
        <w:gridCol w:w="3536"/>
        <w:gridCol w:w="4681"/>
      </w:tblGrid>
      <w:tr w:rsidR="009F440C" w:rsidRPr="009F440C" w14:paraId="48AD6798" w14:textId="77777777" w:rsidTr="00FF61E9">
        <w:tc>
          <w:tcPr>
            <w:tcW w:w="3536" w:type="dxa"/>
          </w:tcPr>
          <w:p w14:paraId="6788CD78"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Identifier</w:t>
            </w:r>
          </w:p>
        </w:tc>
        <w:tc>
          <w:tcPr>
            <w:tcW w:w="4681" w:type="dxa"/>
          </w:tcPr>
          <w:p w14:paraId="063F625E"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FR-8</w:t>
            </w:r>
          </w:p>
        </w:tc>
      </w:tr>
      <w:tr w:rsidR="009F440C" w:rsidRPr="009F440C" w14:paraId="0311C87A" w14:textId="77777777" w:rsidTr="00FF61E9">
        <w:tc>
          <w:tcPr>
            <w:tcW w:w="3536" w:type="dxa"/>
          </w:tcPr>
          <w:p w14:paraId="3F6C1BF1"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Title</w:t>
            </w:r>
          </w:p>
        </w:tc>
        <w:tc>
          <w:tcPr>
            <w:tcW w:w="4681" w:type="dxa"/>
          </w:tcPr>
          <w:p w14:paraId="3178D1B5" w14:textId="77777777" w:rsidR="00A53306" w:rsidRPr="009F440C" w:rsidRDefault="00A53306" w:rsidP="00CA1408">
            <w:pPr>
              <w:tabs>
                <w:tab w:val="left" w:pos="3690"/>
              </w:tabs>
              <w:spacing w:after="0" w:line="360" w:lineRule="auto"/>
              <w:ind w:left="153"/>
              <w:rPr>
                <w:szCs w:val="24"/>
                <w:lang w:val="en-GB"/>
              </w:rPr>
            </w:pPr>
            <w:r w:rsidRPr="009F440C">
              <w:rPr>
                <w:szCs w:val="24"/>
                <w:lang w:val="en-GB"/>
              </w:rPr>
              <w:t>Incorrect exercise prompt</w:t>
            </w:r>
          </w:p>
        </w:tc>
      </w:tr>
      <w:tr w:rsidR="009F440C" w:rsidRPr="009F440C" w14:paraId="631FA20F" w14:textId="77777777" w:rsidTr="00FF61E9">
        <w:tc>
          <w:tcPr>
            <w:tcW w:w="3536" w:type="dxa"/>
          </w:tcPr>
          <w:p w14:paraId="5C449AE1"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Requirement</w:t>
            </w:r>
          </w:p>
        </w:tc>
        <w:tc>
          <w:tcPr>
            <w:tcW w:w="4681" w:type="dxa"/>
          </w:tcPr>
          <w:p w14:paraId="4EF68A2C" w14:textId="77777777" w:rsidR="00A53306" w:rsidRPr="009F440C" w:rsidRDefault="00A53306" w:rsidP="00CA1408">
            <w:pPr>
              <w:tabs>
                <w:tab w:val="left" w:pos="3690"/>
              </w:tabs>
              <w:spacing w:after="0" w:line="360" w:lineRule="auto"/>
              <w:ind w:left="153"/>
              <w:rPr>
                <w:szCs w:val="24"/>
              </w:rPr>
            </w:pPr>
            <w:r w:rsidRPr="009F440C">
              <w:rPr>
                <w:szCs w:val="24"/>
              </w:rPr>
              <w:t>The application shall promtp user if they perform wrong exercise rep.</w:t>
            </w:r>
          </w:p>
        </w:tc>
      </w:tr>
      <w:tr w:rsidR="009F440C" w:rsidRPr="009F440C" w14:paraId="1ED47D40" w14:textId="77777777" w:rsidTr="00FF61E9">
        <w:tc>
          <w:tcPr>
            <w:tcW w:w="3536" w:type="dxa"/>
          </w:tcPr>
          <w:p w14:paraId="4F98FEC0"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Source</w:t>
            </w:r>
          </w:p>
        </w:tc>
        <w:tc>
          <w:tcPr>
            <w:tcW w:w="4681" w:type="dxa"/>
          </w:tcPr>
          <w:p w14:paraId="3B71FBC5" w14:textId="77777777" w:rsidR="00A53306" w:rsidRPr="009F440C" w:rsidRDefault="00A53306" w:rsidP="00CA1408">
            <w:pPr>
              <w:tabs>
                <w:tab w:val="left" w:pos="3690"/>
              </w:tabs>
              <w:spacing w:after="0" w:line="360" w:lineRule="auto"/>
              <w:ind w:left="153"/>
              <w:rPr>
                <w:szCs w:val="24"/>
                <w:lang w:val="en-GB"/>
              </w:rPr>
            </w:pPr>
            <w:r w:rsidRPr="009F440C">
              <w:rPr>
                <w:szCs w:val="24"/>
                <w:lang w:val="en-GB"/>
              </w:rPr>
              <w:t>Users</w:t>
            </w:r>
          </w:p>
        </w:tc>
      </w:tr>
      <w:tr w:rsidR="009F440C" w:rsidRPr="009F440C" w14:paraId="4C098533" w14:textId="77777777" w:rsidTr="00FF61E9">
        <w:tc>
          <w:tcPr>
            <w:tcW w:w="3536" w:type="dxa"/>
          </w:tcPr>
          <w:p w14:paraId="58D5BB11"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Rationale</w:t>
            </w:r>
          </w:p>
        </w:tc>
        <w:tc>
          <w:tcPr>
            <w:tcW w:w="4681" w:type="dxa"/>
          </w:tcPr>
          <w:p w14:paraId="1A766B92" w14:textId="77777777" w:rsidR="00A53306" w:rsidRPr="009F440C" w:rsidRDefault="00A53306" w:rsidP="00CA1408">
            <w:pPr>
              <w:tabs>
                <w:tab w:val="left" w:pos="3690"/>
              </w:tabs>
              <w:spacing w:after="0" w:line="360" w:lineRule="auto"/>
              <w:ind w:left="153"/>
              <w:rPr>
                <w:szCs w:val="24"/>
                <w:lang w:val="en-GB"/>
              </w:rPr>
            </w:pPr>
            <w:r w:rsidRPr="009F440C">
              <w:rPr>
                <w:szCs w:val="24"/>
                <w:lang w:val="en-GB"/>
              </w:rPr>
              <w:t>To prevent user from performing wrong exercise.</w:t>
            </w:r>
          </w:p>
        </w:tc>
      </w:tr>
      <w:tr w:rsidR="009F440C" w:rsidRPr="009F440C" w14:paraId="24C18D08" w14:textId="77777777" w:rsidTr="00FF61E9">
        <w:tc>
          <w:tcPr>
            <w:tcW w:w="3536" w:type="dxa"/>
          </w:tcPr>
          <w:p w14:paraId="2447C21B"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Restrictions and Risk</w:t>
            </w:r>
          </w:p>
        </w:tc>
        <w:tc>
          <w:tcPr>
            <w:tcW w:w="4681" w:type="dxa"/>
          </w:tcPr>
          <w:p w14:paraId="6FEE51B5" w14:textId="77777777" w:rsidR="00A53306" w:rsidRPr="009F440C" w:rsidRDefault="00A53306" w:rsidP="00CA1408">
            <w:pPr>
              <w:tabs>
                <w:tab w:val="left" w:pos="3690"/>
              </w:tabs>
              <w:spacing w:after="0" w:line="360" w:lineRule="auto"/>
              <w:ind w:left="153"/>
              <w:rPr>
                <w:szCs w:val="24"/>
                <w:lang w:val="en-GB"/>
              </w:rPr>
            </w:pPr>
            <w:r w:rsidRPr="009F440C">
              <w:rPr>
                <w:szCs w:val="24"/>
                <w:lang w:val="en-GB"/>
              </w:rPr>
              <w:t>--</w:t>
            </w:r>
          </w:p>
        </w:tc>
      </w:tr>
      <w:tr w:rsidR="009F440C" w:rsidRPr="009F440C" w14:paraId="714FB496" w14:textId="77777777" w:rsidTr="00FF61E9">
        <w:tc>
          <w:tcPr>
            <w:tcW w:w="3536" w:type="dxa"/>
          </w:tcPr>
          <w:p w14:paraId="304C448C"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Dependencies</w:t>
            </w:r>
          </w:p>
        </w:tc>
        <w:tc>
          <w:tcPr>
            <w:tcW w:w="4681" w:type="dxa"/>
          </w:tcPr>
          <w:p w14:paraId="78EE8420" w14:textId="77777777" w:rsidR="00A53306" w:rsidRPr="009F440C" w:rsidRDefault="00A53306" w:rsidP="00CA1408">
            <w:pPr>
              <w:tabs>
                <w:tab w:val="left" w:pos="3690"/>
              </w:tabs>
              <w:spacing w:after="0" w:line="360" w:lineRule="auto"/>
              <w:ind w:left="153"/>
              <w:rPr>
                <w:szCs w:val="24"/>
                <w:lang w:val="en-GB"/>
              </w:rPr>
            </w:pPr>
            <w:r w:rsidRPr="009F440C">
              <w:rPr>
                <w:szCs w:val="24"/>
                <w:lang w:val="en-GB"/>
              </w:rPr>
              <w:t>FR-7</w:t>
            </w:r>
          </w:p>
        </w:tc>
      </w:tr>
      <w:tr w:rsidR="009F440C" w:rsidRPr="009F440C" w14:paraId="65E7E616" w14:textId="77777777" w:rsidTr="00FF61E9">
        <w:tc>
          <w:tcPr>
            <w:tcW w:w="3536" w:type="dxa"/>
          </w:tcPr>
          <w:p w14:paraId="19CFCD2A" w14:textId="77777777" w:rsidR="00A53306" w:rsidRPr="009F440C" w:rsidRDefault="00A53306" w:rsidP="00CA1408">
            <w:pPr>
              <w:tabs>
                <w:tab w:val="left" w:pos="3690"/>
              </w:tabs>
              <w:spacing w:after="0" w:line="360" w:lineRule="auto"/>
              <w:ind w:left="153"/>
              <w:rPr>
                <w:b/>
                <w:szCs w:val="24"/>
                <w:lang w:val="en-GB"/>
              </w:rPr>
            </w:pPr>
            <w:r w:rsidRPr="009F440C">
              <w:rPr>
                <w:b/>
                <w:szCs w:val="24"/>
                <w:lang w:val="en-GB"/>
              </w:rPr>
              <w:t>Priorities</w:t>
            </w:r>
          </w:p>
        </w:tc>
        <w:tc>
          <w:tcPr>
            <w:tcW w:w="4681" w:type="dxa"/>
          </w:tcPr>
          <w:p w14:paraId="53FE82AC" w14:textId="77777777" w:rsidR="00A53306" w:rsidRPr="009F440C" w:rsidRDefault="00A53306" w:rsidP="00CA1408">
            <w:pPr>
              <w:tabs>
                <w:tab w:val="left" w:pos="3690"/>
              </w:tabs>
              <w:spacing w:after="0" w:line="360" w:lineRule="auto"/>
              <w:ind w:left="153"/>
              <w:rPr>
                <w:szCs w:val="24"/>
                <w:lang w:val="en-GB"/>
              </w:rPr>
            </w:pPr>
            <w:r w:rsidRPr="009F440C">
              <w:rPr>
                <w:szCs w:val="24"/>
                <w:lang w:val="en-GB"/>
              </w:rPr>
              <w:t>High</w:t>
            </w:r>
          </w:p>
        </w:tc>
      </w:tr>
    </w:tbl>
    <w:p w14:paraId="292A2FE1" w14:textId="7D5C4328" w:rsidR="00A53306" w:rsidRDefault="00A53306" w:rsidP="00CA1408">
      <w:pPr>
        <w:spacing w:line="360" w:lineRule="auto"/>
        <w:rPr>
          <w:rFonts w:cs="Times New Roman"/>
        </w:rPr>
      </w:pPr>
    </w:p>
    <w:p w14:paraId="57895B21" w14:textId="2C87C0C3" w:rsidR="00993813" w:rsidRDefault="00993813" w:rsidP="00CA1408">
      <w:pPr>
        <w:spacing w:line="360" w:lineRule="auto"/>
        <w:rPr>
          <w:rFonts w:cs="Times New Roman"/>
        </w:rPr>
      </w:pPr>
    </w:p>
    <w:p w14:paraId="6EFAD3F3" w14:textId="7B297C50" w:rsidR="00993813" w:rsidRDefault="00993813" w:rsidP="00CA1408">
      <w:pPr>
        <w:spacing w:line="360" w:lineRule="auto"/>
        <w:rPr>
          <w:rFonts w:cs="Times New Roman"/>
        </w:rPr>
      </w:pPr>
    </w:p>
    <w:p w14:paraId="019307EC" w14:textId="433E5BAB" w:rsidR="00993813" w:rsidRDefault="00993813" w:rsidP="00CA1408">
      <w:pPr>
        <w:spacing w:line="360" w:lineRule="auto"/>
        <w:rPr>
          <w:rFonts w:cs="Times New Roman"/>
        </w:rPr>
      </w:pPr>
    </w:p>
    <w:p w14:paraId="4A4F8BEB" w14:textId="50E6AD5C" w:rsidR="00993813" w:rsidRDefault="00993813" w:rsidP="00CA1408">
      <w:pPr>
        <w:spacing w:line="360" w:lineRule="auto"/>
        <w:rPr>
          <w:rFonts w:cs="Times New Roman"/>
        </w:rPr>
      </w:pPr>
    </w:p>
    <w:p w14:paraId="3C957CB6" w14:textId="77777777" w:rsidR="00993813" w:rsidRPr="009F440C" w:rsidRDefault="00993813" w:rsidP="00CA1408">
      <w:pPr>
        <w:spacing w:line="360" w:lineRule="auto"/>
        <w:rPr>
          <w:rFonts w:cs="Times New Roman"/>
        </w:rPr>
      </w:pPr>
    </w:p>
    <w:p w14:paraId="6C0D564D" w14:textId="552F0077" w:rsidR="00FF61E9" w:rsidRPr="00CA1408" w:rsidRDefault="00FF61E9" w:rsidP="00FF61E9">
      <w:pPr>
        <w:pStyle w:val="Caption"/>
        <w:keepNext/>
        <w:jc w:val="center"/>
        <w:rPr>
          <w:b/>
          <w:i w:val="0"/>
          <w:color w:val="auto"/>
          <w:sz w:val="24"/>
        </w:rPr>
      </w:pPr>
      <w:bookmarkStart w:id="39" w:name="_Toc119331184"/>
      <w:r w:rsidRPr="00CA1408">
        <w:rPr>
          <w:b/>
          <w:i w:val="0"/>
          <w:color w:val="auto"/>
          <w:sz w:val="24"/>
        </w:rPr>
        <w:lastRenderedPageBreak/>
        <w:t xml:space="preserve">Table 3. </w:t>
      </w:r>
      <w:r w:rsidRPr="00CA1408">
        <w:rPr>
          <w:b/>
          <w:i w:val="0"/>
          <w:color w:val="auto"/>
          <w:sz w:val="24"/>
        </w:rPr>
        <w:fldChar w:fldCharType="begin"/>
      </w:r>
      <w:r w:rsidRPr="00CA1408">
        <w:rPr>
          <w:b/>
          <w:i w:val="0"/>
          <w:color w:val="auto"/>
          <w:sz w:val="24"/>
        </w:rPr>
        <w:instrText xml:space="preserve"> SEQ Table_3. \* ARABIC </w:instrText>
      </w:r>
      <w:r w:rsidRPr="00CA1408">
        <w:rPr>
          <w:b/>
          <w:i w:val="0"/>
          <w:color w:val="auto"/>
          <w:sz w:val="24"/>
        </w:rPr>
        <w:fldChar w:fldCharType="separate"/>
      </w:r>
      <w:r w:rsidR="00A67553">
        <w:rPr>
          <w:b/>
          <w:i w:val="0"/>
          <w:noProof/>
          <w:color w:val="auto"/>
          <w:sz w:val="24"/>
        </w:rPr>
        <w:t>9</w:t>
      </w:r>
      <w:r w:rsidRPr="00CA1408">
        <w:rPr>
          <w:b/>
          <w:i w:val="0"/>
          <w:color w:val="auto"/>
          <w:sz w:val="24"/>
        </w:rPr>
        <w:fldChar w:fldCharType="end"/>
      </w:r>
      <w:r w:rsidRPr="00CA1408">
        <w:rPr>
          <w:b/>
          <w:i w:val="0"/>
          <w:color w:val="auto"/>
          <w:sz w:val="24"/>
        </w:rPr>
        <w:t xml:space="preserve"> Progress Reports</w:t>
      </w:r>
      <w:bookmarkEnd w:id="39"/>
    </w:p>
    <w:tbl>
      <w:tblPr>
        <w:tblStyle w:val="TableGrid"/>
        <w:tblW w:w="8217" w:type="dxa"/>
        <w:tblLook w:val="04A0" w:firstRow="1" w:lastRow="0" w:firstColumn="1" w:lastColumn="0" w:noHBand="0" w:noVBand="1"/>
      </w:tblPr>
      <w:tblGrid>
        <w:gridCol w:w="3536"/>
        <w:gridCol w:w="4681"/>
      </w:tblGrid>
      <w:tr w:rsidR="009F440C" w:rsidRPr="009F440C" w14:paraId="57771028" w14:textId="77777777" w:rsidTr="00FF61E9">
        <w:tc>
          <w:tcPr>
            <w:tcW w:w="3536" w:type="dxa"/>
          </w:tcPr>
          <w:p w14:paraId="527B870E"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Identifier</w:t>
            </w:r>
          </w:p>
        </w:tc>
        <w:tc>
          <w:tcPr>
            <w:tcW w:w="4681" w:type="dxa"/>
          </w:tcPr>
          <w:p w14:paraId="67F90664"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FR-9</w:t>
            </w:r>
          </w:p>
        </w:tc>
      </w:tr>
      <w:tr w:rsidR="009F440C" w:rsidRPr="009F440C" w14:paraId="09E508E3" w14:textId="77777777" w:rsidTr="00FF61E9">
        <w:tc>
          <w:tcPr>
            <w:tcW w:w="3536" w:type="dxa"/>
          </w:tcPr>
          <w:p w14:paraId="0DB3A29B"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Title</w:t>
            </w:r>
          </w:p>
        </w:tc>
        <w:tc>
          <w:tcPr>
            <w:tcW w:w="4681" w:type="dxa"/>
          </w:tcPr>
          <w:p w14:paraId="3F71C024"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Progress Reports</w:t>
            </w:r>
          </w:p>
        </w:tc>
      </w:tr>
      <w:tr w:rsidR="009F440C" w:rsidRPr="009F440C" w14:paraId="45247928" w14:textId="77777777" w:rsidTr="00FF61E9">
        <w:tc>
          <w:tcPr>
            <w:tcW w:w="3536" w:type="dxa"/>
          </w:tcPr>
          <w:p w14:paraId="32929DD8"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Requirement</w:t>
            </w:r>
          </w:p>
        </w:tc>
        <w:tc>
          <w:tcPr>
            <w:tcW w:w="4681" w:type="dxa"/>
          </w:tcPr>
          <w:p w14:paraId="3DBE35D8" w14:textId="77777777" w:rsidR="00A53306" w:rsidRPr="009F440C" w:rsidRDefault="00A53306" w:rsidP="00CA1408">
            <w:pPr>
              <w:tabs>
                <w:tab w:val="left" w:pos="3690"/>
              </w:tabs>
              <w:spacing w:after="0" w:line="360" w:lineRule="auto"/>
              <w:ind w:left="158"/>
              <w:rPr>
                <w:szCs w:val="24"/>
              </w:rPr>
            </w:pPr>
            <w:r w:rsidRPr="009F440C">
              <w:rPr>
                <w:szCs w:val="24"/>
              </w:rPr>
              <w:t>The application shall provide user with monthly or weekly progress reports.</w:t>
            </w:r>
          </w:p>
        </w:tc>
      </w:tr>
      <w:tr w:rsidR="009F440C" w:rsidRPr="009F440C" w14:paraId="582DB1BD" w14:textId="77777777" w:rsidTr="00FF61E9">
        <w:tc>
          <w:tcPr>
            <w:tcW w:w="3536" w:type="dxa"/>
          </w:tcPr>
          <w:p w14:paraId="2348DDA2"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Source</w:t>
            </w:r>
          </w:p>
        </w:tc>
        <w:tc>
          <w:tcPr>
            <w:tcW w:w="4681" w:type="dxa"/>
          </w:tcPr>
          <w:p w14:paraId="3D6B4B1F"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Users</w:t>
            </w:r>
          </w:p>
        </w:tc>
      </w:tr>
      <w:tr w:rsidR="009F440C" w:rsidRPr="009F440C" w14:paraId="12D490A8" w14:textId="77777777" w:rsidTr="00FF61E9">
        <w:tc>
          <w:tcPr>
            <w:tcW w:w="3536" w:type="dxa"/>
          </w:tcPr>
          <w:p w14:paraId="6C087274"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Rationale</w:t>
            </w:r>
          </w:p>
        </w:tc>
        <w:tc>
          <w:tcPr>
            <w:tcW w:w="4681" w:type="dxa"/>
          </w:tcPr>
          <w:p w14:paraId="1B1BC155"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To help user track his progress.</w:t>
            </w:r>
          </w:p>
        </w:tc>
      </w:tr>
      <w:tr w:rsidR="009F440C" w:rsidRPr="009F440C" w14:paraId="19E1DF60" w14:textId="77777777" w:rsidTr="00FF61E9">
        <w:tc>
          <w:tcPr>
            <w:tcW w:w="3536" w:type="dxa"/>
          </w:tcPr>
          <w:p w14:paraId="7FBE2809"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Restrictions and Risk</w:t>
            </w:r>
          </w:p>
        </w:tc>
        <w:tc>
          <w:tcPr>
            <w:tcW w:w="4681" w:type="dxa"/>
          </w:tcPr>
          <w:p w14:paraId="3D12EB83"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w:t>
            </w:r>
          </w:p>
        </w:tc>
      </w:tr>
      <w:tr w:rsidR="009F440C" w:rsidRPr="009F440C" w14:paraId="54931D21" w14:textId="77777777" w:rsidTr="00FF61E9">
        <w:tc>
          <w:tcPr>
            <w:tcW w:w="3536" w:type="dxa"/>
          </w:tcPr>
          <w:p w14:paraId="0943371A"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Dependencies</w:t>
            </w:r>
          </w:p>
        </w:tc>
        <w:tc>
          <w:tcPr>
            <w:tcW w:w="4681" w:type="dxa"/>
          </w:tcPr>
          <w:p w14:paraId="72A59006"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w:t>
            </w:r>
          </w:p>
        </w:tc>
      </w:tr>
      <w:tr w:rsidR="009F440C" w:rsidRPr="009F440C" w14:paraId="6F671AF6" w14:textId="77777777" w:rsidTr="00FF61E9">
        <w:tc>
          <w:tcPr>
            <w:tcW w:w="3536" w:type="dxa"/>
          </w:tcPr>
          <w:p w14:paraId="2AD16B02"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Priorities</w:t>
            </w:r>
          </w:p>
        </w:tc>
        <w:tc>
          <w:tcPr>
            <w:tcW w:w="4681" w:type="dxa"/>
          </w:tcPr>
          <w:p w14:paraId="3F02F468"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Medium</w:t>
            </w:r>
          </w:p>
        </w:tc>
      </w:tr>
    </w:tbl>
    <w:p w14:paraId="6DC88993" w14:textId="69908D13" w:rsidR="00A53306" w:rsidRPr="009F440C" w:rsidRDefault="00A53306" w:rsidP="00A53306">
      <w:pPr>
        <w:spacing w:line="360" w:lineRule="auto"/>
        <w:jc w:val="center"/>
        <w:rPr>
          <w:rFonts w:cs="Times New Roman"/>
        </w:rPr>
      </w:pPr>
    </w:p>
    <w:p w14:paraId="7A767B4E" w14:textId="5C499E43" w:rsidR="00FF61E9" w:rsidRPr="00CA1408" w:rsidRDefault="00FF61E9" w:rsidP="00FF61E9">
      <w:pPr>
        <w:pStyle w:val="Caption"/>
        <w:keepNext/>
        <w:jc w:val="center"/>
        <w:rPr>
          <w:b/>
          <w:i w:val="0"/>
          <w:color w:val="auto"/>
          <w:sz w:val="24"/>
        </w:rPr>
      </w:pPr>
      <w:bookmarkStart w:id="40" w:name="_Toc119331185"/>
      <w:r w:rsidRPr="00CA1408">
        <w:rPr>
          <w:b/>
          <w:i w:val="0"/>
          <w:color w:val="auto"/>
          <w:sz w:val="24"/>
        </w:rPr>
        <w:t xml:space="preserve">Table 3. </w:t>
      </w:r>
      <w:r w:rsidRPr="00CA1408">
        <w:rPr>
          <w:b/>
          <w:i w:val="0"/>
          <w:color w:val="auto"/>
          <w:sz w:val="24"/>
        </w:rPr>
        <w:fldChar w:fldCharType="begin"/>
      </w:r>
      <w:r w:rsidRPr="00CA1408">
        <w:rPr>
          <w:b/>
          <w:i w:val="0"/>
          <w:color w:val="auto"/>
          <w:sz w:val="24"/>
        </w:rPr>
        <w:instrText xml:space="preserve"> SEQ Table_3. \* ARABIC </w:instrText>
      </w:r>
      <w:r w:rsidRPr="00CA1408">
        <w:rPr>
          <w:b/>
          <w:i w:val="0"/>
          <w:color w:val="auto"/>
          <w:sz w:val="24"/>
        </w:rPr>
        <w:fldChar w:fldCharType="separate"/>
      </w:r>
      <w:r w:rsidR="00A67553">
        <w:rPr>
          <w:b/>
          <w:i w:val="0"/>
          <w:noProof/>
          <w:color w:val="auto"/>
          <w:sz w:val="24"/>
        </w:rPr>
        <w:t>10</w:t>
      </w:r>
      <w:r w:rsidRPr="00CA1408">
        <w:rPr>
          <w:b/>
          <w:i w:val="0"/>
          <w:color w:val="auto"/>
          <w:sz w:val="24"/>
        </w:rPr>
        <w:fldChar w:fldCharType="end"/>
      </w:r>
      <w:r w:rsidRPr="00CA1408">
        <w:rPr>
          <w:b/>
          <w:i w:val="0"/>
          <w:color w:val="auto"/>
          <w:sz w:val="24"/>
        </w:rPr>
        <w:t xml:space="preserve"> Workout Reminder</w:t>
      </w:r>
      <w:bookmarkEnd w:id="40"/>
    </w:p>
    <w:tbl>
      <w:tblPr>
        <w:tblStyle w:val="TableGrid"/>
        <w:tblW w:w="8217" w:type="dxa"/>
        <w:tblLook w:val="04A0" w:firstRow="1" w:lastRow="0" w:firstColumn="1" w:lastColumn="0" w:noHBand="0" w:noVBand="1"/>
      </w:tblPr>
      <w:tblGrid>
        <w:gridCol w:w="3536"/>
        <w:gridCol w:w="4681"/>
      </w:tblGrid>
      <w:tr w:rsidR="009F440C" w:rsidRPr="009F440C" w14:paraId="506491C8" w14:textId="77777777" w:rsidTr="00FF61E9">
        <w:tc>
          <w:tcPr>
            <w:tcW w:w="3536" w:type="dxa"/>
          </w:tcPr>
          <w:p w14:paraId="4152BEAB"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Identifier</w:t>
            </w:r>
          </w:p>
        </w:tc>
        <w:tc>
          <w:tcPr>
            <w:tcW w:w="4681" w:type="dxa"/>
          </w:tcPr>
          <w:p w14:paraId="1E69801D"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FR-10</w:t>
            </w:r>
          </w:p>
        </w:tc>
      </w:tr>
      <w:tr w:rsidR="009F440C" w:rsidRPr="009F440C" w14:paraId="7DF36F45" w14:textId="77777777" w:rsidTr="00FF61E9">
        <w:tc>
          <w:tcPr>
            <w:tcW w:w="3536" w:type="dxa"/>
          </w:tcPr>
          <w:p w14:paraId="3D3976CE"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Title</w:t>
            </w:r>
          </w:p>
        </w:tc>
        <w:tc>
          <w:tcPr>
            <w:tcW w:w="4681" w:type="dxa"/>
          </w:tcPr>
          <w:p w14:paraId="608F8BCF"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Workout Reminder</w:t>
            </w:r>
          </w:p>
        </w:tc>
      </w:tr>
      <w:tr w:rsidR="009F440C" w:rsidRPr="009F440C" w14:paraId="5E33F081" w14:textId="77777777" w:rsidTr="00FF61E9">
        <w:tc>
          <w:tcPr>
            <w:tcW w:w="3536" w:type="dxa"/>
          </w:tcPr>
          <w:p w14:paraId="7F00998E"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Requirement</w:t>
            </w:r>
          </w:p>
        </w:tc>
        <w:tc>
          <w:tcPr>
            <w:tcW w:w="4681" w:type="dxa"/>
          </w:tcPr>
          <w:p w14:paraId="550FE794" w14:textId="77777777" w:rsidR="00A53306" w:rsidRPr="009F440C" w:rsidRDefault="00A53306" w:rsidP="00CA1408">
            <w:pPr>
              <w:tabs>
                <w:tab w:val="left" w:pos="3690"/>
              </w:tabs>
              <w:spacing w:after="0" w:line="360" w:lineRule="auto"/>
              <w:ind w:left="158"/>
              <w:rPr>
                <w:szCs w:val="24"/>
              </w:rPr>
            </w:pPr>
            <w:r w:rsidRPr="009F440C">
              <w:rPr>
                <w:szCs w:val="24"/>
              </w:rPr>
              <w:t>The application shall remind user about his workout time.</w:t>
            </w:r>
          </w:p>
        </w:tc>
      </w:tr>
      <w:tr w:rsidR="009F440C" w:rsidRPr="009F440C" w14:paraId="20224AF4" w14:textId="77777777" w:rsidTr="00FF61E9">
        <w:tc>
          <w:tcPr>
            <w:tcW w:w="3536" w:type="dxa"/>
          </w:tcPr>
          <w:p w14:paraId="099E799B"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Source</w:t>
            </w:r>
          </w:p>
        </w:tc>
        <w:tc>
          <w:tcPr>
            <w:tcW w:w="4681" w:type="dxa"/>
          </w:tcPr>
          <w:p w14:paraId="1FABE2A3"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Users</w:t>
            </w:r>
          </w:p>
        </w:tc>
      </w:tr>
      <w:tr w:rsidR="009F440C" w:rsidRPr="009F440C" w14:paraId="2C45A50F" w14:textId="77777777" w:rsidTr="00FF61E9">
        <w:tc>
          <w:tcPr>
            <w:tcW w:w="3536" w:type="dxa"/>
          </w:tcPr>
          <w:p w14:paraId="5EA22DE8"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Rationale</w:t>
            </w:r>
          </w:p>
        </w:tc>
        <w:tc>
          <w:tcPr>
            <w:tcW w:w="4681" w:type="dxa"/>
          </w:tcPr>
          <w:p w14:paraId="0EC81120"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To prompt user about his workout time.</w:t>
            </w:r>
          </w:p>
        </w:tc>
      </w:tr>
      <w:tr w:rsidR="009F440C" w:rsidRPr="009F440C" w14:paraId="7D66750B" w14:textId="77777777" w:rsidTr="00FF61E9">
        <w:tc>
          <w:tcPr>
            <w:tcW w:w="3536" w:type="dxa"/>
          </w:tcPr>
          <w:p w14:paraId="06D9FF47"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Restrictions and Risk</w:t>
            </w:r>
          </w:p>
        </w:tc>
        <w:tc>
          <w:tcPr>
            <w:tcW w:w="4681" w:type="dxa"/>
          </w:tcPr>
          <w:p w14:paraId="7422FD90"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w:t>
            </w:r>
          </w:p>
        </w:tc>
      </w:tr>
      <w:tr w:rsidR="009F440C" w:rsidRPr="009F440C" w14:paraId="66E91BEA" w14:textId="77777777" w:rsidTr="00FF61E9">
        <w:tc>
          <w:tcPr>
            <w:tcW w:w="3536" w:type="dxa"/>
          </w:tcPr>
          <w:p w14:paraId="5EA53163"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Dependencies</w:t>
            </w:r>
          </w:p>
        </w:tc>
        <w:tc>
          <w:tcPr>
            <w:tcW w:w="4681" w:type="dxa"/>
          </w:tcPr>
          <w:p w14:paraId="02648FB1"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w:t>
            </w:r>
          </w:p>
        </w:tc>
      </w:tr>
      <w:tr w:rsidR="009F440C" w:rsidRPr="009F440C" w14:paraId="5D1B8E29" w14:textId="77777777" w:rsidTr="00FF61E9">
        <w:tc>
          <w:tcPr>
            <w:tcW w:w="3536" w:type="dxa"/>
          </w:tcPr>
          <w:p w14:paraId="17E0DD11" w14:textId="77777777" w:rsidR="00A53306" w:rsidRPr="009F440C" w:rsidRDefault="00A53306" w:rsidP="00CA1408">
            <w:pPr>
              <w:tabs>
                <w:tab w:val="left" w:pos="3690"/>
              </w:tabs>
              <w:spacing w:after="0" w:line="360" w:lineRule="auto"/>
              <w:ind w:left="158"/>
              <w:rPr>
                <w:b/>
                <w:szCs w:val="24"/>
                <w:lang w:val="en-GB"/>
              </w:rPr>
            </w:pPr>
            <w:r w:rsidRPr="009F440C">
              <w:rPr>
                <w:b/>
                <w:szCs w:val="24"/>
                <w:lang w:val="en-GB"/>
              </w:rPr>
              <w:t>Priorities</w:t>
            </w:r>
          </w:p>
        </w:tc>
        <w:tc>
          <w:tcPr>
            <w:tcW w:w="4681" w:type="dxa"/>
          </w:tcPr>
          <w:p w14:paraId="288DA5BA" w14:textId="77777777" w:rsidR="00A53306" w:rsidRPr="009F440C" w:rsidRDefault="00A53306" w:rsidP="00CA1408">
            <w:pPr>
              <w:tabs>
                <w:tab w:val="left" w:pos="3690"/>
              </w:tabs>
              <w:spacing w:after="0" w:line="360" w:lineRule="auto"/>
              <w:ind w:left="158"/>
              <w:rPr>
                <w:szCs w:val="24"/>
                <w:lang w:val="en-GB"/>
              </w:rPr>
            </w:pPr>
            <w:r w:rsidRPr="009F440C">
              <w:rPr>
                <w:szCs w:val="24"/>
                <w:lang w:val="en-GB"/>
              </w:rPr>
              <w:t>Medium</w:t>
            </w:r>
          </w:p>
        </w:tc>
      </w:tr>
    </w:tbl>
    <w:p w14:paraId="4A027B35" w14:textId="6FEF214F" w:rsidR="00A53306" w:rsidRDefault="00A53306" w:rsidP="00A53306">
      <w:pPr>
        <w:pStyle w:val="BodyText"/>
        <w:spacing w:line="360" w:lineRule="auto"/>
      </w:pPr>
    </w:p>
    <w:p w14:paraId="43DDD46D" w14:textId="302B35D6" w:rsidR="008E22DE" w:rsidRDefault="008E22DE" w:rsidP="00A53306">
      <w:pPr>
        <w:pStyle w:val="BodyText"/>
        <w:spacing w:line="360" w:lineRule="auto"/>
      </w:pPr>
    </w:p>
    <w:p w14:paraId="04BD1D3A" w14:textId="4F6648F1" w:rsidR="008E22DE" w:rsidRDefault="008E22DE" w:rsidP="00A53306">
      <w:pPr>
        <w:pStyle w:val="BodyText"/>
        <w:spacing w:line="360" w:lineRule="auto"/>
      </w:pPr>
    </w:p>
    <w:p w14:paraId="220930B3" w14:textId="712FE21F" w:rsidR="008E22DE" w:rsidRDefault="008E22DE" w:rsidP="00A53306">
      <w:pPr>
        <w:pStyle w:val="BodyText"/>
        <w:spacing w:line="360" w:lineRule="auto"/>
      </w:pPr>
    </w:p>
    <w:p w14:paraId="5502C29C" w14:textId="00B08356" w:rsidR="00993813" w:rsidRDefault="00993813" w:rsidP="00A53306">
      <w:pPr>
        <w:pStyle w:val="BodyText"/>
        <w:spacing w:line="360" w:lineRule="auto"/>
      </w:pPr>
    </w:p>
    <w:p w14:paraId="0EAB258E" w14:textId="56CC6B9D" w:rsidR="00993813" w:rsidRDefault="00993813" w:rsidP="00A53306">
      <w:pPr>
        <w:pStyle w:val="BodyText"/>
        <w:spacing w:line="360" w:lineRule="auto"/>
      </w:pPr>
    </w:p>
    <w:p w14:paraId="7B493FC2" w14:textId="77777777" w:rsidR="00993813" w:rsidRDefault="00993813" w:rsidP="00A53306">
      <w:pPr>
        <w:pStyle w:val="BodyText"/>
        <w:spacing w:line="360" w:lineRule="auto"/>
      </w:pPr>
    </w:p>
    <w:p w14:paraId="0F0A8194" w14:textId="77777777" w:rsidR="008E22DE" w:rsidRPr="009F440C" w:rsidRDefault="008E22DE" w:rsidP="00A53306">
      <w:pPr>
        <w:pStyle w:val="BodyText"/>
        <w:spacing w:line="360" w:lineRule="auto"/>
      </w:pPr>
    </w:p>
    <w:p w14:paraId="5C3D834F" w14:textId="41366D76" w:rsidR="00A53306" w:rsidRPr="009F440C" w:rsidRDefault="00DF0D45" w:rsidP="00DF0D45">
      <w:pPr>
        <w:pStyle w:val="Heading2"/>
        <w:rPr>
          <w:rFonts w:cs="Times New Roman"/>
          <w:color w:val="auto"/>
        </w:rPr>
      </w:pPr>
      <w:bookmarkStart w:id="41" w:name="_Toc119330947"/>
      <w:r w:rsidRPr="009F440C">
        <w:lastRenderedPageBreak/>
        <w:t>Non-Functional</w:t>
      </w:r>
      <w:r w:rsidR="00A53306" w:rsidRPr="009F440C">
        <w:rPr>
          <w:rFonts w:cs="Times New Roman"/>
          <w:color w:val="auto"/>
        </w:rPr>
        <w:t xml:space="preserve"> Requirement</w:t>
      </w:r>
      <w:bookmarkEnd w:id="41"/>
    </w:p>
    <w:p w14:paraId="3EE34C7C" w14:textId="4F5BE06D" w:rsidR="00A53306" w:rsidRPr="009F440C" w:rsidRDefault="00A53306" w:rsidP="00585CAA">
      <w:pPr>
        <w:pStyle w:val="Heading3"/>
      </w:pPr>
      <w:bookmarkStart w:id="42" w:name="_Toc119330948"/>
      <w:r w:rsidRPr="009F440C">
        <w:t>Performance:</w:t>
      </w:r>
      <w:bookmarkEnd w:id="42"/>
    </w:p>
    <w:p w14:paraId="30FA0245" w14:textId="77C82A87" w:rsidR="00A53306" w:rsidRPr="009F440C" w:rsidRDefault="00A53306" w:rsidP="001C09BE">
      <w:pPr>
        <w:numPr>
          <w:ilvl w:val="0"/>
          <w:numId w:val="41"/>
        </w:numPr>
        <w:spacing w:after="160" w:line="360" w:lineRule="auto"/>
        <w:ind w:left="360"/>
        <w:rPr>
          <w:rFonts w:cs="Times New Roman"/>
        </w:rPr>
      </w:pPr>
      <w:r w:rsidRPr="009F440C">
        <w:rPr>
          <w:rFonts w:cs="Times New Roman"/>
        </w:rPr>
        <w:t xml:space="preserve">The application shall provide optimal performance since it has to perform </w:t>
      </w:r>
      <w:r w:rsidR="009559DD" w:rsidRPr="009F440C">
        <w:rPr>
          <w:rFonts w:cs="Times New Roman"/>
        </w:rPr>
        <w:t>Realtime</w:t>
      </w:r>
      <w:r w:rsidRPr="009F440C">
        <w:rPr>
          <w:rFonts w:cs="Times New Roman"/>
        </w:rPr>
        <w:t xml:space="preserve"> functionalities. So if the performance decreases the user </w:t>
      </w:r>
      <w:r w:rsidR="009559DD" w:rsidRPr="009F440C">
        <w:rPr>
          <w:rFonts w:cs="Times New Roman"/>
        </w:rPr>
        <w:t>won’t</w:t>
      </w:r>
      <w:r w:rsidRPr="009F440C">
        <w:rPr>
          <w:rFonts w:cs="Times New Roman"/>
        </w:rPr>
        <w:t xml:space="preserve"> be able to know about his mistakes in due time.</w:t>
      </w:r>
      <w:r w:rsidRPr="009F440C">
        <w:rPr>
          <w:rFonts w:cs="Times New Roman"/>
        </w:rPr>
        <w:tab/>
      </w:r>
    </w:p>
    <w:p w14:paraId="0235E703" w14:textId="5AA3BBEC" w:rsidR="00A53306" w:rsidRPr="009F440C" w:rsidRDefault="00A53306" w:rsidP="00585CAA">
      <w:pPr>
        <w:pStyle w:val="Heading3"/>
      </w:pPr>
      <w:bookmarkStart w:id="43" w:name="_Toc119330949"/>
      <w:r w:rsidRPr="009F440C">
        <w:t>Recoverability:</w:t>
      </w:r>
      <w:bookmarkEnd w:id="43"/>
    </w:p>
    <w:p w14:paraId="68EC1EAD" w14:textId="77777777" w:rsidR="00A53306" w:rsidRPr="009F440C" w:rsidRDefault="00A53306" w:rsidP="001C09BE">
      <w:pPr>
        <w:numPr>
          <w:ilvl w:val="0"/>
          <w:numId w:val="41"/>
        </w:numPr>
        <w:spacing w:after="160" w:line="360" w:lineRule="auto"/>
        <w:ind w:left="360"/>
        <w:rPr>
          <w:rFonts w:cs="Times New Roman"/>
        </w:rPr>
      </w:pPr>
      <w:r w:rsidRPr="009F440C">
        <w:rPr>
          <w:rFonts w:cs="Times New Roman"/>
        </w:rPr>
        <w:t>The application shall be able to recover user data in case the user misplaces his device due to any reason.</w:t>
      </w:r>
    </w:p>
    <w:p w14:paraId="4561C2B8" w14:textId="3A89F444" w:rsidR="00A53306" w:rsidRPr="009F440C" w:rsidRDefault="00585CAA" w:rsidP="00585CAA">
      <w:pPr>
        <w:pStyle w:val="Heading3"/>
        <w:rPr>
          <w:color w:val="auto"/>
        </w:rPr>
      </w:pPr>
      <w:bookmarkStart w:id="44" w:name="_Toc119330950"/>
      <w:r w:rsidRPr="009F440C">
        <w:t>Scalability</w:t>
      </w:r>
      <w:r w:rsidR="00A53306" w:rsidRPr="009F440C">
        <w:rPr>
          <w:color w:val="auto"/>
        </w:rPr>
        <w:t>:</w:t>
      </w:r>
      <w:bookmarkEnd w:id="44"/>
    </w:p>
    <w:p w14:paraId="5277DE97" w14:textId="5956F226" w:rsidR="00A53306" w:rsidRPr="009F440C" w:rsidRDefault="00A53306" w:rsidP="00840173">
      <w:pPr>
        <w:numPr>
          <w:ilvl w:val="0"/>
          <w:numId w:val="41"/>
        </w:numPr>
        <w:spacing w:after="160" w:line="360" w:lineRule="auto"/>
        <w:ind w:left="360"/>
        <w:rPr>
          <w:rFonts w:cs="Times New Roman"/>
        </w:rPr>
      </w:pPr>
      <w:r w:rsidRPr="009F440C">
        <w:rPr>
          <w:rFonts w:cs="Times New Roman"/>
        </w:rPr>
        <w:t xml:space="preserve">The system shall allow user to add more workout </w:t>
      </w:r>
      <w:r w:rsidR="00EF0EDB" w:rsidRPr="009F440C">
        <w:rPr>
          <w:rFonts w:cs="Times New Roman"/>
        </w:rPr>
        <w:t>reminders</w:t>
      </w:r>
      <w:r w:rsidRPr="009F440C">
        <w:rPr>
          <w:rFonts w:cs="Times New Roman"/>
        </w:rPr>
        <w:t xml:space="preserve"> if the wish.</w:t>
      </w:r>
    </w:p>
    <w:p w14:paraId="5BA32736" w14:textId="1D2BAA11" w:rsidR="00A53306" w:rsidRPr="009F440C" w:rsidRDefault="00A53306" w:rsidP="00585CAA">
      <w:pPr>
        <w:pStyle w:val="Heading3"/>
      </w:pPr>
      <w:bookmarkStart w:id="45" w:name="_Toc119330951"/>
      <w:r w:rsidRPr="009F440C">
        <w:t>Usability:</w:t>
      </w:r>
      <w:bookmarkEnd w:id="45"/>
    </w:p>
    <w:p w14:paraId="1D243316" w14:textId="77777777" w:rsidR="00A53306" w:rsidRPr="009F440C" w:rsidRDefault="00A53306" w:rsidP="00840173">
      <w:pPr>
        <w:numPr>
          <w:ilvl w:val="0"/>
          <w:numId w:val="41"/>
        </w:numPr>
        <w:spacing w:after="160" w:line="360" w:lineRule="auto"/>
        <w:ind w:left="360"/>
        <w:rPr>
          <w:rFonts w:cs="Times New Roman"/>
        </w:rPr>
      </w:pPr>
      <w:r w:rsidRPr="009F440C">
        <w:rPr>
          <w:rFonts w:cs="Times New Roman"/>
        </w:rPr>
        <w:t>The system must be easily usable by primary user persona even if they don’t have extensive knowledge of technology.</w:t>
      </w:r>
    </w:p>
    <w:p w14:paraId="10C89F1F" w14:textId="2E11E72D" w:rsidR="00A53306" w:rsidRPr="009F440C" w:rsidRDefault="00A53306" w:rsidP="00585CAA">
      <w:pPr>
        <w:pStyle w:val="Heading3"/>
      </w:pPr>
      <w:bookmarkStart w:id="46" w:name="_Toc119330952"/>
      <w:r w:rsidRPr="009F440C">
        <w:t>Reliability:</w:t>
      </w:r>
      <w:bookmarkEnd w:id="46"/>
    </w:p>
    <w:p w14:paraId="7B8D30B7" w14:textId="7571870A" w:rsidR="00A53306" w:rsidRPr="009F440C" w:rsidRDefault="00A53306" w:rsidP="00840173">
      <w:pPr>
        <w:numPr>
          <w:ilvl w:val="0"/>
          <w:numId w:val="41"/>
        </w:numPr>
        <w:spacing w:after="160" w:line="360" w:lineRule="auto"/>
        <w:ind w:left="360"/>
        <w:rPr>
          <w:rFonts w:cs="Times New Roman"/>
        </w:rPr>
      </w:pPr>
      <w:r w:rsidRPr="009F440C">
        <w:rPr>
          <w:rFonts w:cs="Times New Roman"/>
        </w:rPr>
        <w:t xml:space="preserve">The </w:t>
      </w:r>
      <w:r w:rsidR="005A4505" w:rsidRPr="009F440C">
        <w:rPr>
          <w:rFonts w:cs="Times New Roman"/>
        </w:rPr>
        <w:t>system</w:t>
      </w:r>
      <w:r w:rsidRPr="009F440C">
        <w:rPr>
          <w:rFonts w:cs="Times New Roman"/>
        </w:rPr>
        <w:t xml:space="preserve"> must identify user’s exercise </w:t>
      </w:r>
      <w:r w:rsidR="00585CAA" w:rsidRPr="009F440C">
        <w:rPr>
          <w:rFonts w:cs="Times New Roman"/>
        </w:rPr>
        <w:t>correctness</w:t>
      </w:r>
      <w:r w:rsidRPr="009F440C">
        <w:rPr>
          <w:rFonts w:cs="Times New Roman"/>
        </w:rPr>
        <w:t xml:space="preserve"> with accuracy of 90%.</w:t>
      </w:r>
    </w:p>
    <w:p w14:paraId="7292CF1E" w14:textId="3ACD9D6A" w:rsidR="00A53306" w:rsidRPr="009F440C" w:rsidRDefault="00A53306" w:rsidP="00585CAA">
      <w:pPr>
        <w:pStyle w:val="Heading3"/>
      </w:pPr>
      <w:bookmarkStart w:id="47" w:name="_Toc119330953"/>
      <w:r w:rsidRPr="009F440C">
        <w:t>Availability:</w:t>
      </w:r>
      <w:bookmarkEnd w:id="47"/>
    </w:p>
    <w:p w14:paraId="0520AECF" w14:textId="02187D9D" w:rsidR="00A53306" w:rsidRPr="009F440C" w:rsidRDefault="00A53306" w:rsidP="00840173">
      <w:pPr>
        <w:numPr>
          <w:ilvl w:val="0"/>
          <w:numId w:val="41"/>
        </w:numPr>
        <w:spacing w:after="160" w:line="360" w:lineRule="auto"/>
        <w:ind w:left="360"/>
        <w:rPr>
          <w:rFonts w:cs="Times New Roman"/>
        </w:rPr>
      </w:pPr>
      <w:r w:rsidRPr="009F440C">
        <w:rPr>
          <w:rFonts w:cs="Times New Roman"/>
        </w:rPr>
        <w:t>The application must be available to user 24/7 so that he can perform his workout anytime and anywhere he want</w:t>
      </w:r>
      <w:r w:rsidR="00361AD5">
        <w:rPr>
          <w:rFonts w:cs="Times New Roman"/>
        </w:rPr>
        <w:t>s</w:t>
      </w:r>
      <w:r w:rsidRPr="009F440C">
        <w:rPr>
          <w:rFonts w:cs="Times New Roman"/>
        </w:rPr>
        <w:t>.</w:t>
      </w:r>
    </w:p>
    <w:p w14:paraId="51DEE6E2" w14:textId="77777777" w:rsidR="00A53306" w:rsidRPr="009F440C" w:rsidRDefault="00A53306" w:rsidP="00A53306">
      <w:pPr>
        <w:spacing w:line="360" w:lineRule="auto"/>
        <w:rPr>
          <w:rFonts w:cs="Times New Roman"/>
        </w:rPr>
      </w:pPr>
    </w:p>
    <w:p w14:paraId="6F4C41F8" w14:textId="77777777" w:rsidR="00A53306" w:rsidRPr="009F440C" w:rsidRDefault="00A53306" w:rsidP="00A53306">
      <w:pPr>
        <w:spacing w:line="360" w:lineRule="auto"/>
        <w:rPr>
          <w:rFonts w:cs="Times New Roman"/>
        </w:rPr>
      </w:pPr>
    </w:p>
    <w:p w14:paraId="5B8BA713" w14:textId="77777777" w:rsidR="00A53306" w:rsidRPr="009F440C" w:rsidRDefault="00A53306" w:rsidP="00A53306">
      <w:pPr>
        <w:spacing w:line="360" w:lineRule="auto"/>
        <w:rPr>
          <w:rFonts w:cs="Times New Roman"/>
        </w:rPr>
      </w:pPr>
    </w:p>
    <w:p w14:paraId="179577F8" w14:textId="596490EB" w:rsidR="00A53306" w:rsidRPr="009F440C" w:rsidRDefault="00A53306" w:rsidP="00A53306">
      <w:pPr>
        <w:spacing w:line="360" w:lineRule="auto"/>
        <w:rPr>
          <w:rFonts w:cs="Times New Roman"/>
        </w:rPr>
      </w:pPr>
    </w:p>
    <w:p w14:paraId="5C28266E" w14:textId="77777777" w:rsidR="00A53306" w:rsidRPr="009F440C" w:rsidRDefault="00A53306" w:rsidP="00A53306">
      <w:pPr>
        <w:spacing w:line="360" w:lineRule="auto"/>
        <w:rPr>
          <w:rFonts w:cs="Times New Roman"/>
        </w:rPr>
      </w:pPr>
    </w:p>
    <w:p w14:paraId="37A845DC" w14:textId="77777777" w:rsidR="00A53306" w:rsidRPr="009F440C" w:rsidRDefault="00A53306" w:rsidP="00C353EB">
      <w:pPr>
        <w:spacing w:before="20" w:after="20" w:line="360" w:lineRule="auto"/>
        <w:ind w:right="567"/>
        <w:rPr>
          <w:rFonts w:cs="Times New Roman"/>
          <w:sz w:val="44"/>
          <w:szCs w:val="44"/>
        </w:rPr>
      </w:pPr>
    </w:p>
    <w:p w14:paraId="73917668" w14:textId="77777777" w:rsidR="00877115" w:rsidRDefault="00877115" w:rsidP="00A53306">
      <w:pPr>
        <w:spacing w:before="20" w:after="20" w:line="360" w:lineRule="auto"/>
        <w:ind w:left="850" w:right="567"/>
        <w:jc w:val="center"/>
        <w:rPr>
          <w:rFonts w:cs="Times New Roman"/>
          <w:sz w:val="44"/>
          <w:szCs w:val="44"/>
        </w:rPr>
        <w:sectPr w:rsidR="00877115" w:rsidSect="00E1592D">
          <w:headerReference w:type="default" r:id="rId22"/>
          <w:footerReference w:type="default" r:id="rId23"/>
          <w:pgSz w:w="11906" w:h="16838" w:code="9"/>
          <w:pgMar w:top="1440" w:right="1800" w:bottom="1440" w:left="1800" w:header="720" w:footer="720" w:gutter="0"/>
          <w:cols w:space="720"/>
          <w:docGrid w:linePitch="360"/>
        </w:sectPr>
      </w:pPr>
    </w:p>
    <w:p w14:paraId="4D8CEB14" w14:textId="14F0C3BA" w:rsidR="00A53306" w:rsidRDefault="00A53306" w:rsidP="00A53306">
      <w:pPr>
        <w:spacing w:before="20" w:after="20" w:line="360" w:lineRule="auto"/>
        <w:ind w:left="850" w:right="567"/>
        <w:jc w:val="center"/>
        <w:rPr>
          <w:rFonts w:cs="Times New Roman"/>
          <w:sz w:val="44"/>
          <w:szCs w:val="44"/>
        </w:rPr>
      </w:pPr>
    </w:p>
    <w:p w14:paraId="19E189E3" w14:textId="77777777" w:rsidR="00877115" w:rsidRPr="009F440C" w:rsidRDefault="00877115" w:rsidP="00A53306">
      <w:pPr>
        <w:spacing w:before="20" w:after="20" w:line="360" w:lineRule="auto"/>
        <w:ind w:left="850" w:right="567"/>
        <w:jc w:val="center"/>
        <w:rPr>
          <w:rFonts w:cs="Times New Roman"/>
          <w:sz w:val="44"/>
          <w:szCs w:val="44"/>
        </w:rPr>
      </w:pPr>
    </w:p>
    <w:p w14:paraId="32233628" w14:textId="7C52AC1F" w:rsidR="00A53306" w:rsidRDefault="00A53306" w:rsidP="00A53306">
      <w:pPr>
        <w:spacing w:before="20" w:after="20" w:line="360" w:lineRule="auto"/>
        <w:ind w:left="850" w:right="567"/>
        <w:jc w:val="center"/>
        <w:rPr>
          <w:rFonts w:cs="Times New Roman"/>
          <w:b/>
          <w:sz w:val="44"/>
          <w:szCs w:val="44"/>
        </w:rPr>
      </w:pPr>
    </w:p>
    <w:p w14:paraId="0AA228A9" w14:textId="09FE9791" w:rsidR="0086041A" w:rsidRDefault="0086041A" w:rsidP="00A53306">
      <w:pPr>
        <w:spacing w:before="20" w:after="20" w:line="360" w:lineRule="auto"/>
        <w:ind w:left="850" w:right="567"/>
        <w:jc w:val="center"/>
        <w:rPr>
          <w:rFonts w:cs="Times New Roman"/>
          <w:b/>
          <w:sz w:val="44"/>
          <w:szCs w:val="44"/>
        </w:rPr>
      </w:pPr>
    </w:p>
    <w:p w14:paraId="070943B0" w14:textId="3B11E42D" w:rsidR="0086041A" w:rsidRDefault="0086041A" w:rsidP="00A53306">
      <w:pPr>
        <w:spacing w:before="20" w:after="20" w:line="360" w:lineRule="auto"/>
        <w:ind w:left="850" w:right="567"/>
        <w:jc w:val="center"/>
        <w:rPr>
          <w:rFonts w:cs="Times New Roman"/>
          <w:b/>
          <w:sz w:val="44"/>
          <w:szCs w:val="44"/>
        </w:rPr>
      </w:pPr>
    </w:p>
    <w:p w14:paraId="386B539C" w14:textId="77777777" w:rsidR="00C10E91" w:rsidRDefault="00C10E91" w:rsidP="00A53306">
      <w:pPr>
        <w:spacing w:before="20" w:after="20" w:line="360" w:lineRule="auto"/>
        <w:ind w:left="850" w:right="567"/>
        <w:jc w:val="center"/>
        <w:rPr>
          <w:rFonts w:cs="Times New Roman"/>
          <w:b/>
          <w:sz w:val="44"/>
          <w:szCs w:val="44"/>
        </w:rPr>
      </w:pPr>
    </w:p>
    <w:p w14:paraId="1C25957B" w14:textId="68E4428F" w:rsidR="0086041A" w:rsidRDefault="0086041A" w:rsidP="00A53306">
      <w:pPr>
        <w:spacing w:before="20" w:after="20" w:line="360" w:lineRule="auto"/>
        <w:ind w:left="850" w:right="567"/>
        <w:jc w:val="center"/>
        <w:rPr>
          <w:rFonts w:cs="Times New Roman"/>
          <w:b/>
          <w:sz w:val="44"/>
          <w:szCs w:val="44"/>
        </w:rPr>
      </w:pPr>
    </w:p>
    <w:p w14:paraId="17DA4E9B" w14:textId="77777777" w:rsidR="0086041A" w:rsidRPr="009F440C" w:rsidRDefault="0086041A" w:rsidP="00A53306">
      <w:pPr>
        <w:spacing w:before="20" w:after="20" w:line="360" w:lineRule="auto"/>
        <w:ind w:left="850" w:right="567"/>
        <w:jc w:val="center"/>
        <w:rPr>
          <w:rFonts w:cs="Times New Roman"/>
          <w:b/>
          <w:sz w:val="44"/>
          <w:szCs w:val="44"/>
        </w:rPr>
      </w:pPr>
    </w:p>
    <w:p w14:paraId="0BE178D9" w14:textId="77777777" w:rsidR="00A53306" w:rsidRPr="009F440C" w:rsidRDefault="00A53306" w:rsidP="00A53306">
      <w:pPr>
        <w:spacing w:before="20" w:after="20" w:line="360" w:lineRule="auto"/>
        <w:ind w:left="850" w:right="567"/>
        <w:jc w:val="center"/>
        <w:rPr>
          <w:rFonts w:cs="Times New Roman"/>
          <w:b/>
          <w:sz w:val="44"/>
          <w:szCs w:val="44"/>
        </w:rPr>
      </w:pPr>
      <w:r w:rsidRPr="009F440C">
        <w:rPr>
          <w:rFonts w:cs="Times New Roman"/>
          <w:b/>
          <w:sz w:val="44"/>
          <w:szCs w:val="44"/>
        </w:rPr>
        <w:t>Chapter 4</w:t>
      </w:r>
    </w:p>
    <w:p w14:paraId="63E5C7EA" w14:textId="2C1006E1" w:rsidR="00A53306" w:rsidRPr="0086041A" w:rsidRDefault="007D4588" w:rsidP="0086041A">
      <w:pPr>
        <w:jc w:val="center"/>
        <w:rPr>
          <w:b/>
          <w:sz w:val="44"/>
        </w:rPr>
      </w:pPr>
      <w:r>
        <w:rPr>
          <w:b/>
          <w:sz w:val="44"/>
        </w:rPr>
        <w:t>Design and Architecture</w:t>
      </w:r>
    </w:p>
    <w:p w14:paraId="013346DC" w14:textId="77777777" w:rsidR="00A53306" w:rsidRPr="009F440C" w:rsidRDefault="00A53306" w:rsidP="00A53306">
      <w:pPr>
        <w:spacing w:line="360" w:lineRule="auto"/>
        <w:rPr>
          <w:rFonts w:cs="Times New Roman"/>
        </w:rPr>
      </w:pPr>
    </w:p>
    <w:p w14:paraId="27321A26" w14:textId="77777777" w:rsidR="00A53306" w:rsidRPr="009F440C" w:rsidRDefault="00A53306" w:rsidP="00A53306">
      <w:pPr>
        <w:spacing w:line="360" w:lineRule="auto"/>
        <w:rPr>
          <w:rFonts w:cs="Times New Roman"/>
        </w:rPr>
      </w:pPr>
    </w:p>
    <w:p w14:paraId="4821EE6F" w14:textId="77777777" w:rsidR="00A53306" w:rsidRPr="009F440C" w:rsidRDefault="00A53306" w:rsidP="00A53306">
      <w:pPr>
        <w:spacing w:line="360" w:lineRule="auto"/>
        <w:rPr>
          <w:rFonts w:cs="Times New Roman"/>
        </w:rPr>
      </w:pPr>
    </w:p>
    <w:p w14:paraId="58C4FA5E" w14:textId="77777777" w:rsidR="00A53306" w:rsidRPr="009F440C" w:rsidRDefault="00A53306" w:rsidP="00A53306">
      <w:pPr>
        <w:spacing w:line="360" w:lineRule="auto"/>
        <w:rPr>
          <w:rFonts w:cs="Times New Roman"/>
        </w:rPr>
      </w:pPr>
    </w:p>
    <w:p w14:paraId="17C5C8CF" w14:textId="77777777" w:rsidR="00A53306" w:rsidRPr="009F440C" w:rsidRDefault="00A53306" w:rsidP="00A53306">
      <w:pPr>
        <w:spacing w:line="360" w:lineRule="auto"/>
        <w:rPr>
          <w:rFonts w:cs="Times New Roman"/>
        </w:rPr>
      </w:pPr>
    </w:p>
    <w:p w14:paraId="19B56CD1" w14:textId="77777777" w:rsidR="00A53306" w:rsidRPr="009F440C" w:rsidRDefault="00A53306" w:rsidP="00A53306">
      <w:pPr>
        <w:spacing w:line="360" w:lineRule="auto"/>
        <w:rPr>
          <w:rFonts w:cs="Times New Roman"/>
        </w:rPr>
      </w:pPr>
    </w:p>
    <w:p w14:paraId="601C4991" w14:textId="77777777" w:rsidR="00A53306" w:rsidRPr="009F440C" w:rsidRDefault="00A53306" w:rsidP="00A53306">
      <w:pPr>
        <w:spacing w:line="360" w:lineRule="auto"/>
        <w:rPr>
          <w:rFonts w:cs="Times New Roman"/>
        </w:rPr>
      </w:pPr>
    </w:p>
    <w:p w14:paraId="383F2FFE" w14:textId="77777777" w:rsidR="00A53306" w:rsidRPr="009F440C" w:rsidRDefault="00A53306" w:rsidP="00A53306">
      <w:pPr>
        <w:spacing w:line="360" w:lineRule="auto"/>
        <w:rPr>
          <w:rFonts w:cs="Times New Roman"/>
        </w:rPr>
      </w:pPr>
    </w:p>
    <w:p w14:paraId="6B2107D3" w14:textId="77777777" w:rsidR="00A53306" w:rsidRPr="009F440C" w:rsidRDefault="00A53306" w:rsidP="00A53306">
      <w:pPr>
        <w:spacing w:line="360" w:lineRule="auto"/>
        <w:rPr>
          <w:rFonts w:cs="Times New Roman"/>
        </w:rPr>
      </w:pPr>
    </w:p>
    <w:p w14:paraId="685B35E6" w14:textId="0EBA89F7" w:rsidR="00A53306" w:rsidRDefault="00A53306" w:rsidP="00A53306">
      <w:pPr>
        <w:pStyle w:val="BodyText"/>
        <w:spacing w:line="360" w:lineRule="auto"/>
      </w:pPr>
    </w:p>
    <w:p w14:paraId="4C966910" w14:textId="77777777" w:rsidR="00695205" w:rsidRDefault="00695205" w:rsidP="0086041A">
      <w:pPr>
        <w:pStyle w:val="Heading1"/>
        <w:sectPr w:rsidR="00695205" w:rsidSect="00E1592D">
          <w:headerReference w:type="default" r:id="rId24"/>
          <w:footerReference w:type="default" r:id="rId25"/>
          <w:pgSz w:w="11906" w:h="16838" w:code="9"/>
          <w:pgMar w:top="1440" w:right="1800" w:bottom="1440" w:left="1800" w:header="720" w:footer="720" w:gutter="0"/>
          <w:cols w:space="720"/>
          <w:docGrid w:linePitch="360"/>
        </w:sectPr>
      </w:pPr>
    </w:p>
    <w:p w14:paraId="254B91A3" w14:textId="33D9FB9C" w:rsidR="0086041A" w:rsidRPr="009F440C" w:rsidRDefault="0086041A" w:rsidP="0086041A">
      <w:pPr>
        <w:pStyle w:val="Heading1"/>
        <w:rPr>
          <w:color w:val="auto"/>
        </w:rPr>
      </w:pPr>
      <w:bookmarkStart w:id="48" w:name="_Toc119330954"/>
      <w:r>
        <w:lastRenderedPageBreak/>
        <w:t>Design</w:t>
      </w:r>
      <w:r w:rsidR="007D4588">
        <w:t xml:space="preserve"> and Architecture</w:t>
      </w:r>
      <w:bookmarkEnd w:id="48"/>
    </w:p>
    <w:p w14:paraId="0E2FAE92" w14:textId="7BC699AB" w:rsidR="00A53306" w:rsidRPr="009F440C" w:rsidRDefault="00A53306" w:rsidP="0086041A">
      <w:pPr>
        <w:pStyle w:val="Heading2"/>
      </w:pPr>
      <w:bookmarkStart w:id="49" w:name="_Toc119330955"/>
      <w:r w:rsidRPr="009F440C">
        <w:t>Introduction:</w:t>
      </w:r>
      <w:bookmarkEnd w:id="49"/>
    </w:p>
    <w:p w14:paraId="5648CDBC" w14:textId="7D03D0ED" w:rsidR="00A53306" w:rsidRPr="009F440C" w:rsidRDefault="00A53306" w:rsidP="00A53306">
      <w:pPr>
        <w:spacing w:line="360" w:lineRule="auto"/>
        <w:rPr>
          <w:rFonts w:cs="Times New Roman"/>
        </w:rPr>
      </w:pPr>
      <w:r w:rsidRPr="009F440C">
        <w:rPr>
          <w:rFonts w:cs="Times New Roman"/>
        </w:rPr>
        <w:t xml:space="preserve">In this </w:t>
      </w:r>
      <w:r w:rsidR="006A270A" w:rsidRPr="009F440C">
        <w:rPr>
          <w:rFonts w:cs="Times New Roman"/>
        </w:rPr>
        <w:t>chapter</w:t>
      </w:r>
      <w:r w:rsidRPr="009F440C">
        <w:rPr>
          <w:rFonts w:cs="Times New Roman"/>
        </w:rPr>
        <w:t xml:space="preserve"> we are going to take a look at the detailed working of our application using visual representation. The first section of this chapter will deal with UML use case behavioral diagrams by explaining complete working of the </w:t>
      </w:r>
      <w:r w:rsidR="00D63DB3" w:rsidRPr="009F440C">
        <w:rPr>
          <w:rFonts w:cs="Times New Roman"/>
        </w:rPr>
        <w:t>system and</w:t>
      </w:r>
      <w:r w:rsidRPr="009F440C">
        <w:rPr>
          <w:rFonts w:cs="Times New Roman"/>
        </w:rPr>
        <w:t xml:space="preserve"> showing how the system will deal with different events.</w:t>
      </w:r>
    </w:p>
    <w:p w14:paraId="42099610" w14:textId="77777777" w:rsidR="00A53306" w:rsidRPr="009F440C" w:rsidRDefault="00A53306" w:rsidP="00A53306">
      <w:pPr>
        <w:spacing w:line="360" w:lineRule="auto"/>
        <w:rPr>
          <w:rFonts w:cs="Times New Roman"/>
        </w:rPr>
      </w:pPr>
      <w:r w:rsidRPr="009F440C">
        <w:rPr>
          <w:rFonts w:cs="Times New Roman"/>
        </w:rPr>
        <w:t>In latter section we will be explaining the structural details of our system using UML structural diagrams. This section will also represent the overall architecture of our application and discuss the details of sub-system (if any).</w:t>
      </w:r>
    </w:p>
    <w:p w14:paraId="04CECBD1" w14:textId="34DB2720" w:rsidR="00A53306" w:rsidRPr="009F440C" w:rsidRDefault="00A53306" w:rsidP="0086041A">
      <w:pPr>
        <w:pStyle w:val="Heading2"/>
      </w:pPr>
      <w:bookmarkStart w:id="50" w:name="_Toc119330956"/>
      <w:r w:rsidRPr="009F440C">
        <w:t>Use Case Diagram:</w:t>
      </w:r>
      <w:bookmarkEnd w:id="50"/>
    </w:p>
    <w:p w14:paraId="0C6DC8E7" w14:textId="77777777" w:rsidR="00A53306" w:rsidRPr="009F440C" w:rsidRDefault="00A53306" w:rsidP="00A53306">
      <w:pPr>
        <w:pStyle w:val="BodyText"/>
        <w:spacing w:line="360" w:lineRule="auto"/>
      </w:pPr>
    </w:p>
    <w:p w14:paraId="48C4472C" w14:textId="77777777" w:rsidR="007F43E3" w:rsidRDefault="00A53306" w:rsidP="007F43E3">
      <w:pPr>
        <w:keepNext/>
        <w:spacing w:line="360" w:lineRule="auto"/>
      </w:pPr>
      <w:r w:rsidRPr="009F440C">
        <w:rPr>
          <w:rFonts w:cs="Times New Roman"/>
          <w:noProof/>
        </w:rPr>
        <w:drawing>
          <wp:inline distT="0" distB="0" distL="0" distR="0" wp14:anchorId="0CFB93C4" wp14:editId="580F3B1F">
            <wp:extent cx="5641848" cy="4041648"/>
            <wp:effectExtent l="0" t="0" r="0" b="0"/>
            <wp:docPr id="15" name="Picture 15" descr="app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p fl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1848" cy="4041648"/>
                    </a:xfrm>
                    <a:prstGeom prst="rect">
                      <a:avLst/>
                    </a:prstGeom>
                    <a:noFill/>
                    <a:ln>
                      <a:noFill/>
                    </a:ln>
                  </pic:spPr>
                </pic:pic>
              </a:graphicData>
            </a:graphic>
          </wp:inline>
        </w:drawing>
      </w:r>
    </w:p>
    <w:p w14:paraId="502433E6" w14:textId="5BF7FF21" w:rsidR="00B842DC" w:rsidRPr="00FF2463" w:rsidRDefault="007F43E3" w:rsidP="007F43E3">
      <w:pPr>
        <w:pStyle w:val="Caption"/>
        <w:jc w:val="center"/>
        <w:rPr>
          <w:b/>
          <w:i w:val="0"/>
          <w:color w:val="000000" w:themeColor="text1"/>
          <w:sz w:val="24"/>
        </w:rPr>
      </w:pPr>
      <w:bookmarkStart w:id="51" w:name="_Toc119334790"/>
      <w:r w:rsidRPr="00FF2463">
        <w:rPr>
          <w:b/>
          <w:i w:val="0"/>
          <w:color w:val="000000" w:themeColor="text1"/>
          <w:sz w:val="24"/>
        </w:rPr>
        <w:t xml:space="preserve">Figure 4. </w:t>
      </w:r>
      <w:r w:rsidRPr="00FF2463">
        <w:rPr>
          <w:b/>
          <w:i w:val="0"/>
          <w:color w:val="000000" w:themeColor="text1"/>
          <w:sz w:val="24"/>
        </w:rPr>
        <w:fldChar w:fldCharType="begin"/>
      </w:r>
      <w:r w:rsidRPr="00FF2463">
        <w:rPr>
          <w:b/>
          <w:i w:val="0"/>
          <w:color w:val="000000" w:themeColor="text1"/>
          <w:sz w:val="24"/>
        </w:rPr>
        <w:instrText xml:space="preserve"> SEQ Figure_4. \* ARABIC </w:instrText>
      </w:r>
      <w:r w:rsidRPr="00FF2463">
        <w:rPr>
          <w:b/>
          <w:i w:val="0"/>
          <w:color w:val="000000" w:themeColor="text1"/>
          <w:sz w:val="24"/>
        </w:rPr>
        <w:fldChar w:fldCharType="separate"/>
      </w:r>
      <w:r w:rsidR="001B0332" w:rsidRPr="00FF2463">
        <w:rPr>
          <w:b/>
          <w:i w:val="0"/>
          <w:noProof/>
          <w:color w:val="000000" w:themeColor="text1"/>
          <w:sz w:val="24"/>
        </w:rPr>
        <w:t>1</w:t>
      </w:r>
      <w:r w:rsidRPr="00FF2463">
        <w:rPr>
          <w:b/>
          <w:i w:val="0"/>
          <w:color w:val="000000" w:themeColor="text1"/>
          <w:sz w:val="24"/>
        </w:rPr>
        <w:fldChar w:fldCharType="end"/>
      </w:r>
      <w:r w:rsidRPr="00FF2463">
        <w:rPr>
          <w:b/>
          <w:i w:val="0"/>
          <w:color w:val="000000" w:themeColor="text1"/>
          <w:sz w:val="24"/>
        </w:rPr>
        <w:t xml:space="preserve"> System Use Case</w:t>
      </w:r>
      <w:bookmarkEnd w:id="51"/>
    </w:p>
    <w:p w14:paraId="0C531514" w14:textId="77777777" w:rsidR="007F43E3" w:rsidRDefault="007F43E3" w:rsidP="00A53306">
      <w:pPr>
        <w:spacing w:line="360" w:lineRule="auto"/>
        <w:jc w:val="left"/>
        <w:rPr>
          <w:rFonts w:cs="Times New Roman"/>
        </w:rPr>
      </w:pPr>
    </w:p>
    <w:p w14:paraId="660991ED" w14:textId="1C448946" w:rsidR="00A53306" w:rsidRPr="009F440C" w:rsidRDefault="00A53306" w:rsidP="00A53306">
      <w:pPr>
        <w:spacing w:line="360" w:lineRule="auto"/>
        <w:jc w:val="left"/>
        <w:rPr>
          <w:rFonts w:cs="Times New Roman"/>
        </w:rPr>
      </w:pPr>
      <w:r w:rsidRPr="009F440C">
        <w:rPr>
          <w:rFonts w:cs="Times New Roman"/>
        </w:rPr>
        <w:t>Figure 4.1 represents use case diagram of the complete system. Details about the use case are given below in Table 4.1.</w:t>
      </w:r>
    </w:p>
    <w:p w14:paraId="18301AC0" w14:textId="77777777" w:rsidR="00A53306" w:rsidRPr="009F440C" w:rsidRDefault="00A53306" w:rsidP="00A53306">
      <w:pPr>
        <w:spacing w:line="360" w:lineRule="auto"/>
        <w:jc w:val="left"/>
        <w:rPr>
          <w:rFonts w:cs="Times New Roman"/>
        </w:rPr>
      </w:pPr>
    </w:p>
    <w:p w14:paraId="5CA0C705" w14:textId="61077341" w:rsidR="00FF61E9" w:rsidRPr="007D2428" w:rsidRDefault="00FF61E9" w:rsidP="00FF61E9">
      <w:pPr>
        <w:pStyle w:val="Caption"/>
        <w:keepNext/>
        <w:jc w:val="center"/>
        <w:rPr>
          <w:b/>
          <w:i w:val="0"/>
          <w:color w:val="000000" w:themeColor="text1"/>
          <w:sz w:val="24"/>
        </w:rPr>
      </w:pPr>
      <w:r w:rsidRPr="007D2428">
        <w:rPr>
          <w:b/>
          <w:i w:val="0"/>
          <w:color w:val="000000" w:themeColor="text1"/>
          <w:sz w:val="24"/>
        </w:rPr>
        <w:t xml:space="preserve">Table 4. </w:t>
      </w:r>
      <w:r w:rsidRPr="007D2428">
        <w:rPr>
          <w:b/>
          <w:i w:val="0"/>
          <w:color w:val="000000" w:themeColor="text1"/>
          <w:sz w:val="24"/>
        </w:rPr>
        <w:fldChar w:fldCharType="begin"/>
      </w:r>
      <w:r w:rsidRPr="007D2428">
        <w:rPr>
          <w:b/>
          <w:i w:val="0"/>
          <w:color w:val="000000" w:themeColor="text1"/>
          <w:sz w:val="24"/>
        </w:rPr>
        <w:instrText xml:space="preserve"> SEQ Table_4. \* ARABIC </w:instrText>
      </w:r>
      <w:r w:rsidRPr="007D2428">
        <w:rPr>
          <w:b/>
          <w:i w:val="0"/>
          <w:color w:val="000000" w:themeColor="text1"/>
          <w:sz w:val="24"/>
        </w:rPr>
        <w:fldChar w:fldCharType="separate"/>
      </w:r>
      <w:r w:rsidR="0081435B" w:rsidRPr="007D2428">
        <w:rPr>
          <w:b/>
          <w:i w:val="0"/>
          <w:noProof/>
          <w:color w:val="000000" w:themeColor="text1"/>
          <w:sz w:val="24"/>
        </w:rPr>
        <w:t>1</w:t>
      </w:r>
      <w:r w:rsidRPr="007D2428">
        <w:rPr>
          <w:b/>
          <w:i w:val="0"/>
          <w:color w:val="000000" w:themeColor="text1"/>
          <w:sz w:val="24"/>
        </w:rPr>
        <w:fldChar w:fldCharType="end"/>
      </w:r>
      <w:r w:rsidRPr="007D2428">
        <w:rPr>
          <w:b/>
          <w:i w:val="0"/>
          <w:color w:val="000000" w:themeColor="text1"/>
          <w:sz w:val="24"/>
        </w:rPr>
        <w:t xml:space="preserve"> System Use Case Description</w:t>
      </w:r>
    </w:p>
    <w:tbl>
      <w:tblPr>
        <w:tblStyle w:val="TableGrid20"/>
        <w:tblW w:w="7799" w:type="dxa"/>
        <w:tblInd w:w="421" w:type="dxa"/>
        <w:tblLook w:val="04A0" w:firstRow="1" w:lastRow="0" w:firstColumn="1" w:lastColumn="0" w:noHBand="0" w:noVBand="1"/>
      </w:tblPr>
      <w:tblGrid>
        <w:gridCol w:w="2650"/>
        <w:gridCol w:w="5149"/>
      </w:tblGrid>
      <w:tr w:rsidR="009F440C" w:rsidRPr="009F440C" w14:paraId="00854F7F" w14:textId="77777777" w:rsidTr="00E1592D">
        <w:trPr>
          <w:trHeight w:val="902"/>
        </w:trPr>
        <w:tc>
          <w:tcPr>
            <w:tcW w:w="2650" w:type="dxa"/>
            <w:vAlign w:val="center"/>
          </w:tcPr>
          <w:p w14:paraId="08B99A3F"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Use Case</w:t>
            </w:r>
          </w:p>
        </w:tc>
        <w:tc>
          <w:tcPr>
            <w:tcW w:w="5149" w:type="dxa"/>
            <w:vAlign w:val="center"/>
          </w:tcPr>
          <w:p w14:paraId="535F0D12"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Description</w:t>
            </w:r>
          </w:p>
        </w:tc>
      </w:tr>
      <w:tr w:rsidR="009F440C" w:rsidRPr="009F440C" w14:paraId="6F2CB55E" w14:textId="77777777" w:rsidTr="00E1592D">
        <w:trPr>
          <w:trHeight w:val="1264"/>
        </w:trPr>
        <w:tc>
          <w:tcPr>
            <w:tcW w:w="2650" w:type="dxa"/>
            <w:vAlign w:val="center"/>
          </w:tcPr>
          <w:p w14:paraId="15477A74"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Authentication</w:t>
            </w:r>
          </w:p>
        </w:tc>
        <w:tc>
          <w:tcPr>
            <w:tcW w:w="5149" w:type="dxa"/>
            <w:vAlign w:val="center"/>
          </w:tcPr>
          <w:p w14:paraId="72317A46"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create a new account and login into the system from the mobile app. Without the account, the user cannot access the system.</w:t>
            </w:r>
          </w:p>
        </w:tc>
      </w:tr>
      <w:tr w:rsidR="009F440C" w:rsidRPr="009F440C" w14:paraId="203A8967" w14:textId="77777777" w:rsidTr="00E1592D">
        <w:trPr>
          <w:trHeight w:val="1422"/>
        </w:trPr>
        <w:tc>
          <w:tcPr>
            <w:tcW w:w="2650" w:type="dxa"/>
            <w:vAlign w:val="center"/>
          </w:tcPr>
          <w:p w14:paraId="2136C8F7"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BMI Calculation</w:t>
            </w:r>
          </w:p>
        </w:tc>
        <w:tc>
          <w:tcPr>
            <w:tcW w:w="5149" w:type="dxa"/>
            <w:vAlign w:val="center"/>
          </w:tcPr>
          <w:p w14:paraId="4DC88246"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calculate its BMI which is used for Exercises and recommending steps.</w:t>
            </w:r>
          </w:p>
        </w:tc>
      </w:tr>
      <w:tr w:rsidR="009F440C" w:rsidRPr="009F440C" w14:paraId="566214A8" w14:textId="77777777" w:rsidTr="00E1592D">
        <w:trPr>
          <w:trHeight w:val="1264"/>
        </w:trPr>
        <w:tc>
          <w:tcPr>
            <w:tcW w:w="2650" w:type="dxa"/>
            <w:vAlign w:val="center"/>
          </w:tcPr>
          <w:p w14:paraId="00B60352"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Physique Recognition</w:t>
            </w:r>
          </w:p>
        </w:tc>
        <w:tc>
          <w:tcPr>
            <w:tcW w:w="5149" w:type="dxa"/>
            <w:vAlign w:val="center"/>
          </w:tcPr>
          <w:p w14:paraId="61AA1E87"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can calculate its BMI using Physique recognition. Which actually tells BMI on basis of height and width.</w:t>
            </w:r>
          </w:p>
        </w:tc>
      </w:tr>
      <w:tr w:rsidR="009F440C" w:rsidRPr="009F440C" w14:paraId="48FEC109" w14:textId="77777777" w:rsidTr="00E1592D">
        <w:trPr>
          <w:trHeight w:val="1422"/>
        </w:trPr>
        <w:tc>
          <w:tcPr>
            <w:tcW w:w="2650" w:type="dxa"/>
            <w:vAlign w:val="center"/>
          </w:tcPr>
          <w:p w14:paraId="0BBF60C1"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Step Counter</w:t>
            </w:r>
          </w:p>
        </w:tc>
        <w:tc>
          <w:tcPr>
            <w:tcW w:w="5149" w:type="dxa"/>
            <w:vAlign w:val="center"/>
          </w:tcPr>
          <w:p w14:paraId="47EF78EC"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Track record of its steps using steps counter also it tells how much calories you burn.</w:t>
            </w:r>
          </w:p>
        </w:tc>
      </w:tr>
      <w:tr w:rsidR="009F440C" w:rsidRPr="009F440C" w14:paraId="4FA65A35" w14:textId="77777777" w:rsidTr="00E1592D">
        <w:trPr>
          <w:trHeight w:val="1264"/>
        </w:trPr>
        <w:tc>
          <w:tcPr>
            <w:tcW w:w="2650" w:type="dxa"/>
            <w:vAlign w:val="center"/>
          </w:tcPr>
          <w:p w14:paraId="70406529"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Home screen</w:t>
            </w:r>
          </w:p>
        </w:tc>
        <w:tc>
          <w:tcPr>
            <w:tcW w:w="5149" w:type="dxa"/>
            <w:vAlign w:val="center"/>
          </w:tcPr>
          <w:p w14:paraId="7175CF80"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should be able to Navigate to all the screens from home screen of app.</w:t>
            </w:r>
          </w:p>
        </w:tc>
      </w:tr>
      <w:tr w:rsidR="009F440C" w:rsidRPr="009F440C" w14:paraId="7C94D9BA" w14:textId="77777777" w:rsidTr="00E1592D">
        <w:trPr>
          <w:trHeight w:val="1422"/>
        </w:trPr>
        <w:tc>
          <w:tcPr>
            <w:tcW w:w="2650" w:type="dxa"/>
            <w:vAlign w:val="center"/>
          </w:tcPr>
          <w:p w14:paraId="3BDF9512"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Navigation Drawer</w:t>
            </w:r>
          </w:p>
        </w:tc>
        <w:tc>
          <w:tcPr>
            <w:tcW w:w="5149" w:type="dxa"/>
            <w:vAlign w:val="center"/>
          </w:tcPr>
          <w:p w14:paraId="0B66AA03"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should be able to navigate to all screen form navigation drawer and also go to setting and do logout.</w:t>
            </w:r>
          </w:p>
        </w:tc>
      </w:tr>
      <w:tr w:rsidR="009F440C" w:rsidRPr="009F440C" w14:paraId="0944065D" w14:textId="77777777" w:rsidTr="00E1592D">
        <w:trPr>
          <w:trHeight w:val="1272"/>
        </w:trPr>
        <w:tc>
          <w:tcPr>
            <w:tcW w:w="2650" w:type="dxa"/>
            <w:vAlign w:val="center"/>
          </w:tcPr>
          <w:p w14:paraId="7571ADF4"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Exercise</w:t>
            </w:r>
          </w:p>
        </w:tc>
        <w:tc>
          <w:tcPr>
            <w:tcW w:w="5149" w:type="dxa"/>
            <w:vAlign w:val="center"/>
          </w:tcPr>
          <w:p w14:paraId="252B4D5F"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should be record reps of defined exercises with correction using Ar Model.</w:t>
            </w:r>
          </w:p>
        </w:tc>
      </w:tr>
      <w:tr w:rsidR="009F440C" w:rsidRPr="009F440C" w14:paraId="03E84008" w14:textId="77777777" w:rsidTr="00E1592D">
        <w:trPr>
          <w:trHeight w:val="1272"/>
        </w:trPr>
        <w:tc>
          <w:tcPr>
            <w:tcW w:w="2650" w:type="dxa"/>
            <w:vAlign w:val="center"/>
          </w:tcPr>
          <w:p w14:paraId="11B4D0E4"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Ar Model</w:t>
            </w:r>
          </w:p>
        </w:tc>
        <w:tc>
          <w:tcPr>
            <w:tcW w:w="5149" w:type="dxa"/>
            <w:vAlign w:val="center"/>
          </w:tcPr>
          <w:p w14:paraId="60BE69A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should be able to check how to perform specific steps from Augmented reality character</w:t>
            </w:r>
          </w:p>
        </w:tc>
      </w:tr>
    </w:tbl>
    <w:p w14:paraId="7FED18E4" w14:textId="77777777" w:rsidR="00A53306" w:rsidRPr="009F440C" w:rsidRDefault="00A53306" w:rsidP="00A53306">
      <w:pPr>
        <w:spacing w:line="360" w:lineRule="auto"/>
        <w:jc w:val="center"/>
        <w:rPr>
          <w:rFonts w:cs="Times New Roman"/>
        </w:rPr>
      </w:pPr>
    </w:p>
    <w:p w14:paraId="5C177811" w14:textId="77777777" w:rsidR="00A53306" w:rsidRPr="009F440C" w:rsidRDefault="00A53306" w:rsidP="00C3519C">
      <w:pPr>
        <w:spacing w:line="360" w:lineRule="auto"/>
        <w:rPr>
          <w:rFonts w:cs="Times New Roman"/>
        </w:rPr>
      </w:pPr>
    </w:p>
    <w:p w14:paraId="29D6D304" w14:textId="77777777" w:rsidR="007F43E3" w:rsidRDefault="00A53306" w:rsidP="007F43E3">
      <w:pPr>
        <w:keepNext/>
        <w:spacing w:line="360" w:lineRule="auto"/>
        <w:jc w:val="center"/>
      </w:pPr>
      <w:r w:rsidRPr="009F440C">
        <w:rPr>
          <w:rFonts w:cs="Times New Roman"/>
          <w:noProof/>
        </w:rPr>
        <w:drawing>
          <wp:inline distT="0" distB="0" distL="0" distR="0" wp14:anchorId="2A607602" wp14:editId="7526B74D">
            <wp:extent cx="5754370" cy="4997450"/>
            <wp:effectExtent l="0" t="0" r="0" b="0"/>
            <wp:docPr id="14" name="Picture 14" descr="logi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login"/>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4370" cy="4997450"/>
                    </a:xfrm>
                    <a:prstGeom prst="rect">
                      <a:avLst/>
                    </a:prstGeom>
                    <a:noFill/>
                    <a:ln>
                      <a:noFill/>
                    </a:ln>
                  </pic:spPr>
                </pic:pic>
              </a:graphicData>
            </a:graphic>
          </wp:inline>
        </w:drawing>
      </w:r>
    </w:p>
    <w:p w14:paraId="46749FC6" w14:textId="5596A2FA" w:rsidR="00B842DC" w:rsidRPr="00B37A0D" w:rsidRDefault="007F43E3" w:rsidP="007F43E3">
      <w:pPr>
        <w:pStyle w:val="Caption"/>
        <w:jc w:val="center"/>
        <w:rPr>
          <w:b/>
          <w:i w:val="0"/>
          <w:color w:val="000000" w:themeColor="text1"/>
          <w:sz w:val="30"/>
        </w:rPr>
      </w:pPr>
      <w:bookmarkStart w:id="52" w:name="_Toc119334791"/>
      <w:r w:rsidRPr="00B37A0D">
        <w:rPr>
          <w:b/>
          <w:i w:val="0"/>
          <w:color w:val="000000" w:themeColor="text1"/>
          <w:sz w:val="24"/>
        </w:rPr>
        <w:t xml:space="preserve">Figure 4. </w:t>
      </w:r>
      <w:r w:rsidRPr="00B37A0D">
        <w:rPr>
          <w:b/>
          <w:i w:val="0"/>
          <w:color w:val="000000" w:themeColor="text1"/>
          <w:sz w:val="24"/>
        </w:rPr>
        <w:fldChar w:fldCharType="begin"/>
      </w:r>
      <w:r w:rsidRPr="00B37A0D">
        <w:rPr>
          <w:b/>
          <w:i w:val="0"/>
          <w:color w:val="000000" w:themeColor="text1"/>
          <w:sz w:val="24"/>
        </w:rPr>
        <w:instrText xml:space="preserve"> SEQ Figure_4. \* ARABIC </w:instrText>
      </w:r>
      <w:r w:rsidRPr="00B37A0D">
        <w:rPr>
          <w:b/>
          <w:i w:val="0"/>
          <w:color w:val="000000" w:themeColor="text1"/>
          <w:sz w:val="24"/>
        </w:rPr>
        <w:fldChar w:fldCharType="separate"/>
      </w:r>
      <w:r w:rsidR="001B0332" w:rsidRPr="00B37A0D">
        <w:rPr>
          <w:b/>
          <w:i w:val="0"/>
          <w:noProof/>
          <w:color w:val="000000" w:themeColor="text1"/>
          <w:sz w:val="24"/>
        </w:rPr>
        <w:t>2</w:t>
      </w:r>
      <w:r w:rsidRPr="00B37A0D">
        <w:rPr>
          <w:b/>
          <w:i w:val="0"/>
          <w:color w:val="000000" w:themeColor="text1"/>
          <w:sz w:val="24"/>
        </w:rPr>
        <w:fldChar w:fldCharType="end"/>
      </w:r>
      <w:r w:rsidRPr="00B37A0D">
        <w:rPr>
          <w:b/>
          <w:i w:val="0"/>
          <w:color w:val="000000" w:themeColor="text1"/>
          <w:sz w:val="24"/>
        </w:rPr>
        <w:t xml:space="preserve"> Log in/Sign up Use Case</w:t>
      </w:r>
      <w:bookmarkEnd w:id="52"/>
    </w:p>
    <w:p w14:paraId="3403811A" w14:textId="77777777" w:rsidR="00A53306" w:rsidRPr="009F440C" w:rsidRDefault="00A53306" w:rsidP="00A53306">
      <w:pPr>
        <w:spacing w:line="360" w:lineRule="auto"/>
        <w:jc w:val="center"/>
        <w:rPr>
          <w:rFonts w:cs="Times New Roman"/>
        </w:rPr>
      </w:pPr>
    </w:p>
    <w:p w14:paraId="057C84C3" w14:textId="77777777" w:rsidR="00A53306" w:rsidRPr="009F440C" w:rsidRDefault="00A53306" w:rsidP="00A53306">
      <w:pPr>
        <w:spacing w:line="360" w:lineRule="auto"/>
        <w:jc w:val="center"/>
        <w:rPr>
          <w:rFonts w:cs="Times New Roman"/>
        </w:rPr>
      </w:pPr>
    </w:p>
    <w:p w14:paraId="14FDD6CD" w14:textId="77777777" w:rsidR="00A53306" w:rsidRPr="009F440C" w:rsidRDefault="00A53306" w:rsidP="00A53306">
      <w:pPr>
        <w:spacing w:line="360" w:lineRule="auto"/>
        <w:jc w:val="center"/>
        <w:rPr>
          <w:rFonts w:cs="Times New Roman"/>
        </w:rPr>
      </w:pPr>
    </w:p>
    <w:p w14:paraId="69264585" w14:textId="77777777" w:rsidR="00A53306" w:rsidRPr="009F440C" w:rsidRDefault="00A53306" w:rsidP="00A53306">
      <w:pPr>
        <w:spacing w:line="360" w:lineRule="auto"/>
        <w:jc w:val="center"/>
        <w:rPr>
          <w:rFonts w:cs="Times New Roman"/>
        </w:rPr>
      </w:pPr>
    </w:p>
    <w:p w14:paraId="7C45F15B" w14:textId="77777777" w:rsidR="00A53306" w:rsidRPr="009F440C" w:rsidRDefault="00A53306" w:rsidP="00A53306">
      <w:pPr>
        <w:spacing w:line="360" w:lineRule="auto"/>
        <w:jc w:val="center"/>
        <w:rPr>
          <w:rFonts w:cs="Times New Roman"/>
        </w:rPr>
      </w:pPr>
    </w:p>
    <w:p w14:paraId="5A75CABF" w14:textId="77777777" w:rsidR="00A53306" w:rsidRPr="009F440C" w:rsidRDefault="00A53306" w:rsidP="00A53306">
      <w:pPr>
        <w:spacing w:line="360" w:lineRule="auto"/>
        <w:rPr>
          <w:rFonts w:cs="Times New Roman"/>
        </w:rPr>
      </w:pPr>
    </w:p>
    <w:p w14:paraId="73EFD66D" w14:textId="55652E5C" w:rsidR="00A53306" w:rsidRPr="009F440C" w:rsidRDefault="00A53306" w:rsidP="00A53306">
      <w:pPr>
        <w:spacing w:line="360" w:lineRule="auto"/>
        <w:jc w:val="center"/>
        <w:rPr>
          <w:rFonts w:cs="Times New Roman"/>
        </w:rPr>
      </w:pPr>
    </w:p>
    <w:p w14:paraId="6A17263D" w14:textId="4B1CD2A6" w:rsidR="00280C15" w:rsidRPr="00C3519C" w:rsidRDefault="00280C15" w:rsidP="00280C15">
      <w:pPr>
        <w:pStyle w:val="Caption"/>
        <w:keepNext/>
        <w:jc w:val="center"/>
        <w:rPr>
          <w:b/>
          <w:i w:val="0"/>
          <w:color w:val="auto"/>
          <w:sz w:val="24"/>
        </w:rPr>
      </w:pPr>
      <w:r w:rsidRPr="00C3519C">
        <w:rPr>
          <w:b/>
          <w:i w:val="0"/>
          <w:color w:val="auto"/>
          <w:sz w:val="24"/>
        </w:rPr>
        <w:lastRenderedPageBreak/>
        <w:t xml:space="preserve">Table 4. </w:t>
      </w:r>
      <w:r w:rsidRPr="00C3519C">
        <w:rPr>
          <w:b/>
          <w:i w:val="0"/>
          <w:color w:val="auto"/>
          <w:sz w:val="24"/>
        </w:rPr>
        <w:fldChar w:fldCharType="begin"/>
      </w:r>
      <w:r w:rsidRPr="00C3519C">
        <w:rPr>
          <w:b/>
          <w:i w:val="0"/>
          <w:color w:val="auto"/>
          <w:sz w:val="24"/>
        </w:rPr>
        <w:instrText xml:space="preserve"> SEQ Table_4. \* ARABIC </w:instrText>
      </w:r>
      <w:r w:rsidRPr="00C3519C">
        <w:rPr>
          <w:b/>
          <w:i w:val="0"/>
          <w:color w:val="auto"/>
          <w:sz w:val="24"/>
        </w:rPr>
        <w:fldChar w:fldCharType="separate"/>
      </w:r>
      <w:r w:rsidR="0081435B">
        <w:rPr>
          <w:b/>
          <w:i w:val="0"/>
          <w:noProof/>
          <w:color w:val="auto"/>
          <w:sz w:val="24"/>
        </w:rPr>
        <w:t>2</w:t>
      </w:r>
      <w:r w:rsidRPr="00C3519C">
        <w:rPr>
          <w:b/>
          <w:i w:val="0"/>
          <w:color w:val="auto"/>
          <w:sz w:val="24"/>
        </w:rPr>
        <w:fldChar w:fldCharType="end"/>
      </w:r>
      <w:r w:rsidRPr="00C3519C">
        <w:rPr>
          <w:b/>
          <w:i w:val="0"/>
          <w:color w:val="auto"/>
          <w:sz w:val="24"/>
        </w:rPr>
        <w:t xml:space="preserve"> Log in/Sign Up Use Case Description</w:t>
      </w:r>
    </w:p>
    <w:tbl>
      <w:tblPr>
        <w:tblStyle w:val="TableGrid40"/>
        <w:tblW w:w="7878" w:type="dxa"/>
        <w:tblInd w:w="421" w:type="dxa"/>
        <w:tblLook w:val="04A0" w:firstRow="1" w:lastRow="0" w:firstColumn="1" w:lastColumn="0" w:noHBand="0" w:noVBand="1"/>
      </w:tblPr>
      <w:tblGrid>
        <w:gridCol w:w="2677"/>
        <w:gridCol w:w="5201"/>
      </w:tblGrid>
      <w:tr w:rsidR="009F440C" w:rsidRPr="009F440C" w14:paraId="12E18680" w14:textId="77777777" w:rsidTr="00E1592D">
        <w:trPr>
          <w:trHeight w:val="863"/>
        </w:trPr>
        <w:tc>
          <w:tcPr>
            <w:tcW w:w="2677" w:type="dxa"/>
            <w:vAlign w:val="center"/>
          </w:tcPr>
          <w:p w14:paraId="53021A05"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Use Case</w:t>
            </w:r>
          </w:p>
        </w:tc>
        <w:tc>
          <w:tcPr>
            <w:tcW w:w="5201" w:type="dxa"/>
            <w:vAlign w:val="center"/>
          </w:tcPr>
          <w:p w14:paraId="12AD0690"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Description</w:t>
            </w:r>
          </w:p>
        </w:tc>
      </w:tr>
      <w:tr w:rsidR="009F440C" w:rsidRPr="009F440C" w14:paraId="459235C3" w14:textId="77777777" w:rsidTr="00E1592D">
        <w:trPr>
          <w:trHeight w:val="980"/>
        </w:trPr>
        <w:tc>
          <w:tcPr>
            <w:tcW w:w="2677" w:type="dxa"/>
            <w:vAlign w:val="center"/>
          </w:tcPr>
          <w:p w14:paraId="70F19B36"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Sign up</w:t>
            </w:r>
          </w:p>
        </w:tc>
        <w:tc>
          <w:tcPr>
            <w:tcW w:w="5201" w:type="dxa"/>
            <w:vAlign w:val="center"/>
          </w:tcPr>
          <w:p w14:paraId="7FDC6817"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create a new account and login into the system from the mobile app. Without the account, the user cannot access the system.</w:t>
            </w:r>
          </w:p>
        </w:tc>
      </w:tr>
      <w:tr w:rsidR="009F440C" w:rsidRPr="009F440C" w14:paraId="02D77550" w14:textId="77777777" w:rsidTr="00E1592D">
        <w:trPr>
          <w:trHeight w:val="1349"/>
        </w:trPr>
        <w:tc>
          <w:tcPr>
            <w:tcW w:w="2677" w:type="dxa"/>
            <w:vAlign w:val="center"/>
          </w:tcPr>
          <w:p w14:paraId="152559FA"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Login</w:t>
            </w:r>
          </w:p>
        </w:tc>
        <w:tc>
          <w:tcPr>
            <w:tcW w:w="5201" w:type="dxa"/>
            <w:vAlign w:val="center"/>
          </w:tcPr>
          <w:p w14:paraId="54F98105"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If user is already registered; then he/she will be able to use the system by entering valid username and password.</w:t>
            </w:r>
          </w:p>
        </w:tc>
      </w:tr>
      <w:tr w:rsidR="009F440C" w:rsidRPr="009F440C" w14:paraId="2A30403C" w14:textId="77777777" w:rsidTr="00E1592D">
        <w:trPr>
          <w:trHeight w:val="881"/>
        </w:trPr>
        <w:tc>
          <w:tcPr>
            <w:tcW w:w="2677" w:type="dxa"/>
            <w:vAlign w:val="center"/>
          </w:tcPr>
          <w:p w14:paraId="1EBC1F09"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Update user table</w:t>
            </w:r>
          </w:p>
        </w:tc>
        <w:tc>
          <w:tcPr>
            <w:tcW w:w="5201" w:type="dxa"/>
            <w:vAlign w:val="center"/>
          </w:tcPr>
          <w:p w14:paraId="31FF4CC0"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App will update the database table with user information.</w:t>
            </w:r>
          </w:p>
        </w:tc>
      </w:tr>
      <w:tr w:rsidR="009F440C" w:rsidRPr="009F440C" w14:paraId="559CCA1F" w14:textId="77777777" w:rsidTr="00E1592D">
        <w:trPr>
          <w:trHeight w:val="917"/>
        </w:trPr>
        <w:tc>
          <w:tcPr>
            <w:tcW w:w="2677" w:type="dxa"/>
            <w:vAlign w:val="center"/>
          </w:tcPr>
          <w:p w14:paraId="181D1983"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Invalid details</w:t>
            </w:r>
          </w:p>
        </w:tc>
        <w:tc>
          <w:tcPr>
            <w:tcW w:w="5201" w:type="dxa"/>
            <w:vAlign w:val="center"/>
          </w:tcPr>
          <w:p w14:paraId="2F6876A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If user information is wrong then pop-up shows up with the message that invalid username password.</w:t>
            </w:r>
          </w:p>
        </w:tc>
      </w:tr>
      <w:tr w:rsidR="009F440C" w:rsidRPr="009F440C" w14:paraId="5A948B06" w14:textId="77777777" w:rsidTr="00E1592D">
        <w:trPr>
          <w:trHeight w:val="953"/>
        </w:trPr>
        <w:tc>
          <w:tcPr>
            <w:tcW w:w="2677" w:type="dxa"/>
            <w:vAlign w:val="center"/>
          </w:tcPr>
          <w:p w14:paraId="7B02DEDA" w14:textId="77777777" w:rsidR="00A53306" w:rsidRPr="009F440C" w:rsidRDefault="00A53306" w:rsidP="00E1592D">
            <w:pPr>
              <w:autoSpaceDE w:val="0"/>
              <w:autoSpaceDN w:val="0"/>
              <w:spacing w:line="360" w:lineRule="auto"/>
              <w:jc w:val="center"/>
              <w:rPr>
                <w:rFonts w:eastAsia="Times New Roman" w:cs="Times New Roman"/>
                <w:szCs w:val="24"/>
                <w:lang w:bidi="en-US"/>
              </w:rPr>
            </w:pPr>
            <w:r w:rsidRPr="009F440C">
              <w:rPr>
                <w:rFonts w:eastAsia="Times New Roman" w:cs="Times New Roman"/>
                <w:szCs w:val="24"/>
                <w:lang w:bidi="en-US"/>
              </w:rPr>
              <w:t>Login successful</w:t>
            </w:r>
          </w:p>
          <w:p w14:paraId="382C37FF" w14:textId="77777777" w:rsidR="00A53306" w:rsidRPr="009F440C" w:rsidRDefault="00A53306" w:rsidP="00E1592D">
            <w:pPr>
              <w:autoSpaceDE w:val="0"/>
              <w:autoSpaceDN w:val="0"/>
              <w:spacing w:line="360" w:lineRule="auto"/>
              <w:rPr>
                <w:rFonts w:eastAsia="Times New Roman" w:cs="Times New Roman"/>
                <w:szCs w:val="24"/>
                <w:lang w:bidi="en-US"/>
              </w:rPr>
            </w:pPr>
          </w:p>
        </w:tc>
        <w:tc>
          <w:tcPr>
            <w:tcW w:w="5201" w:type="dxa"/>
            <w:vAlign w:val="center"/>
          </w:tcPr>
          <w:p w14:paraId="136D1392"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should be able to view the home screen after this message.</w:t>
            </w:r>
          </w:p>
        </w:tc>
      </w:tr>
    </w:tbl>
    <w:p w14:paraId="0FA64DDC" w14:textId="77777777" w:rsidR="00A53306" w:rsidRPr="009F440C" w:rsidRDefault="00A53306" w:rsidP="00A53306">
      <w:pPr>
        <w:spacing w:line="360" w:lineRule="auto"/>
        <w:jc w:val="center"/>
        <w:rPr>
          <w:rFonts w:cs="Times New Roman"/>
        </w:rPr>
      </w:pPr>
    </w:p>
    <w:p w14:paraId="7A059AE1" w14:textId="77777777" w:rsidR="00A53306" w:rsidRPr="009F440C" w:rsidRDefault="00A53306" w:rsidP="00A53306">
      <w:pPr>
        <w:spacing w:line="360" w:lineRule="auto"/>
        <w:jc w:val="center"/>
        <w:rPr>
          <w:rFonts w:cs="Times New Roman"/>
        </w:rPr>
      </w:pPr>
    </w:p>
    <w:p w14:paraId="44139F27" w14:textId="77777777" w:rsidR="00A53306" w:rsidRPr="009F440C" w:rsidRDefault="00A53306" w:rsidP="00A53306">
      <w:pPr>
        <w:spacing w:line="360" w:lineRule="auto"/>
        <w:jc w:val="center"/>
        <w:rPr>
          <w:rFonts w:cs="Times New Roman"/>
        </w:rPr>
      </w:pPr>
    </w:p>
    <w:p w14:paraId="3FCD66EC" w14:textId="77777777" w:rsidR="00A53306" w:rsidRPr="009F440C" w:rsidRDefault="00A53306" w:rsidP="00A53306">
      <w:pPr>
        <w:spacing w:line="360" w:lineRule="auto"/>
        <w:jc w:val="center"/>
        <w:rPr>
          <w:rFonts w:cs="Times New Roman"/>
        </w:rPr>
      </w:pPr>
    </w:p>
    <w:p w14:paraId="45F237B6" w14:textId="77777777" w:rsidR="00A53306" w:rsidRPr="009F440C" w:rsidRDefault="00A53306" w:rsidP="00A53306">
      <w:pPr>
        <w:spacing w:line="360" w:lineRule="auto"/>
        <w:jc w:val="center"/>
        <w:rPr>
          <w:rFonts w:cs="Times New Roman"/>
        </w:rPr>
      </w:pPr>
    </w:p>
    <w:p w14:paraId="51AFC5D7" w14:textId="0B47DB3B" w:rsidR="00280C15" w:rsidRDefault="007F43E3" w:rsidP="00B842DC">
      <w:pPr>
        <w:spacing w:line="360" w:lineRule="auto"/>
        <w:rPr>
          <w:b/>
        </w:rPr>
      </w:pPr>
      <w:r>
        <w:rPr>
          <w:noProof/>
        </w:rPr>
        <w:lastRenderedPageBreak/>
        <mc:AlternateContent>
          <mc:Choice Requires="wps">
            <w:drawing>
              <wp:anchor distT="0" distB="0" distL="114300" distR="114300" simplePos="0" relativeHeight="251662336" behindDoc="0" locked="0" layoutInCell="1" allowOverlap="1" wp14:anchorId="5EB22D9D" wp14:editId="710576F7">
                <wp:simplePos x="0" y="0"/>
                <wp:positionH relativeFrom="column">
                  <wp:posOffset>0</wp:posOffset>
                </wp:positionH>
                <wp:positionV relativeFrom="paragraph">
                  <wp:posOffset>4102100</wp:posOffset>
                </wp:positionV>
                <wp:extent cx="568706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687060" cy="635"/>
                        </a:xfrm>
                        <a:prstGeom prst="rect">
                          <a:avLst/>
                        </a:prstGeom>
                        <a:solidFill>
                          <a:prstClr val="white"/>
                        </a:solidFill>
                        <a:ln>
                          <a:noFill/>
                        </a:ln>
                      </wps:spPr>
                      <wps:txbx>
                        <w:txbxContent>
                          <w:p w14:paraId="429FE603" w14:textId="37E9AF93" w:rsidR="007F43E3" w:rsidRPr="0049183B" w:rsidRDefault="007F43E3" w:rsidP="007F43E3">
                            <w:pPr>
                              <w:pStyle w:val="Caption"/>
                              <w:jc w:val="center"/>
                              <w:rPr>
                                <w:rFonts w:cs="Times New Roman"/>
                                <w:b/>
                                <w:i w:val="0"/>
                                <w:noProof/>
                                <w:color w:val="000000" w:themeColor="text1"/>
                                <w:sz w:val="30"/>
                              </w:rPr>
                            </w:pPr>
                            <w:bookmarkStart w:id="53" w:name="_Toc119334792"/>
                            <w:r w:rsidRPr="0049183B">
                              <w:rPr>
                                <w:b/>
                                <w:i w:val="0"/>
                                <w:color w:val="000000" w:themeColor="text1"/>
                                <w:sz w:val="24"/>
                              </w:rPr>
                              <w:t xml:space="preserve">Figure 4. </w:t>
                            </w:r>
                            <w:r w:rsidRPr="0049183B">
                              <w:rPr>
                                <w:b/>
                                <w:i w:val="0"/>
                                <w:color w:val="000000" w:themeColor="text1"/>
                                <w:sz w:val="24"/>
                              </w:rPr>
                              <w:fldChar w:fldCharType="begin"/>
                            </w:r>
                            <w:r w:rsidRPr="0049183B">
                              <w:rPr>
                                <w:b/>
                                <w:i w:val="0"/>
                                <w:color w:val="000000" w:themeColor="text1"/>
                                <w:sz w:val="24"/>
                              </w:rPr>
                              <w:instrText xml:space="preserve"> SEQ Figure_4. \* ARABIC </w:instrText>
                            </w:r>
                            <w:r w:rsidRPr="0049183B">
                              <w:rPr>
                                <w:b/>
                                <w:i w:val="0"/>
                                <w:color w:val="000000" w:themeColor="text1"/>
                                <w:sz w:val="24"/>
                              </w:rPr>
                              <w:fldChar w:fldCharType="separate"/>
                            </w:r>
                            <w:r w:rsidR="001B0332" w:rsidRPr="0049183B">
                              <w:rPr>
                                <w:b/>
                                <w:i w:val="0"/>
                                <w:noProof/>
                                <w:color w:val="000000" w:themeColor="text1"/>
                                <w:sz w:val="24"/>
                              </w:rPr>
                              <w:t>3</w:t>
                            </w:r>
                            <w:r w:rsidRPr="0049183B">
                              <w:rPr>
                                <w:b/>
                                <w:i w:val="0"/>
                                <w:color w:val="000000" w:themeColor="text1"/>
                                <w:sz w:val="24"/>
                              </w:rPr>
                              <w:fldChar w:fldCharType="end"/>
                            </w:r>
                            <w:r w:rsidRPr="0049183B">
                              <w:rPr>
                                <w:b/>
                                <w:i w:val="0"/>
                                <w:color w:val="000000" w:themeColor="text1"/>
                                <w:sz w:val="24"/>
                              </w:rPr>
                              <w:t xml:space="preserve"> Navigation Drawer Use Case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B22D9D" id="_x0000_t202" coordsize="21600,21600" o:spt="202" path="m,l,21600r21600,l21600,xe">
                <v:stroke joinstyle="miter"/>
                <v:path gradientshapeok="t" o:connecttype="rect"/>
              </v:shapetype>
              <v:shape id="Text Box 1" o:spid="_x0000_s1026" type="#_x0000_t202" style="position:absolute;left:0;text-align:left;margin-left:0;margin-top:323pt;width:447.8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" stroked="f">
                <v:textbox style="mso-fit-shape-to-text:t" inset="0,0,0,0">
                  <w:txbxContent>
                    <w:p w14:paraId="429FE603" w14:textId="37E9AF93" w:rsidR="007F43E3" w:rsidRPr="0049183B" w:rsidRDefault="007F43E3" w:rsidP="007F43E3">
                      <w:pPr>
                        <w:pStyle w:val="Caption"/>
                        <w:jc w:val="center"/>
                        <w:rPr>
                          <w:rFonts w:cs="Times New Roman"/>
                          <w:b/>
                          <w:i w:val="0"/>
                          <w:noProof/>
                          <w:color w:val="000000" w:themeColor="text1"/>
                          <w:sz w:val="30"/>
                        </w:rPr>
                      </w:pPr>
                      <w:bookmarkStart w:id="54" w:name="_Toc119334792"/>
                      <w:r w:rsidRPr="0049183B">
                        <w:rPr>
                          <w:b/>
                          <w:i w:val="0"/>
                          <w:color w:val="000000" w:themeColor="text1"/>
                          <w:sz w:val="24"/>
                        </w:rPr>
                        <w:t xml:space="preserve">Figure 4. </w:t>
                      </w:r>
                      <w:r w:rsidRPr="0049183B">
                        <w:rPr>
                          <w:b/>
                          <w:i w:val="0"/>
                          <w:color w:val="000000" w:themeColor="text1"/>
                          <w:sz w:val="24"/>
                        </w:rPr>
                        <w:fldChar w:fldCharType="begin"/>
                      </w:r>
                      <w:r w:rsidRPr="0049183B">
                        <w:rPr>
                          <w:b/>
                          <w:i w:val="0"/>
                          <w:color w:val="000000" w:themeColor="text1"/>
                          <w:sz w:val="24"/>
                        </w:rPr>
                        <w:instrText xml:space="preserve"> SEQ Figure_4. \* ARABIC </w:instrText>
                      </w:r>
                      <w:r w:rsidRPr="0049183B">
                        <w:rPr>
                          <w:b/>
                          <w:i w:val="0"/>
                          <w:color w:val="000000" w:themeColor="text1"/>
                          <w:sz w:val="24"/>
                        </w:rPr>
                        <w:fldChar w:fldCharType="separate"/>
                      </w:r>
                      <w:r w:rsidR="001B0332" w:rsidRPr="0049183B">
                        <w:rPr>
                          <w:b/>
                          <w:i w:val="0"/>
                          <w:noProof/>
                          <w:color w:val="000000" w:themeColor="text1"/>
                          <w:sz w:val="24"/>
                        </w:rPr>
                        <w:t>3</w:t>
                      </w:r>
                      <w:r w:rsidRPr="0049183B">
                        <w:rPr>
                          <w:b/>
                          <w:i w:val="0"/>
                          <w:color w:val="000000" w:themeColor="text1"/>
                          <w:sz w:val="24"/>
                        </w:rPr>
                        <w:fldChar w:fldCharType="end"/>
                      </w:r>
                      <w:r w:rsidRPr="0049183B">
                        <w:rPr>
                          <w:b/>
                          <w:i w:val="0"/>
                          <w:color w:val="000000" w:themeColor="text1"/>
                          <w:sz w:val="24"/>
                        </w:rPr>
                        <w:t xml:space="preserve"> Navigation Drawer Use Case</w:t>
                      </w:r>
                      <w:bookmarkEnd w:id="54"/>
                    </w:p>
                  </w:txbxContent>
                </v:textbox>
                <w10:wrap type="square"/>
              </v:shape>
            </w:pict>
          </mc:Fallback>
        </mc:AlternateContent>
      </w:r>
      <w:r w:rsidR="00A53306" w:rsidRPr="009F440C">
        <w:rPr>
          <w:rFonts w:cs="Times New Roman"/>
          <w:noProof/>
        </w:rPr>
        <w:drawing>
          <wp:anchor distT="0" distB="0" distL="114300" distR="114300" simplePos="0" relativeHeight="251660288" behindDoc="0" locked="0" layoutInCell="1" allowOverlap="1" wp14:anchorId="4A3922DF" wp14:editId="1395C0DD">
            <wp:simplePos x="0" y="0"/>
            <wp:positionH relativeFrom="column">
              <wp:posOffset>0</wp:posOffset>
            </wp:positionH>
            <wp:positionV relativeFrom="paragraph">
              <wp:posOffset>131445</wp:posOffset>
            </wp:positionV>
            <wp:extent cx="5687568" cy="3913632"/>
            <wp:effectExtent l="0" t="0" r="8890" b="0"/>
            <wp:wrapSquare wrapText="right"/>
            <wp:docPr id="16" name="Picture 16" descr="Draw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rawer"/>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7568" cy="3913632"/>
                    </a:xfrm>
                    <a:prstGeom prst="rect">
                      <a:avLst/>
                    </a:prstGeom>
                    <a:noFill/>
                  </pic:spPr>
                </pic:pic>
              </a:graphicData>
            </a:graphic>
            <wp14:sizeRelH relativeFrom="page">
              <wp14:pctWidth>0</wp14:pctWidth>
            </wp14:sizeRelH>
            <wp14:sizeRelV relativeFrom="page">
              <wp14:pctHeight>0</wp14:pctHeight>
            </wp14:sizeRelV>
          </wp:anchor>
        </w:drawing>
      </w:r>
    </w:p>
    <w:p w14:paraId="370131F0" w14:textId="2D0BA3CE" w:rsidR="00B842DC" w:rsidRPr="00B842DC" w:rsidRDefault="00B842DC" w:rsidP="00B842DC">
      <w:pPr>
        <w:spacing w:line="360" w:lineRule="auto"/>
        <w:rPr>
          <w:rFonts w:cs="Times New Roman"/>
        </w:rPr>
      </w:pPr>
    </w:p>
    <w:p w14:paraId="1271EF90" w14:textId="67794BCA" w:rsidR="0081435B" w:rsidRPr="004E4D2C" w:rsidRDefault="0081435B" w:rsidP="0081435B">
      <w:pPr>
        <w:pStyle w:val="Caption"/>
        <w:keepNext/>
        <w:jc w:val="center"/>
        <w:rPr>
          <w:b/>
          <w:i w:val="0"/>
          <w:color w:val="000000" w:themeColor="text1"/>
          <w:sz w:val="24"/>
        </w:rPr>
      </w:pPr>
      <w:r w:rsidRPr="004E4D2C">
        <w:rPr>
          <w:b/>
          <w:i w:val="0"/>
          <w:color w:val="000000" w:themeColor="text1"/>
          <w:sz w:val="24"/>
        </w:rPr>
        <w:t xml:space="preserve">Table 4. </w:t>
      </w:r>
      <w:r w:rsidRPr="004E4D2C">
        <w:rPr>
          <w:b/>
          <w:i w:val="0"/>
          <w:color w:val="000000" w:themeColor="text1"/>
          <w:sz w:val="24"/>
        </w:rPr>
        <w:fldChar w:fldCharType="begin"/>
      </w:r>
      <w:r w:rsidRPr="004E4D2C">
        <w:rPr>
          <w:b/>
          <w:i w:val="0"/>
          <w:color w:val="000000" w:themeColor="text1"/>
          <w:sz w:val="24"/>
        </w:rPr>
        <w:instrText xml:space="preserve"> SEQ Table_4. \* ARABIC </w:instrText>
      </w:r>
      <w:r w:rsidRPr="004E4D2C">
        <w:rPr>
          <w:b/>
          <w:i w:val="0"/>
          <w:color w:val="000000" w:themeColor="text1"/>
          <w:sz w:val="24"/>
        </w:rPr>
        <w:fldChar w:fldCharType="separate"/>
      </w:r>
      <w:r w:rsidRPr="004E4D2C">
        <w:rPr>
          <w:b/>
          <w:i w:val="0"/>
          <w:noProof/>
          <w:color w:val="000000" w:themeColor="text1"/>
          <w:sz w:val="24"/>
        </w:rPr>
        <w:t>3</w:t>
      </w:r>
      <w:r w:rsidRPr="004E4D2C">
        <w:rPr>
          <w:b/>
          <w:i w:val="0"/>
          <w:color w:val="000000" w:themeColor="text1"/>
          <w:sz w:val="24"/>
        </w:rPr>
        <w:fldChar w:fldCharType="end"/>
      </w:r>
      <w:r w:rsidRPr="004E4D2C">
        <w:rPr>
          <w:b/>
          <w:i w:val="0"/>
          <w:color w:val="000000" w:themeColor="text1"/>
          <w:sz w:val="24"/>
        </w:rPr>
        <w:t xml:space="preserve"> Navigation Drawer Use Case Description</w:t>
      </w:r>
    </w:p>
    <w:tbl>
      <w:tblPr>
        <w:tblStyle w:val="TableGrid30"/>
        <w:tblW w:w="7878" w:type="dxa"/>
        <w:tblInd w:w="421" w:type="dxa"/>
        <w:tblLook w:val="04A0" w:firstRow="1" w:lastRow="0" w:firstColumn="1" w:lastColumn="0" w:noHBand="0" w:noVBand="1"/>
      </w:tblPr>
      <w:tblGrid>
        <w:gridCol w:w="2677"/>
        <w:gridCol w:w="5201"/>
      </w:tblGrid>
      <w:tr w:rsidR="009F440C" w:rsidRPr="009F440C" w14:paraId="511337A3" w14:textId="77777777" w:rsidTr="00E1592D">
        <w:trPr>
          <w:trHeight w:val="953"/>
        </w:trPr>
        <w:tc>
          <w:tcPr>
            <w:tcW w:w="2677" w:type="dxa"/>
            <w:vAlign w:val="center"/>
          </w:tcPr>
          <w:p w14:paraId="24F46AAF"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 xml:space="preserve">Home screen </w:t>
            </w:r>
          </w:p>
        </w:tc>
        <w:tc>
          <w:tcPr>
            <w:tcW w:w="5201" w:type="dxa"/>
            <w:vAlign w:val="center"/>
          </w:tcPr>
          <w:p w14:paraId="4FAD93FD" w14:textId="25CC3A5C"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 xml:space="preserve">Users can go to the Navigation Drawer using home </w:t>
            </w:r>
            <w:r w:rsidR="00EE336C" w:rsidRPr="009F440C">
              <w:rPr>
                <w:rFonts w:eastAsia="Times New Roman" w:cs="Times New Roman"/>
                <w:szCs w:val="24"/>
                <w:lang w:bidi="en-US"/>
              </w:rPr>
              <w:t>screen.</w:t>
            </w:r>
          </w:p>
        </w:tc>
      </w:tr>
      <w:tr w:rsidR="009F440C" w:rsidRPr="009F440C" w14:paraId="5878F43A" w14:textId="77777777" w:rsidTr="00E1592D">
        <w:trPr>
          <w:trHeight w:val="908"/>
        </w:trPr>
        <w:tc>
          <w:tcPr>
            <w:tcW w:w="2677" w:type="dxa"/>
            <w:vAlign w:val="center"/>
          </w:tcPr>
          <w:p w14:paraId="694A432D"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All the screens</w:t>
            </w:r>
          </w:p>
        </w:tc>
        <w:tc>
          <w:tcPr>
            <w:tcW w:w="5201" w:type="dxa"/>
            <w:vAlign w:val="center"/>
          </w:tcPr>
          <w:p w14:paraId="610002D1" w14:textId="1E5BC878"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 xml:space="preserve">User should be able to navigate to </w:t>
            </w:r>
            <w:r w:rsidR="00EE336C" w:rsidRPr="009F440C">
              <w:rPr>
                <w:rFonts w:eastAsia="Times New Roman" w:cs="Times New Roman"/>
                <w:szCs w:val="24"/>
                <w:lang w:bidi="en-US"/>
              </w:rPr>
              <w:t>all the</w:t>
            </w:r>
            <w:r w:rsidRPr="009F440C">
              <w:rPr>
                <w:rFonts w:eastAsia="Times New Roman" w:cs="Times New Roman"/>
                <w:szCs w:val="24"/>
                <w:lang w:bidi="en-US"/>
              </w:rPr>
              <w:t xml:space="preserve"> screens using navigation drawer.</w:t>
            </w:r>
          </w:p>
        </w:tc>
      </w:tr>
      <w:tr w:rsidR="009F440C" w:rsidRPr="009F440C" w14:paraId="111F4F91" w14:textId="77777777" w:rsidTr="00E1592D">
        <w:trPr>
          <w:trHeight w:val="854"/>
        </w:trPr>
        <w:tc>
          <w:tcPr>
            <w:tcW w:w="2677" w:type="dxa"/>
            <w:vAlign w:val="center"/>
          </w:tcPr>
          <w:p w14:paraId="333E28EB"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Logout</w:t>
            </w:r>
          </w:p>
        </w:tc>
        <w:tc>
          <w:tcPr>
            <w:tcW w:w="5201" w:type="dxa"/>
            <w:vAlign w:val="center"/>
          </w:tcPr>
          <w:p w14:paraId="72B47CA9"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should be able to logout from account using navigation drawer.</w:t>
            </w:r>
          </w:p>
        </w:tc>
      </w:tr>
      <w:tr w:rsidR="009F440C" w:rsidRPr="009F440C" w14:paraId="52100016" w14:textId="77777777" w:rsidTr="00E1592D">
        <w:trPr>
          <w:trHeight w:val="656"/>
        </w:trPr>
        <w:tc>
          <w:tcPr>
            <w:tcW w:w="2677" w:type="dxa"/>
            <w:vAlign w:val="center"/>
          </w:tcPr>
          <w:p w14:paraId="793C1E00"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Share</w:t>
            </w:r>
          </w:p>
        </w:tc>
        <w:tc>
          <w:tcPr>
            <w:tcW w:w="5201" w:type="dxa"/>
            <w:vAlign w:val="center"/>
          </w:tcPr>
          <w:p w14:paraId="1257EC46"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can share app using app link.</w:t>
            </w:r>
          </w:p>
        </w:tc>
      </w:tr>
      <w:tr w:rsidR="009F440C" w:rsidRPr="009F440C" w14:paraId="511A500A" w14:textId="77777777" w:rsidTr="00E1592D">
        <w:trPr>
          <w:trHeight w:val="962"/>
        </w:trPr>
        <w:tc>
          <w:tcPr>
            <w:tcW w:w="2677" w:type="dxa"/>
            <w:vAlign w:val="center"/>
          </w:tcPr>
          <w:p w14:paraId="4AE030D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settings</w:t>
            </w:r>
          </w:p>
        </w:tc>
        <w:tc>
          <w:tcPr>
            <w:tcW w:w="5201" w:type="dxa"/>
            <w:vAlign w:val="center"/>
          </w:tcPr>
          <w:p w14:paraId="15BEBB0B"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should be able to access app settings using navigation drawer.</w:t>
            </w:r>
          </w:p>
        </w:tc>
      </w:tr>
    </w:tbl>
    <w:p w14:paraId="67CFBC15" w14:textId="5C03E557" w:rsidR="00A53306" w:rsidRPr="009F440C" w:rsidRDefault="00A53306" w:rsidP="00B842DC">
      <w:pPr>
        <w:spacing w:line="360" w:lineRule="auto"/>
        <w:rPr>
          <w:rFonts w:cs="Times New Roman"/>
        </w:rPr>
      </w:pPr>
    </w:p>
    <w:p w14:paraId="7E03B690" w14:textId="77777777" w:rsidR="007F43E3" w:rsidRDefault="00A53306" w:rsidP="007F43E3">
      <w:pPr>
        <w:keepNext/>
        <w:spacing w:line="360" w:lineRule="auto"/>
        <w:jc w:val="center"/>
      </w:pPr>
      <w:r w:rsidRPr="009F440C">
        <w:rPr>
          <w:rFonts w:cs="Times New Roman"/>
          <w:noProof/>
        </w:rPr>
        <w:lastRenderedPageBreak/>
        <w:drawing>
          <wp:inline distT="0" distB="0" distL="0" distR="0" wp14:anchorId="519C0038" wp14:editId="58696C11">
            <wp:extent cx="5265420" cy="3941445"/>
            <wp:effectExtent l="0" t="0" r="0" b="1905"/>
            <wp:docPr id="13" name="Picture 13" descr="Step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ep Coun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5420" cy="3941445"/>
                    </a:xfrm>
                    <a:prstGeom prst="rect">
                      <a:avLst/>
                    </a:prstGeom>
                    <a:noFill/>
                    <a:ln>
                      <a:noFill/>
                    </a:ln>
                  </pic:spPr>
                </pic:pic>
              </a:graphicData>
            </a:graphic>
          </wp:inline>
        </w:drawing>
      </w:r>
    </w:p>
    <w:p w14:paraId="30E816A9" w14:textId="430FC1CE" w:rsidR="00280C15" w:rsidRPr="00FC0956" w:rsidRDefault="007F43E3" w:rsidP="007F43E3">
      <w:pPr>
        <w:pStyle w:val="Caption"/>
        <w:jc w:val="center"/>
        <w:rPr>
          <w:b/>
          <w:i w:val="0"/>
          <w:color w:val="000000" w:themeColor="text1"/>
          <w:sz w:val="24"/>
        </w:rPr>
      </w:pPr>
      <w:bookmarkStart w:id="55" w:name="_Toc119334793"/>
      <w:r w:rsidRPr="00FC0956">
        <w:rPr>
          <w:b/>
          <w:i w:val="0"/>
          <w:color w:val="000000" w:themeColor="text1"/>
          <w:sz w:val="24"/>
        </w:rPr>
        <w:t xml:space="preserve">Figure 4. </w:t>
      </w:r>
      <w:r w:rsidRPr="00FC0956">
        <w:rPr>
          <w:b/>
          <w:i w:val="0"/>
          <w:color w:val="000000" w:themeColor="text1"/>
          <w:sz w:val="24"/>
        </w:rPr>
        <w:fldChar w:fldCharType="begin"/>
      </w:r>
      <w:r w:rsidRPr="00FC0956">
        <w:rPr>
          <w:b/>
          <w:i w:val="0"/>
          <w:color w:val="000000" w:themeColor="text1"/>
          <w:sz w:val="24"/>
        </w:rPr>
        <w:instrText xml:space="preserve"> SEQ Figure_4. \* ARABIC </w:instrText>
      </w:r>
      <w:r w:rsidRPr="00FC0956">
        <w:rPr>
          <w:b/>
          <w:i w:val="0"/>
          <w:color w:val="000000" w:themeColor="text1"/>
          <w:sz w:val="24"/>
        </w:rPr>
        <w:fldChar w:fldCharType="separate"/>
      </w:r>
      <w:r w:rsidR="001B0332" w:rsidRPr="00FC0956">
        <w:rPr>
          <w:b/>
          <w:i w:val="0"/>
          <w:noProof/>
          <w:color w:val="000000" w:themeColor="text1"/>
          <w:sz w:val="24"/>
        </w:rPr>
        <w:t>4</w:t>
      </w:r>
      <w:r w:rsidRPr="00FC0956">
        <w:rPr>
          <w:b/>
          <w:i w:val="0"/>
          <w:color w:val="000000" w:themeColor="text1"/>
          <w:sz w:val="24"/>
        </w:rPr>
        <w:fldChar w:fldCharType="end"/>
      </w:r>
      <w:r w:rsidRPr="00FC0956">
        <w:rPr>
          <w:b/>
          <w:i w:val="0"/>
          <w:color w:val="000000" w:themeColor="text1"/>
          <w:sz w:val="24"/>
        </w:rPr>
        <w:t xml:space="preserve"> Step Counter Use Case</w:t>
      </w:r>
      <w:bookmarkEnd w:id="55"/>
    </w:p>
    <w:p w14:paraId="058BAF5E" w14:textId="77777777" w:rsidR="00A53306" w:rsidRPr="009F440C" w:rsidRDefault="00A53306" w:rsidP="00A53306">
      <w:pPr>
        <w:spacing w:line="360" w:lineRule="auto"/>
        <w:jc w:val="center"/>
        <w:rPr>
          <w:rFonts w:cs="Times New Roman"/>
        </w:rPr>
      </w:pPr>
    </w:p>
    <w:p w14:paraId="5AD3641E" w14:textId="7240CB3B" w:rsidR="00A53306" w:rsidRPr="009F440C" w:rsidRDefault="00A53306" w:rsidP="00A53306">
      <w:pPr>
        <w:spacing w:line="360" w:lineRule="auto"/>
        <w:jc w:val="center"/>
        <w:rPr>
          <w:rFonts w:cs="Times New Roman"/>
        </w:rPr>
      </w:pPr>
    </w:p>
    <w:p w14:paraId="527BBA64" w14:textId="5F901421" w:rsidR="00280C15" w:rsidRPr="00EE336C" w:rsidRDefault="00280C15" w:rsidP="00280C15">
      <w:pPr>
        <w:pStyle w:val="Caption"/>
        <w:keepNext/>
        <w:jc w:val="center"/>
        <w:rPr>
          <w:b/>
          <w:i w:val="0"/>
          <w:color w:val="auto"/>
          <w:sz w:val="24"/>
        </w:rPr>
      </w:pPr>
      <w:r w:rsidRPr="00EE336C">
        <w:rPr>
          <w:b/>
          <w:i w:val="0"/>
          <w:color w:val="auto"/>
          <w:sz w:val="24"/>
        </w:rPr>
        <w:t xml:space="preserve">Table 4. </w:t>
      </w:r>
      <w:r w:rsidRPr="00EE336C">
        <w:rPr>
          <w:b/>
          <w:i w:val="0"/>
          <w:color w:val="auto"/>
          <w:sz w:val="24"/>
        </w:rPr>
        <w:fldChar w:fldCharType="begin"/>
      </w:r>
      <w:r w:rsidRPr="00EE336C">
        <w:rPr>
          <w:b/>
          <w:i w:val="0"/>
          <w:color w:val="auto"/>
          <w:sz w:val="24"/>
        </w:rPr>
        <w:instrText xml:space="preserve"> SEQ Table_4. \* ARABIC </w:instrText>
      </w:r>
      <w:r w:rsidRPr="00EE336C">
        <w:rPr>
          <w:b/>
          <w:i w:val="0"/>
          <w:color w:val="auto"/>
          <w:sz w:val="24"/>
        </w:rPr>
        <w:fldChar w:fldCharType="separate"/>
      </w:r>
      <w:r w:rsidR="0081435B">
        <w:rPr>
          <w:b/>
          <w:i w:val="0"/>
          <w:noProof/>
          <w:color w:val="auto"/>
          <w:sz w:val="24"/>
        </w:rPr>
        <w:t>4</w:t>
      </w:r>
      <w:r w:rsidRPr="00EE336C">
        <w:rPr>
          <w:b/>
          <w:i w:val="0"/>
          <w:color w:val="auto"/>
          <w:sz w:val="24"/>
        </w:rPr>
        <w:fldChar w:fldCharType="end"/>
      </w:r>
      <w:r w:rsidRPr="00EE336C">
        <w:rPr>
          <w:b/>
          <w:i w:val="0"/>
          <w:color w:val="auto"/>
          <w:sz w:val="24"/>
        </w:rPr>
        <w:t xml:space="preserve"> Step Counter Use Case Description</w:t>
      </w:r>
    </w:p>
    <w:tbl>
      <w:tblPr>
        <w:tblStyle w:val="TableGrid50"/>
        <w:tblW w:w="7878" w:type="dxa"/>
        <w:tblInd w:w="421" w:type="dxa"/>
        <w:tblLook w:val="04A0" w:firstRow="1" w:lastRow="0" w:firstColumn="1" w:lastColumn="0" w:noHBand="0" w:noVBand="1"/>
      </w:tblPr>
      <w:tblGrid>
        <w:gridCol w:w="2677"/>
        <w:gridCol w:w="5201"/>
      </w:tblGrid>
      <w:tr w:rsidR="009F440C" w:rsidRPr="009F440C" w14:paraId="5E5A5F13" w14:textId="77777777" w:rsidTr="00E1592D">
        <w:trPr>
          <w:trHeight w:val="674"/>
        </w:trPr>
        <w:tc>
          <w:tcPr>
            <w:tcW w:w="2677" w:type="dxa"/>
            <w:vAlign w:val="center"/>
          </w:tcPr>
          <w:p w14:paraId="7AB4AADC"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Use Case</w:t>
            </w:r>
          </w:p>
        </w:tc>
        <w:tc>
          <w:tcPr>
            <w:tcW w:w="5201" w:type="dxa"/>
            <w:vAlign w:val="center"/>
          </w:tcPr>
          <w:p w14:paraId="000BC392"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Description</w:t>
            </w:r>
          </w:p>
        </w:tc>
      </w:tr>
      <w:tr w:rsidR="009F440C" w:rsidRPr="009F440C" w14:paraId="7E4B9BFA" w14:textId="77777777" w:rsidTr="00E1592D">
        <w:trPr>
          <w:trHeight w:val="899"/>
        </w:trPr>
        <w:tc>
          <w:tcPr>
            <w:tcW w:w="2677" w:type="dxa"/>
            <w:vAlign w:val="center"/>
          </w:tcPr>
          <w:p w14:paraId="4BFE4E1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 xml:space="preserve">Home screen </w:t>
            </w:r>
          </w:p>
        </w:tc>
        <w:tc>
          <w:tcPr>
            <w:tcW w:w="5201" w:type="dxa"/>
            <w:vAlign w:val="center"/>
          </w:tcPr>
          <w:p w14:paraId="7606CF4C"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goto the step counter screen using home screen .</w:t>
            </w:r>
          </w:p>
        </w:tc>
      </w:tr>
      <w:tr w:rsidR="009F440C" w:rsidRPr="009F440C" w14:paraId="4C7E2B86" w14:textId="77777777" w:rsidTr="00E1592D">
        <w:trPr>
          <w:trHeight w:val="971"/>
        </w:trPr>
        <w:tc>
          <w:tcPr>
            <w:tcW w:w="2677" w:type="dxa"/>
            <w:vAlign w:val="center"/>
          </w:tcPr>
          <w:p w14:paraId="35ABD250"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Step Counter</w:t>
            </w:r>
          </w:p>
        </w:tc>
        <w:tc>
          <w:tcPr>
            <w:tcW w:w="5201" w:type="dxa"/>
            <w:vAlign w:val="center"/>
          </w:tcPr>
          <w:p w14:paraId="1BB010B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check its todays steps from progress bar on step counter screen.</w:t>
            </w:r>
          </w:p>
        </w:tc>
      </w:tr>
      <w:tr w:rsidR="009F440C" w:rsidRPr="009F440C" w14:paraId="39066496" w14:textId="77777777" w:rsidTr="00E1592D">
        <w:trPr>
          <w:trHeight w:val="800"/>
        </w:trPr>
        <w:tc>
          <w:tcPr>
            <w:tcW w:w="2677" w:type="dxa"/>
            <w:vAlign w:val="center"/>
          </w:tcPr>
          <w:p w14:paraId="1F5894DD"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Record in reports</w:t>
            </w:r>
          </w:p>
        </w:tc>
        <w:tc>
          <w:tcPr>
            <w:tcW w:w="5201" w:type="dxa"/>
            <w:vAlign w:val="center"/>
          </w:tcPr>
          <w:p w14:paraId="2453AC51"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App record all the progress to generate reports.</w:t>
            </w:r>
          </w:p>
        </w:tc>
      </w:tr>
    </w:tbl>
    <w:p w14:paraId="454D9B12" w14:textId="77777777" w:rsidR="00A53306" w:rsidRPr="009F440C" w:rsidRDefault="00A53306" w:rsidP="00A53306">
      <w:pPr>
        <w:spacing w:line="360" w:lineRule="auto"/>
        <w:jc w:val="center"/>
        <w:rPr>
          <w:rFonts w:cs="Times New Roman"/>
        </w:rPr>
      </w:pPr>
    </w:p>
    <w:p w14:paraId="4DAD596D" w14:textId="77777777" w:rsidR="007F43E3" w:rsidRDefault="00A53306" w:rsidP="007F43E3">
      <w:pPr>
        <w:keepNext/>
        <w:spacing w:line="360" w:lineRule="auto"/>
        <w:jc w:val="center"/>
      </w:pPr>
      <w:r w:rsidRPr="009F440C">
        <w:rPr>
          <w:rFonts w:cs="Times New Roman"/>
          <w:noProof/>
        </w:rPr>
        <w:lastRenderedPageBreak/>
        <w:drawing>
          <wp:inline distT="0" distB="0" distL="0" distR="0" wp14:anchorId="68C147D9" wp14:editId="5440B1B4">
            <wp:extent cx="4729480" cy="3768090"/>
            <wp:effectExtent l="0" t="0" r="0" b="3810"/>
            <wp:docPr id="12" name="Picture 12" descr="Exersi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ersice recognit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29480" cy="3768090"/>
                    </a:xfrm>
                    <a:prstGeom prst="rect">
                      <a:avLst/>
                    </a:prstGeom>
                    <a:noFill/>
                    <a:ln>
                      <a:noFill/>
                    </a:ln>
                  </pic:spPr>
                </pic:pic>
              </a:graphicData>
            </a:graphic>
          </wp:inline>
        </w:drawing>
      </w:r>
    </w:p>
    <w:p w14:paraId="05021638" w14:textId="5E65DC2E" w:rsidR="00280C15" w:rsidRPr="00B50E4C" w:rsidRDefault="007F43E3" w:rsidP="007F43E3">
      <w:pPr>
        <w:pStyle w:val="Caption"/>
        <w:jc w:val="center"/>
        <w:rPr>
          <w:b/>
          <w:i w:val="0"/>
          <w:color w:val="000000" w:themeColor="text1"/>
          <w:sz w:val="24"/>
        </w:rPr>
      </w:pPr>
      <w:bookmarkStart w:id="56" w:name="_Toc119334794"/>
      <w:r w:rsidRPr="00B50E4C">
        <w:rPr>
          <w:b/>
          <w:i w:val="0"/>
          <w:color w:val="000000" w:themeColor="text1"/>
          <w:sz w:val="24"/>
        </w:rPr>
        <w:t xml:space="preserve">Figure 4. </w:t>
      </w:r>
      <w:r w:rsidRPr="00B50E4C">
        <w:rPr>
          <w:b/>
          <w:i w:val="0"/>
          <w:color w:val="000000" w:themeColor="text1"/>
          <w:sz w:val="24"/>
        </w:rPr>
        <w:fldChar w:fldCharType="begin"/>
      </w:r>
      <w:r w:rsidRPr="00B50E4C">
        <w:rPr>
          <w:b/>
          <w:i w:val="0"/>
          <w:color w:val="000000" w:themeColor="text1"/>
          <w:sz w:val="24"/>
        </w:rPr>
        <w:instrText xml:space="preserve"> SEQ Figure_4. \* ARABIC </w:instrText>
      </w:r>
      <w:r w:rsidRPr="00B50E4C">
        <w:rPr>
          <w:b/>
          <w:i w:val="0"/>
          <w:color w:val="000000" w:themeColor="text1"/>
          <w:sz w:val="24"/>
        </w:rPr>
        <w:fldChar w:fldCharType="separate"/>
      </w:r>
      <w:r w:rsidR="001B0332" w:rsidRPr="00B50E4C">
        <w:rPr>
          <w:b/>
          <w:i w:val="0"/>
          <w:noProof/>
          <w:color w:val="000000" w:themeColor="text1"/>
          <w:sz w:val="24"/>
        </w:rPr>
        <w:t>5</w:t>
      </w:r>
      <w:r w:rsidRPr="00B50E4C">
        <w:rPr>
          <w:b/>
          <w:i w:val="0"/>
          <w:color w:val="000000" w:themeColor="text1"/>
          <w:sz w:val="24"/>
        </w:rPr>
        <w:fldChar w:fldCharType="end"/>
      </w:r>
      <w:r w:rsidRPr="00B50E4C">
        <w:rPr>
          <w:b/>
          <w:i w:val="0"/>
          <w:color w:val="000000" w:themeColor="text1"/>
          <w:sz w:val="24"/>
        </w:rPr>
        <w:t xml:space="preserve"> Exercise Recognition Use Case</w:t>
      </w:r>
      <w:bookmarkEnd w:id="56"/>
    </w:p>
    <w:p w14:paraId="4E7F795F" w14:textId="77777777" w:rsidR="00A53306" w:rsidRPr="009F440C" w:rsidRDefault="00A53306" w:rsidP="00A53306">
      <w:pPr>
        <w:spacing w:line="360" w:lineRule="auto"/>
        <w:jc w:val="center"/>
        <w:rPr>
          <w:rFonts w:cs="Times New Roman"/>
        </w:rPr>
      </w:pPr>
    </w:p>
    <w:p w14:paraId="0B6006C9" w14:textId="5F64055A" w:rsidR="00A53306" w:rsidRPr="00280C15" w:rsidRDefault="00A53306" w:rsidP="00280C15">
      <w:pPr>
        <w:spacing w:line="360" w:lineRule="auto"/>
        <w:jc w:val="center"/>
        <w:rPr>
          <w:rFonts w:cs="Times New Roman"/>
          <w:b/>
          <w:sz w:val="36"/>
        </w:rPr>
      </w:pPr>
    </w:p>
    <w:p w14:paraId="1EFF3921" w14:textId="58CA54F0" w:rsidR="00280C15" w:rsidRPr="002C64B7" w:rsidRDefault="00280C15" w:rsidP="00280C15">
      <w:pPr>
        <w:pStyle w:val="Caption"/>
        <w:keepNext/>
        <w:jc w:val="center"/>
        <w:rPr>
          <w:b/>
          <w:i w:val="0"/>
          <w:color w:val="000000" w:themeColor="text1"/>
          <w:sz w:val="24"/>
        </w:rPr>
      </w:pPr>
      <w:r w:rsidRPr="002C64B7">
        <w:rPr>
          <w:b/>
          <w:i w:val="0"/>
          <w:color w:val="000000" w:themeColor="text1"/>
          <w:sz w:val="24"/>
        </w:rPr>
        <w:t xml:space="preserve">Table 4. </w:t>
      </w:r>
      <w:r w:rsidRPr="002C64B7">
        <w:rPr>
          <w:b/>
          <w:i w:val="0"/>
          <w:color w:val="000000" w:themeColor="text1"/>
          <w:sz w:val="24"/>
        </w:rPr>
        <w:fldChar w:fldCharType="begin"/>
      </w:r>
      <w:r w:rsidRPr="002C64B7">
        <w:rPr>
          <w:b/>
          <w:i w:val="0"/>
          <w:color w:val="000000" w:themeColor="text1"/>
          <w:sz w:val="24"/>
        </w:rPr>
        <w:instrText xml:space="preserve"> SEQ Table_4. \* ARABIC </w:instrText>
      </w:r>
      <w:r w:rsidRPr="002C64B7">
        <w:rPr>
          <w:b/>
          <w:i w:val="0"/>
          <w:color w:val="000000" w:themeColor="text1"/>
          <w:sz w:val="24"/>
        </w:rPr>
        <w:fldChar w:fldCharType="separate"/>
      </w:r>
      <w:r w:rsidR="0081435B" w:rsidRPr="002C64B7">
        <w:rPr>
          <w:b/>
          <w:i w:val="0"/>
          <w:noProof/>
          <w:color w:val="000000" w:themeColor="text1"/>
          <w:sz w:val="24"/>
        </w:rPr>
        <w:t>5</w:t>
      </w:r>
      <w:r w:rsidRPr="002C64B7">
        <w:rPr>
          <w:b/>
          <w:i w:val="0"/>
          <w:color w:val="000000" w:themeColor="text1"/>
          <w:sz w:val="24"/>
        </w:rPr>
        <w:fldChar w:fldCharType="end"/>
      </w:r>
      <w:r w:rsidRPr="002C64B7">
        <w:rPr>
          <w:b/>
          <w:i w:val="0"/>
          <w:color w:val="000000" w:themeColor="text1"/>
          <w:sz w:val="24"/>
        </w:rPr>
        <w:t xml:space="preserve">  Exercise Recognition Use Case Description</w:t>
      </w:r>
    </w:p>
    <w:tbl>
      <w:tblPr>
        <w:tblStyle w:val="TableGrid60"/>
        <w:tblW w:w="7878" w:type="dxa"/>
        <w:tblInd w:w="421" w:type="dxa"/>
        <w:tblLook w:val="04A0" w:firstRow="1" w:lastRow="0" w:firstColumn="1" w:lastColumn="0" w:noHBand="0" w:noVBand="1"/>
      </w:tblPr>
      <w:tblGrid>
        <w:gridCol w:w="2677"/>
        <w:gridCol w:w="5201"/>
      </w:tblGrid>
      <w:tr w:rsidR="009F440C" w:rsidRPr="009F440C" w14:paraId="61EAA7FD" w14:textId="77777777" w:rsidTr="00E1592D">
        <w:trPr>
          <w:trHeight w:val="764"/>
        </w:trPr>
        <w:tc>
          <w:tcPr>
            <w:tcW w:w="2677" w:type="dxa"/>
            <w:vAlign w:val="center"/>
          </w:tcPr>
          <w:p w14:paraId="7DF0F541"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Use Case</w:t>
            </w:r>
          </w:p>
        </w:tc>
        <w:tc>
          <w:tcPr>
            <w:tcW w:w="5201" w:type="dxa"/>
            <w:vAlign w:val="center"/>
          </w:tcPr>
          <w:p w14:paraId="1FFDAD36" w14:textId="77777777" w:rsidR="00A53306" w:rsidRPr="009F440C" w:rsidRDefault="00A53306" w:rsidP="00E1592D">
            <w:pPr>
              <w:autoSpaceDE w:val="0"/>
              <w:autoSpaceDN w:val="0"/>
              <w:spacing w:line="360" w:lineRule="auto"/>
              <w:rPr>
                <w:rFonts w:eastAsia="Times New Roman" w:cs="Times New Roman"/>
                <w:b/>
                <w:szCs w:val="24"/>
                <w:lang w:bidi="en-US"/>
              </w:rPr>
            </w:pPr>
            <w:r w:rsidRPr="009F440C">
              <w:rPr>
                <w:rFonts w:eastAsia="Times New Roman" w:cs="Times New Roman"/>
                <w:b/>
                <w:szCs w:val="24"/>
                <w:lang w:bidi="en-US"/>
              </w:rPr>
              <w:t>Description</w:t>
            </w:r>
          </w:p>
        </w:tc>
      </w:tr>
      <w:tr w:rsidR="009F440C" w:rsidRPr="009F440C" w14:paraId="1B3D7A9E" w14:textId="77777777" w:rsidTr="00E1592D">
        <w:trPr>
          <w:trHeight w:val="908"/>
        </w:trPr>
        <w:tc>
          <w:tcPr>
            <w:tcW w:w="2677" w:type="dxa"/>
            <w:vAlign w:val="center"/>
          </w:tcPr>
          <w:p w14:paraId="023B77AB"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 xml:space="preserve">Home screen </w:t>
            </w:r>
          </w:p>
        </w:tc>
        <w:tc>
          <w:tcPr>
            <w:tcW w:w="5201" w:type="dxa"/>
            <w:vAlign w:val="center"/>
          </w:tcPr>
          <w:p w14:paraId="3E6A9E0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Users can go to the Exercises screen using home screen .</w:t>
            </w:r>
          </w:p>
        </w:tc>
      </w:tr>
      <w:tr w:rsidR="009F440C" w:rsidRPr="009F440C" w14:paraId="0030930F" w14:textId="77777777" w:rsidTr="00E1592D">
        <w:trPr>
          <w:trHeight w:val="674"/>
        </w:trPr>
        <w:tc>
          <w:tcPr>
            <w:tcW w:w="2677" w:type="dxa"/>
            <w:vAlign w:val="center"/>
          </w:tcPr>
          <w:p w14:paraId="2095C47C"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Exercise Screen</w:t>
            </w:r>
          </w:p>
        </w:tc>
        <w:tc>
          <w:tcPr>
            <w:tcW w:w="5201" w:type="dxa"/>
            <w:vAlign w:val="center"/>
          </w:tcPr>
          <w:p w14:paraId="2C9F8EA8"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User should be able to select exercises.</w:t>
            </w:r>
          </w:p>
        </w:tc>
      </w:tr>
      <w:tr w:rsidR="009F440C" w:rsidRPr="009F440C" w14:paraId="616E87C7" w14:textId="77777777" w:rsidTr="00E1592D">
        <w:trPr>
          <w:trHeight w:val="899"/>
        </w:trPr>
        <w:tc>
          <w:tcPr>
            <w:tcW w:w="2677" w:type="dxa"/>
            <w:vAlign w:val="center"/>
          </w:tcPr>
          <w:p w14:paraId="628659A0"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Exercise Recognition</w:t>
            </w:r>
          </w:p>
        </w:tc>
        <w:tc>
          <w:tcPr>
            <w:tcW w:w="5201" w:type="dxa"/>
            <w:vAlign w:val="center"/>
          </w:tcPr>
          <w:p w14:paraId="57292B4A" w14:textId="77777777" w:rsidR="00A53306" w:rsidRPr="009F440C" w:rsidRDefault="00A53306" w:rsidP="00E1592D">
            <w:pPr>
              <w:autoSpaceDE w:val="0"/>
              <w:autoSpaceDN w:val="0"/>
              <w:spacing w:line="360" w:lineRule="auto"/>
              <w:rPr>
                <w:rFonts w:eastAsia="Times New Roman" w:cs="Times New Roman"/>
                <w:szCs w:val="24"/>
                <w:lang w:bidi="en-US"/>
              </w:rPr>
            </w:pPr>
            <w:r w:rsidRPr="009F440C">
              <w:rPr>
                <w:rFonts w:eastAsia="Times New Roman" w:cs="Times New Roman"/>
                <w:szCs w:val="24"/>
                <w:lang w:bidi="en-US"/>
              </w:rPr>
              <w:t>This can record user reps of particular exercise in right and wrong manner.</w:t>
            </w:r>
          </w:p>
        </w:tc>
      </w:tr>
    </w:tbl>
    <w:p w14:paraId="685BCB96" w14:textId="77777777" w:rsidR="00A53306" w:rsidRPr="009F440C" w:rsidRDefault="00A53306" w:rsidP="00A53306">
      <w:pPr>
        <w:spacing w:line="360" w:lineRule="auto"/>
        <w:jc w:val="center"/>
        <w:rPr>
          <w:rFonts w:cs="Times New Roman"/>
        </w:rPr>
      </w:pPr>
    </w:p>
    <w:p w14:paraId="249E21B8" w14:textId="77777777" w:rsidR="00A53306" w:rsidRPr="009F440C" w:rsidRDefault="00A53306" w:rsidP="00A53306">
      <w:pPr>
        <w:spacing w:line="360" w:lineRule="auto"/>
        <w:jc w:val="center"/>
        <w:rPr>
          <w:rFonts w:cs="Times New Roman"/>
        </w:rPr>
      </w:pPr>
    </w:p>
    <w:p w14:paraId="61805CB8" w14:textId="77777777" w:rsidR="00A53306" w:rsidRPr="009F440C" w:rsidRDefault="00A53306" w:rsidP="00A53306">
      <w:pPr>
        <w:spacing w:line="360" w:lineRule="auto"/>
        <w:jc w:val="center"/>
        <w:rPr>
          <w:rFonts w:cs="Times New Roman"/>
        </w:rPr>
      </w:pPr>
    </w:p>
    <w:p w14:paraId="1471E69F" w14:textId="77777777" w:rsidR="00A53306" w:rsidRPr="009F440C" w:rsidRDefault="00A53306" w:rsidP="00A53306">
      <w:pPr>
        <w:spacing w:line="360" w:lineRule="auto"/>
        <w:jc w:val="center"/>
        <w:rPr>
          <w:rFonts w:cs="Times New Roman"/>
        </w:rPr>
      </w:pPr>
    </w:p>
    <w:p w14:paraId="70A92B30" w14:textId="77777777" w:rsidR="00A53306" w:rsidRPr="009F440C" w:rsidRDefault="00A53306" w:rsidP="00A53306">
      <w:pPr>
        <w:pStyle w:val="BodyText"/>
        <w:spacing w:line="360" w:lineRule="auto"/>
      </w:pPr>
    </w:p>
    <w:p w14:paraId="24EAD0F1" w14:textId="6E6D48A7" w:rsidR="00A53306" w:rsidRPr="009F440C" w:rsidRDefault="00A53306" w:rsidP="007420FF">
      <w:pPr>
        <w:pStyle w:val="Heading2"/>
      </w:pPr>
      <w:bookmarkStart w:id="57" w:name="_Toc119330957"/>
      <w:r w:rsidRPr="009F440C">
        <w:t>Activity Diagram:</w:t>
      </w:r>
      <w:bookmarkEnd w:id="57"/>
    </w:p>
    <w:p w14:paraId="46EA2EB4" w14:textId="77777777" w:rsidR="007F43E3" w:rsidRDefault="00A53306" w:rsidP="007F43E3">
      <w:pPr>
        <w:pStyle w:val="BodyText"/>
        <w:keepNext/>
        <w:spacing w:line="360" w:lineRule="auto"/>
      </w:pPr>
      <w:r w:rsidRPr="009F440C">
        <w:rPr>
          <w:noProof/>
        </w:rPr>
        <w:drawing>
          <wp:inline distT="0" distB="0" distL="0" distR="0" wp14:anchorId="59EE3210" wp14:editId="3C4C086F">
            <wp:extent cx="5045075" cy="7488555"/>
            <wp:effectExtent l="0" t="0" r="3175" b="0"/>
            <wp:docPr id="11" name="Picture 11" descr="exersice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ersice activit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45075" cy="7488555"/>
                    </a:xfrm>
                    <a:prstGeom prst="rect">
                      <a:avLst/>
                    </a:prstGeom>
                    <a:noFill/>
                    <a:ln>
                      <a:noFill/>
                    </a:ln>
                  </pic:spPr>
                </pic:pic>
              </a:graphicData>
            </a:graphic>
          </wp:inline>
        </w:drawing>
      </w:r>
    </w:p>
    <w:p w14:paraId="0EF58215" w14:textId="1A1D58D6" w:rsidR="0081435B" w:rsidRPr="001B0332" w:rsidRDefault="007F43E3" w:rsidP="007F43E3">
      <w:pPr>
        <w:pStyle w:val="Caption"/>
        <w:jc w:val="center"/>
        <w:rPr>
          <w:b/>
          <w:i w:val="0"/>
          <w:color w:val="000000" w:themeColor="text1"/>
          <w:sz w:val="24"/>
        </w:rPr>
      </w:pPr>
      <w:bookmarkStart w:id="58" w:name="_Toc119334795"/>
      <w:r w:rsidRPr="001B0332">
        <w:rPr>
          <w:b/>
          <w:i w:val="0"/>
          <w:color w:val="000000" w:themeColor="text1"/>
          <w:sz w:val="24"/>
        </w:rPr>
        <w:t xml:space="preserve">Figure 4. </w:t>
      </w:r>
      <w:r w:rsidRPr="001B0332">
        <w:rPr>
          <w:b/>
          <w:i w:val="0"/>
          <w:color w:val="000000" w:themeColor="text1"/>
          <w:sz w:val="24"/>
        </w:rPr>
        <w:fldChar w:fldCharType="begin"/>
      </w:r>
      <w:r w:rsidRPr="001B0332">
        <w:rPr>
          <w:b/>
          <w:i w:val="0"/>
          <w:color w:val="000000" w:themeColor="text1"/>
          <w:sz w:val="24"/>
        </w:rPr>
        <w:instrText xml:space="preserve"> SEQ Figure_4. \* ARABIC </w:instrText>
      </w:r>
      <w:r w:rsidRPr="001B0332">
        <w:rPr>
          <w:b/>
          <w:i w:val="0"/>
          <w:color w:val="000000" w:themeColor="text1"/>
          <w:sz w:val="24"/>
        </w:rPr>
        <w:fldChar w:fldCharType="separate"/>
      </w:r>
      <w:r w:rsidR="001B0332" w:rsidRPr="001B0332">
        <w:rPr>
          <w:b/>
          <w:i w:val="0"/>
          <w:noProof/>
          <w:color w:val="000000" w:themeColor="text1"/>
          <w:sz w:val="24"/>
        </w:rPr>
        <w:t>6</w:t>
      </w:r>
      <w:r w:rsidRPr="001B0332">
        <w:rPr>
          <w:b/>
          <w:i w:val="0"/>
          <w:color w:val="000000" w:themeColor="text1"/>
          <w:sz w:val="24"/>
        </w:rPr>
        <w:fldChar w:fldCharType="end"/>
      </w:r>
      <w:r w:rsidRPr="001B0332">
        <w:rPr>
          <w:b/>
          <w:i w:val="0"/>
          <w:color w:val="000000" w:themeColor="text1"/>
          <w:sz w:val="24"/>
        </w:rPr>
        <w:t xml:space="preserve"> Exercise Recognition Activity Diagram</w:t>
      </w:r>
      <w:bookmarkEnd w:id="58"/>
    </w:p>
    <w:p w14:paraId="24671982" w14:textId="77777777" w:rsidR="00A53306" w:rsidRPr="009F440C" w:rsidRDefault="00A53306" w:rsidP="00A53306">
      <w:pPr>
        <w:pStyle w:val="BodyText"/>
      </w:pPr>
    </w:p>
    <w:p w14:paraId="41025744" w14:textId="77777777" w:rsidR="007F43E3" w:rsidRDefault="00A53306" w:rsidP="007F43E3">
      <w:pPr>
        <w:pStyle w:val="BodyText"/>
        <w:keepNext/>
        <w:spacing w:line="360" w:lineRule="auto"/>
      </w:pPr>
      <w:r w:rsidRPr="009F440C">
        <w:rPr>
          <w:noProof/>
        </w:rPr>
        <w:drawing>
          <wp:inline distT="0" distB="0" distL="0" distR="0" wp14:anchorId="22036EAD" wp14:editId="6993A1AB">
            <wp:extent cx="4209415" cy="6054090"/>
            <wp:effectExtent l="0" t="0" r="635" b="3810"/>
            <wp:docPr id="10" name="Picture 10" descr="step counter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ep counter activit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09415" cy="6054090"/>
                    </a:xfrm>
                    <a:prstGeom prst="rect">
                      <a:avLst/>
                    </a:prstGeom>
                    <a:noFill/>
                    <a:ln>
                      <a:noFill/>
                    </a:ln>
                  </pic:spPr>
                </pic:pic>
              </a:graphicData>
            </a:graphic>
          </wp:inline>
        </w:drawing>
      </w:r>
    </w:p>
    <w:p w14:paraId="5FFEF1AF" w14:textId="0F047B99" w:rsidR="007F43E3" w:rsidRPr="001B0332" w:rsidRDefault="007F43E3" w:rsidP="007F43E3">
      <w:pPr>
        <w:pStyle w:val="Caption"/>
        <w:jc w:val="center"/>
        <w:rPr>
          <w:b/>
          <w:i w:val="0"/>
          <w:color w:val="000000" w:themeColor="text1"/>
          <w:sz w:val="24"/>
        </w:rPr>
      </w:pPr>
      <w:bookmarkStart w:id="59" w:name="_Toc119334796"/>
      <w:r w:rsidRPr="001B0332">
        <w:rPr>
          <w:b/>
          <w:i w:val="0"/>
          <w:color w:val="000000" w:themeColor="text1"/>
          <w:sz w:val="24"/>
        </w:rPr>
        <w:t xml:space="preserve">Figure 4. </w:t>
      </w:r>
      <w:r w:rsidRPr="001B0332">
        <w:rPr>
          <w:b/>
          <w:i w:val="0"/>
          <w:color w:val="000000" w:themeColor="text1"/>
          <w:sz w:val="24"/>
        </w:rPr>
        <w:fldChar w:fldCharType="begin"/>
      </w:r>
      <w:r w:rsidRPr="001B0332">
        <w:rPr>
          <w:b/>
          <w:i w:val="0"/>
          <w:color w:val="000000" w:themeColor="text1"/>
          <w:sz w:val="24"/>
        </w:rPr>
        <w:instrText xml:space="preserve"> SEQ Figure_4. \* ARABIC </w:instrText>
      </w:r>
      <w:r w:rsidRPr="001B0332">
        <w:rPr>
          <w:b/>
          <w:i w:val="0"/>
          <w:color w:val="000000" w:themeColor="text1"/>
          <w:sz w:val="24"/>
        </w:rPr>
        <w:fldChar w:fldCharType="separate"/>
      </w:r>
      <w:r w:rsidR="001B0332" w:rsidRPr="001B0332">
        <w:rPr>
          <w:b/>
          <w:i w:val="0"/>
          <w:noProof/>
          <w:color w:val="000000" w:themeColor="text1"/>
          <w:sz w:val="24"/>
        </w:rPr>
        <w:t>7</w:t>
      </w:r>
      <w:r w:rsidRPr="001B0332">
        <w:rPr>
          <w:b/>
          <w:i w:val="0"/>
          <w:color w:val="000000" w:themeColor="text1"/>
          <w:sz w:val="24"/>
        </w:rPr>
        <w:fldChar w:fldCharType="end"/>
      </w:r>
      <w:r w:rsidRPr="001B0332">
        <w:rPr>
          <w:b/>
          <w:i w:val="0"/>
          <w:color w:val="000000" w:themeColor="text1"/>
          <w:sz w:val="24"/>
        </w:rPr>
        <w:t xml:space="preserve"> Step Counter Activity Diagram</w:t>
      </w:r>
      <w:bookmarkEnd w:id="59"/>
    </w:p>
    <w:p w14:paraId="5A33EBC9" w14:textId="77777777" w:rsidR="00A53306" w:rsidRPr="009F440C" w:rsidRDefault="00A53306" w:rsidP="00A53306">
      <w:pPr>
        <w:spacing w:line="360" w:lineRule="auto"/>
        <w:jc w:val="center"/>
        <w:rPr>
          <w:rFonts w:cs="Times New Roman"/>
        </w:rPr>
      </w:pPr>
    </w:p>
    <w:p w14:paraId="14E95AB5" w14:textId="77777777" w:rsidR="00A53306" w:rsidRPr="009F440C" w:rsidRDefault="00A53306" w:rsidP="00A53306">
      <w:pPr>
        <w:spacing w:line="360" w:lineRule="auto"/>
        <w:jc w:val="center"/>
        <w:rPr>
          <w:rFonts w:cs="Times New Roman"/>
        </w:rPr>
      </w:pPr>
    </w:p>
    <w:p w14:paraId="57499FAE" w14:textId="7CB814A0" w:rsidR="00A53306" w:rsidRDefault="00A53306" w:rsidP="00A53306">
      <w:pPr>
        <w:spacing w:line="360" w:lineRule="auto"/>
        <w:jc w:val="center"/>
        <w:rPr>
          <w:rFonts w:cs="Times New Roman"/>
        </w:rPr>
      </w:pPr>
    </w:p>
    <w:p w14:paraId="3CFC4359" w14:textId="34B085AC" w:rsidR="007420FF" w:rsidRDefault="007420FF" w:rsidP="00A53306">
      <w:pPr>
        <w:spacing w:line="360" w:lineRule="auto"/>
        <w:jc w:val="center"/>
        <w:rPr>
          <w:rFonts w:cs="Times New Roman"/>
        </w:rPr>
      </w:pPr>
    </w:p>
    <w:p w14:paraId="7304F73D" w14:textId="77777777" w:rsidR="007420FF" w:rsidRPr="009F440C" w:rsidRDefault="007420FF" w:rsidP="00A53306">
      <w:pPr>
        <w:spacing w:line="360" w:lineRule="auto"/>
        <w:jc w:val="center"/>
        <w:rPr>
          <w:rFonts w:cs="Times New Roman"/>
        </w:rPr>
      </w:pPr>
    </w:p>
    <w:p w14:paraId="3E7FAC74" w14:textId="77777777" w:rsidR="00A53306" w:rsidRPr="009F440C" w:rsidRDefault="00A53306" w:rsidP="00A53306">
      <w:pPr>
        <w:spacing w:line="360" w:lineRule="auto"/>
        <w:jc w:val="center"/>
        <w:rPr>
          <w:rFonts w:cs="Times New Roman"/>
        </w:rPr>
      </w:pPr>
    </w:p>
    <w:p w14:paraId="4307BA9A" w14:textId="77777777" w:rsidR="00A53306" w:rsidRPr="009F440C" w:rsidRDefault="00A53306" w:rsidP="00A53306">
      <w:pPr>
        <w:pStyle w:val="BodyText"/>
      </w:pPr>
    </w:p>
    <w:p w14:paraId="1A8E8555" w14:textId="77777777" w:rsidR="00A53306" w:rsidRPr="009F440C" w:rsidRDefault="00A53306" w:rsidP="00A53306">
      <w:pPr>
        <w:pStyle w:val="BodyText"/>
      </w:pPr>
    </w:p>
    <w:p w14:paraId="689DCA1E" w14:textId="7BCC2641" w:rsidR="00A53306" w:rsidRPr="009F440C" w:rsidRDefault="00A53306" w:rsidP="007420FF">
      <w:pPr>
        <w:pStyle w:val="Heading2"/>
      </w:pPr>
      <w:bookmarkStart w:id="60" w:name="_Toc119330958"/>
      <w:r w:rsidRPr="009F440C">
        <w:t>Sequence Diagrams</w:t>
      </w:r>
      <w:bookmarkEnd w:id="60"/>
    </w:p>
    <w:p w14:paraId="3FA9B049" w14:textId="77777777" w:rsidR="001B0332" w:rsidRDefault="00A53306" w:rsidP="001B0332">
      <w:pPr>
        <w:keepNext/>
        <w:spacing w:line="360" w:lineRule="auto"/>
      </w:pPr>
      <w:r w:rsidRPr="009F440C">
        <w:rPr>
          <w:rFonts w:cs="Times New Roman"/>
          <w:noProof/>
        </w:rPr>
        <w:drawing>
          <wp:inline distT="0" distB="0" distL="0" distR="0" wp14:anchorId="78B994AC" wp14:editId="04F24895">
            <wp:extent cx="5265420" cy="6054090"/>
            <wp:effectExtent l="0" t="0" r="0" b="3810"/>
            <wp:docPr id="9" name="Picture 9" descr="Login!sign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in!signu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5420" cy="6054090"/>
                    </a:xfrm>
                    <a:prstGeom prst="rect">
                      <a:avLst/>
                    </a:prstGeom>
                    <a:noFill/>
                    <a:ln>
                      <a:noFill/>
                    </a:ln>
                  </pic:spPr>
                </pic:pic>
              </a:graphicData>
            </a:graphic>
          </wp:inline>
        </w:drawing>
      </w:r>
    </w:p>
    <w:p w14:paraId="085FE29A" w14:textId="0AA47AFE" w:rsidR="00A53306" w:rsidRPr="001B0332" w:rsidRDefault="001B0332" w:rsidP="001B0332">
      <w:pPr>
        <w:pStyle w:val="Caption"/>
        <w:jc w:val="center"/>
        <w:rPr>
          <w:b/>
          <w:i w:val="0"/>
          <w:color w:val="000000" w:themeColor="text1"/>
          <w:sz w:val="24"/>
        </w:rPr>
      </w:pPr>
      <w:bookmarkStart w:id="61" w:name="_Toc119334797"/>
      <w:r w:rsidRPr="001B0332">
        <w:rPr>
          <w:b/>
          <w:i w:val="0"/>
          <w:color w:val="000000" w:themeColor="text1"/>
          <w:sz w:val="24"/>
        </w:rPr>
        <w:t xml:space="preserve">Figure 4. </w:t>
      </w:r>
      <w:r w:rsidRPr="001B0332">
        <w:rPr>
          <w:b/>
          <w:i w:val="0"/>
          <w:color w:val="000000" w:themeColor="text1"/>
          <w:sz w:val="24"/>
        </w:rPr>
        <w:fldChar w:fldCharType="begin"/>
      </w:r>
      <w:r w:rsidRPr="001B0332">
        <w:rPr>
          <w:b/>
          <w:i w:val="0"/>
          <w:color w:val="000000" w:themeColor="text1"/>
          <w:sz w:val="24"/>
        </w:rPr>
        <w:instrText xml:space="preserve"> SEQ Figure_4. \* ARABIC </w:instrText>
      </w:r>
      <w:r w:rsidRPr="001B0332">
        <w:rPr>
          <w:b/>
          <w:i w:val="0"/>
          <w:color w:val="000000" w:themeColor="text1"/>
          <w:sz w:val="24"/>
        </w:rPr>
        <w:fldChar w:fldCharType="separate"/>
      </w:r>
      <w:r>
        <w:rPr>
          <w:b/>
          <w:i w:val="0"/>
          <w:noProof/>
          <w:color w:val="000000" w:themeColor="text1"/>
          <w:sz w:val="24"/>
        </w:rPr>
        <w:t>8</w:t>
      </w:r>
      <w:r w:rsidRPr="001B0332">
        <w:rPr>
          <w:b/>
          <w:i w:val="0"/>
          <w:color w:val="000000" w:themeColor="text1"/>
          <w:sz w:val="24"/>
        </w:rPr>
        <w:fldChar w:fldCharType="end"/>
      </w:r>
      <w:r w:rsidRPr="001B0332">
        <w:rPr>
          <w:b/>
          <w:i w:val="0"/>
          <w:color w:val="000000" w:themeColor="text1"/>
          <w:sz w:val="24"/>
        </w:rPr>
        <w:t xml:space="preserve"> Log In/Sign Up Sequence Diagram</w:t>
      </w:r>
      <w:bookmarkEnd w:id="61"/>
    </w:p>
    <w:p w14:paraId="4432C21A" w14:textId="77777777" w:rsidR="00A53306" w:rsidRPr="009F440C" w:rsidRDefault="00A53306" w:rsidP="00A53306">
      <w:r w:rsidRPr="009F440C">
        <w:t>The diagram given above depicts that, a user will start off by entering his credentials in respective fields. Following his actions, the application will authenticate the information from firebase server.if the server authenticates that its a valid user, system will grant him access to the account.Otherwise he will have to re enter his information. In case user is new and he selects the ‘sign up’ option. Then the syste will ask him for his details. Upon tapping sign up button he willl be registered.</w:t>
      </w:r>
    </w:p>
    <w:p w14:paraId="386E7380" w14:textId="77777777" w:rsidR="001B0332" w:rsidRDefault="00A53306" w:rsidP="001B0332">
      <w:pPr>
        <w:keepNext/>
        <w:jc w:val="center"/>
      </w:pPr>
      <w:r w:rsidRPr="009F440C">
        <w:rPr>
          <w:noProof/>
        </w:rPr>
        <w:lastRenderedPageBreak/>
        <w:drawing>
          <wp:inline distT="0" distB="0" distL="0" distR="0" wp14:anchorId="028982AC" wp14:editId="18186D64">
            <wp:extent cx="5281295" cy="4556125"/>
            <wp:effectExtent l="0" t="0" r="0" b="0"/>
            <wp:docPr id="8" name="Picture 8" descr="Physiqu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hysique Recogni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81295" cy="4556125"/>
                    </a:xfrm>
                    <a:prstGeom prst="rect">
                      <a:avLst/>
                    </a:prstGeom>
                    <a:noFill/>
                    <a:ln>
                      <a:noFill/>
                    </a:ln>
                  </pic:spPr>
                </pic:pic>
              </a:graphicData>
            </a:graphic>
          </wp:inline>
        </w:drawing>
      </w:r>
    </w:p>
    <w:p w14:paraId="6A4D3529" w14:textId="40CE03F2" w:rsidR="00A53306" w:rsidRPr="001B0332" w:rsidRDefault="001B0332" w:rsidP="001B0332">
      <w:pPr>
        <w:pStyle w:val="Caption"/>
        <w:jc w:val="center"/>
        <w:rPr>
          <w:b/>
          <w:i w:val="0"/>
          <w:color w:val="000000" w:themeColor="text1"/>
          <w:sz w:val="24"/>
        </w:rPr>
      </w:pPr>
      <w:bookmarkStart w:id="62" w:name="_Toc119334798"/>
      <w:r w:rsidRPr="001B0332">
        <w:rPr>
          <w:b/>
          <w:i w:val="0"/>
          <w:color w:val="000000" w:themeColor="text1"/>
          <w:sz w:val="24"/>
        </w:rPr>
        <w:t xml:space="preserve">Figure 4. </w:t>
      </w:r>
      <w:r w:rsidRPr="001B0332">
        <w:rPr>
          <w:b/>
          <w:i w:val="0"/>
          <w:color w:val="000000" w:themeColor="text1"/>
          <w:sz w:val="24"/>
        </w:rPr>
        <w:fldChar w:fldCharType="begin"/>
      </w:r>
      <w:r w:rsidRPr="001B0332">
        <w:rPr>
          <w:b/>
          <w:i w:val="0"/>
          <w:color w:val="000000" w:themeColor="text1"/>
          <w:sz w:val="24"/>
        </w:rPr>
        <w:instrText xml:space="preserve"> SEQ Figure_4. \* ARABIC </w:instrText>
      </w:r>
      <w:r w:rsidRPr="001B0332">
        <w:rPr>
          <w:b/>
          <w:i w:val="0"/>
          <w:color w:val="000000" w:themeColor="text1"/>
          <w:sz w:val="24"/>
        </w:rPr>
        <w:fldChar w:fldCharType="separate"/>
      </w:r>
      <w:r>
        <w:rPr>
          <w:b/>
          <w:i w:val="0"/>
          <w:noProof/>
          <w:color w:val="000000" w:themeColor="text1"/>
          <w:sz w:val="24"/>
        </w:rPr>
        <w:t>9</w:t>
      </w:r>
      <w:r w:rsidRPr="001B0332">
        <w:rPr>
          <w:b/>
          <w:i w:val="0"/>
          <w:color w:val="000000" w:themeColor="text1"/>
          <w:sz w:val="24"/>
        </w:rPr>
        <w:fldChar w:fldCharType="end"/>
      </w:r>
      <w:r w:rsidRPr="001B0332">
        <w:rPr>
          <w:b/>
          <w:i w:val="0"/>
          <w:color w:val="000000" w:themeColor="text1"/>
          <w:sz w:val="24"/>
        </w:rPr>
        <w:t xml:space="preserve"> Physique Recognition</w:t>
      </w:r>
      <w:bookmarkEnd w:id="62"/>
    </w:p>
    <w:p w14:paraId="4917AC34" w14:textId="77777777" w:rsidR="00A53306" w:rsidRPr="009F440C" w:rsidRDefault="00A53306" w:rsidP="00A53306">
      <w:r w:rsidRPr="009F440C">
        <w:t>In this diagram, the user will enter the physiqie recognition model by tapping on the respective button. Once inside the application will access the user’s camera. Right aftwewards.The model will calculate height and width of the user, save it to his profile on firebase and display it to the user on the screen.</w:t>
      </w:r>
    </w:p>
    <w:p w14:paraId="2C3626E0" w14:textId="77777777" w:rsidR="00A53306" w:rsidRPr="009F440C" w:rsidRDefault="00A53306" w:rsidP="00A53306">
      <w:pPr>
        <w:jc w:val="center"/>
      </w:pPr>
    </w:p>
    <w:p w14:paraId="347E2D00" w14:textId="77777777" w:rsidR="00A53306" w:rsidRPr="009F440C" w:rsidRDefault="00A53306" w:rsidP="00A53306">
      <w:pPr>
        <w:jc w:val="center"/>
      </w:pPr>
    </w:p>
    <w:p w14:paraId="679139BB" w14:textId="77777777" w:rsidR="00A53306" w:rsidRPr="009F440C" w:rsidRDefault="00A53306" w:rsidP="00A53306">
      <w:pPr>
        <w:jc w:val="center"/>
      </w:pPr>
    </w:p>
    <w:p w14:paraId="4960A7E1" w14:textId="77777777" w:rsidR="00A53306" w:rsidRPr="009F440C" w:rsidRDefault="00A53306" w:rsidP="00A53306">
      <w:pPr>
        <w:jc w:val="center"/>
      </w:pPr>
    </w:p>
    <w:p w14:paraId="1C1540A0" w14:textId="77777777" w:rsidR="00A53306" w:rsidRPr="009F440C" w:rsidRDefault="00A53306" w:rsidP="00A53306">
      <w:pPr>
        <w:jc w:val="center"/>
      </w:pPr>
    </w:p>
    <w:p w14:paraId="765D0473" w14:textId="77777777" w:rsidR="00A53306" w:rsidRPr="009F440C" w:rsidRDefault="00A53306" w:rsidP="00A53306">
      <w:pPr>
        <w:jc w:val="center"/>
      </w:pPr>
    </w:p>
    <w:p w14:paraId="6980B72C" w14:textId="77777777" w:rsidR="00A53306" w:rsidRPr="009F440C" w:rsidRDefault="00A53306" w:rsidP="00A53306">
      <w:pPr>
        <w:jc w:val="center"/>
      </w:pPr>
    </w:p>
    <w:p w14:paraId="09FFF585" w14:textId="77777777" w:rsidR="00A53306" w:rsidRPr="009F440C" w:rsidRDefault="00A53306" w:rsidP="00A53306">
      <w:pPr>
        <w:jc w:val="center"/>
      </w:pPr>
    </w:p>
    <w:p w14:paraId="3B7A9D53" w14:textId="77777777" w:rsidR="00A53306" w:rsidRPr="009F440C" w:rsidRDefault="00A53306" w:rsidP="00A53306">
      <w:pPr>
        <w:jc w:val="center"/>
      </w:pPr>
    </w:p>
    <w:p w14:paraId="69F240DB" w14:textId="77777777" w:rsidR="00A53306" w:rsidRPr="009F440C" w:rsidRDefault="00A53306" w:rsidP="00A53306"/>
    <w:p w14:paraId="029822EE" w14:textId="77777777" w:rsidR="001B0332" w:rsidRDefault="00A53306" w:rsidP="001B0332">
      <w:pPr>
        <w:keepNext/>
        <w:jc w:val="center"/>
      </w:pPr>
      <w:r w:rsidRPr="009F440C">
        <w:rPr>
          <w:noProof/>
        </w:rPr>
        <w:drawing>
          <wp:inline distT="0" distB="0" distL="0" distR="0" wp14:anchorId="7066C172" wp14:editId="7EDD0FF1">
            <wp:extent cx="5265420" cy="4966335"/>
            <wp:effectExtent l="0" t="0" r="0" b="5715"/>
            <wp:docPr id="7" name="Picture 7" descr="exercise_reocg s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ercise_reocg se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5420" cy="4966335"/>
                    </a:xfrm>
                    <a:prstGeom prst="rect">
                      <a:avLst/>
                    </a:prstGeom>
                    <a:noFill/>
                    <a:ln>
                      <a:noFill/>
                    </a:ln>
                  </pic:spPr>
                </pic:pic>
              </a:graphicData>
            </a:graphic>
          </wp:inline>
        </w:drawing>
      </w:r>
    </w:p>
    <w:p w14:paraId="0DAF0B3F" w14:textId="4C0D709F" w:rsidR="00A53306" w:rsidRPr="001B0332" w:rsidRDefault="001B0332" w:rsidP="001B0332">
      <w:pPr>
        <w:pStyle w:val="Caption"/>
        <w:jc w:val="center"/>
        <w:rPr>
          <w:b/>
          <w:i w:val="0"/>
          <w:color w:val="000000" w:themeColor="text1"/>
          <w:sz w:val="24"/>
        </w:rPr>
      </w:pPr>
      <w:bookmarkStart w:id="63" w:name="_Toc119334799"/>
      <w:r w:rsidRPr="001B0332">
        <w:rPr>
          <w:b/>
          <w:i w:val="0"/>
          <w:color w:val="000000" w:themeColor="text1"/>
          <w:sz w:val="24"/>
        </w:rPr>
        <w:t xml:space="preserve">Figure 4. </w:t>
      </w:r>
      <w:r w:rsidRPr="001B0332">
        <w:rPr>
          <w:b/>
          <w:i w:val="0"/>
          <w:color w:val="000000" w:themeColor="text1"/>
          <w:sz w:val="24"/>
        </w:rPr>
        <w:fldChar w:fldCharType="begin"/>
      </w:r>
      <w:r w:rsidRPr="001B0332">
        <w:rPr>
          <w:b/>
          <w:i w:val="0"/>
          <w:color w:val="000000" w:themeColor="text1"/>
          <w:sz w:val="24"/>
        </w:rPr>
        <w:instrText xml:space="preserve"> SEQ Figure_4. \* ARABIC </w:instrText>
      </w:r>
      <w:r w:rsidRPr="001B0332">
        <w:rPr>
          <w:b/>
          <w:i w:val="0"/>
          <w:color w:val="000000" w:themeColor="text1"/>
          <w:sz w:val="24"/>
        </w:rPr>
        <w:fldChar w:fldCharType="separate"/>
      </w:r>
      <w:r>
        <w:rPr>
          <w:b/>
          <w:i w:val="0"/>
          <w:noProof/>
          <w:color w:val="000000" w:themeColor="text1"/>
          <w:sz w:val="24"/>
        </w:rPr>
        <w:t>10</w:t>
      </w:r>
      <w:r w:rsidRPr="001B0332">
        <w:rPr>
          <w:b/>
          <w:i w:val="0"/>
          <w:color w:val="000000" w:themeColor="text1"/>
          <w:sz w:val="24"/>
        </w:rPr>
        <w:fldChar w:fldCharType="end"/>
      </w:r>
      <w:r w:rsidRPr="001B0332">
        <w:rPr>
          <w:b/>
          <w:i w:val="0"/>
          <w:color w:val="000000" w:themeColor="text1"/>
          <w:sz w:val="24"/>
        </w:rPr>
        <w:t xml:space="preserve"> Exercise Recognition</w:t>
      </w:r>
      <w:bookmarkEnd w:id="63"/>
    </w:p>
    <w:p w14:paraId="69F5797D" w14:textId="77777777" w:rsidR="00A53306" w:rsidRPr="009F440C" w:rsidRDefault="00A53306" w:rsidP="00A53306">
      <w:pPr>
        <w:spacing w:line="360" w:lineRule="auto"/>
        <w:rPr>
          <w:rFonts w:cs="Times New Roman"/>
        </w:rPr>
      </w:pPr>
      <w:r w:rsidRPr="009F440C">
        <w:rPr>
          <w:rFonts w:cs="Times New Roman"/>
        </w:rPr>
        <w:t>The diagram above depicts that once the user is inside this component. The application will open camera and the model will start monitoring his exercise. As long as user keeps performing the exercise correctly, application will keep recording his information and maintain the logs in the background. In case the user performs the exercise incorrectly the application will promt the user in real time and would not count the wrongly performed rep.</w:t>
      </w:r>
      <w:r w:rsidRPr="009F440C">
        <w:rPr>
          <w:rFonts w:cs="Times New Roman"/>
        </w:rPr>
        <w:br/>
      </w:r>
      <w:r w:rsidRPr="009F440C">
        <w:rPr>
          <w:rFonts w:cs="Times New Roman"/>
        </w:rPr>
        <w:br/>
      </w:r>
      <w:r w:rsidRPr="009F440C">
        <w:rPr>
          <w:rFonts w:cs="Times New Roman"/>
        </w:rPr>
        <w:br/>
      </w:r>
      <w:r w:rsidRPr="009F440C">
        <w:rPr>
          <w:rFonts w:cs="Times New Roman"/>
        </w:rPr>
        <w:br/>
      </w:r>
      <w:r w:rsidRPr="009F440C">
        <w:rPr>
          <w:rFonts w:cs="Times New Roman"/>
        </w:rPr>
        <w:br/>
      </w:r>
      <w:r w:rsidRPr="009F440C">
        <w:rPr>
          <w:rFonts w:cs="Times New Roman"/>
        </w:rPr>
        <w:br/>
      </w:r>
      <w:r w:rsidRPr="009F440C">
        <w:rPr>
          <w:rFonts w:cs="Times New Roman"/>
        </w:rPr>
        <w:lastRenderedPageBreak/>
        <w:br/>
      </w:r>
    </w:p>
    <w:p w14:paraId="354DD06F" w14:textId="77777777" w:rsidR="001B0332" w:rsidRDefault="00A53306" w:rsidP="001B0332">
      <w:pPr>
        <w:pStyle w:val="BodyText"/>
        <w:keepNext/>
      </w:pPr>
      <w:r w:rsidRPr="009F440C">
        <w:rPr>
          <w:noProof/>
        </w:rPr>
        <w:drawing>
          <wp:inline distT="0" distB="0" distL="0" distR="0" wp14:anchorId="31181EC4" wp14:editId="1290E53C">
            <wp:extent cx="5281295" cy="4161790"/>
            <wp:effectExtent l="0" t="0" r="0" b="0"/>
            <wp:docPr id="2" name="Picture 2" descr="ARDeploy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eploy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81295" cy="4161790"/>
                    </a:xfrm>
                    <a:prstGeom prst="rect">
                      <a:avLst/>
                    </a:prstGeom>
                    <a:noFill/>
                    <a:ln>
                      <a:noFill/>
                    </a:ln>
                  </pic:spPr>
                </pic:pic>
              </a:graphicData>
            </a:graphic>
          </wp:inline>
        </w:drawing>
      </w:r>
    </w:p>
    <w:p w14:paraId="5D9E12CB" w14:textId="1B7F4351" w:rsidR="00A53306" w:rsidRPr="001B0332" w:rsidRDefault="001B0332" w:rsidP="001B0332">
      <w:pPr>
        <w:pStyle w:val="Caption"/>
        <w:jc w:val="center"/>
        <w:rPr>
          <w:b/>
          <w:i w:val="0"/>
          <w:color w:val="000000" w:themeColor="text1"/>
          <w:sz w:val="24"/>
        </w:rPr>
      </w:pPr>
      <w:bookmarkStart w:id="64" w:name="_Toc119334800"/>
      <w:r w:rsidRPr="001B0332">
        <w:rPr>
          <w:b/>
          <w:i w:val="0"/>
          <w:color w:val="000000" w:themeColor="text1"/>
          <w:sz w:val="24"/>
        </w:rPr>
        <w:t xml:space="preserve">Figure 4. </w:t>
      </w:r>
      <w:r w:rsidRPr="001B0332">
        <w:rPr>
          <w:b/>
          <w:i w:val="0"/>
          <w:color w:val="000000" w:themeColor="text1"/>
          <w:sz w:val="24"/>
        </w:rPr>
        <w:fldChar w:fldCharType="begin"/>
      </w:r>
      <w:r w:rsidRPr="001B0332">
        <w:rPr>
          <w:b/>
          <w:i w:val="0"/>
          <w:color w:val="000000" w:themeColor="text1"/>
          <w:sz w:val="24"/>
        </w:rPr>
        <w:instrText xml:space="preserve"> SEQ Figure_4. \* ARABIC </w:instrText>
      </w:r>
      <w:r w:rsidRPr="001B0332">
        <w:rPr>
          <w:b/>
          <w:i w:val="0"/>
          <w:color w:val="000000" w:themeColor="text1"/>
          <w:sz w:val="24"/>
        </w:rPr>
        <w:fldChar w:fldCharType="separate"/>
      </w:r>
      <w:r w:rsidRPr="001B0332">
        <w:rPr>
          <w:b/>
          <w:i w:val="0"/>
          <w:noProof/>
          <w:color w:val="000000" w:themeColor="text1"/>
          <w:sz w:val="24"/>
        </w:rPr>
        <w:t>11</w:t>
      </w:r>
      <w:r w:rsidRPr="001B0332">
        <w:rPr>
          <w:b/>
          <w:i w:val="0"/>
          <w:color w:val="000000" w:themeColor="text1"/>
          <w:sz w:val="24"/>
        </w:rPr>
        <w:fldChar w:fldCharType="end"/>
      </w:r>
      <w:r w:rsidRPr="001B0332">
        <w:rPr>
          <w:b/>
          <w:i w:val="0"/>
          <w:color w:val="000000" w:themeColor="text1"/>
          <w:sz w:val="24"/>
        </w:rPr>
        <w:t xml:space="preserve"> AR Deployment Diagram</w:t>
      </w:r>
      <w:bookmarkEnd w:id="64"/>
    </w:p>
    <w:bookmarkEnd w:id="0"/>
    <w:p w14:paraId="25FBE871" w14:textId="7BEA6D7A" w:rsidR="00FC6133" w:rsidRPr="009F440C" w:rsidRDefault="00FC6133" w:rsidP="00A53306"/>
    <w:sectPr w:rsidR="00FC6133" w:rsidRPr="009F440C" w:rsidSect="00E1592D">
      <w:footerReference w:type="default" r:id="rId37"/>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FC7282" w14:textId="77777777" w:rsidR="00AC46F7" w:rsidRDefault="00AC46F7">
      <w:pPr>
        <w:spacing w:after="0" w:line="240" w:lineRule="auto"/>
      </w:pPr>
      <w:r>
        <w:separator/>
      </w:r>
    </w:p>
  </w:endnote>
  <w:endnote w:type="continuationSeparator" w:id="0">
    <w:p w14:paraId="22EF18D9" w14:textId="77777777" w:rsidR="00AC46F7" w:rsidRDefault="00AC46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Impact">
    <w:panose1 w:val="020B0806030902050204"/>
    <w:charset w:val="00"/>
    <w:family w:val="swiss"/>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26D48" w14:textId="77777777" w:rsidR="00B842DC" w:rsidRDefault="00B842DC">
    <w:pPr>
      <w:pStyle w:val="Footer"/>
      <w:jc w:val="right"/>
    </w:pPr>
  </w:p>
  <w:p w14:paraId="03474AF0" w14:textId="77777777" w:rsidR="00B842DC" w:rsidRDefault="00B842DC">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24D855" w14:textId="17516B0B" w:rsidR="00B842DC" w:rsidRPr="00673831" w:rsidRDefault="00B842DC" w:rsidP="009E553D">
    <w:pPr>
      <w:pStyle w:val="Footer"/>
      <w:pBdr>
        <w:top w:val="single" w:sz="4" w:space="8" w:color="4472C4" w:themeColor="accent1"/>
      </w:pBdr>
      <w:tabs>
        <w:tab w:val="clear" w:pos="4680"/>
        <w:tab w:val="clear" w:pos="9360"/>
      </w:tabs>
      <w:spacing w:before="360"/>
      <w:contextualSpacing/>
      <w:jc w:val="left"/>
      <w:rPr>
        <w:i/>
        <w:noProof/>
        <w:color w:val="404040" w:themeColor="text1" w:themeTint="BF"/>
        <w:sz w:val="20"/>
      </w:rPr>
    </w:pPr>
    <w:r w:rsidRPr="00673831">
      <w:rPr>
        <w:i/>
        <w:noProof/>
        <w:color w:val="404040" w:themeColor="text1" w:themeTint="BF"/>
        <w:sz w:val="20"/>
      </w:rPr>
      <w:t xml:space="preserve">AR Pocket Trainer </w:t>
    </w:r>
    <w:r w:rsidRPr="00673831">
      <w:rPr>
        <w:i/>
        <w:noProof/>
        <w:color w:val="404040" w:themeColor="text1" w:themeTint="BF"/>
        <w:sz w:val="20"/>
      </w:rPr>
      <w:ptab w:relativeTo="margin" w:alignment="right" w:leader="none"/>
    </w:r>
    <w:r w:rsidRPr="00673831">
      <w:rPr>
        <w:i/>
        <w:noProof/>
        <w:color w:val="404040" w:themeColor="text1" w:themeTint="BF"/>
        <w:sz w:val="20"/>
      </w:rPr>
      <w:fldChar w:fldCharType="begin"/>
    </w:r>
    <w:r w:rsidRPr="00673831">
      <w:rPr>
        <w:i/>
        <w:noProof/>
        <w:color w:val="404040" w:themeColor="text1" w:themeTint="BF"/>
        <w:sz w:val="20"/>
      </w:rPr>
      <w:instrText xml:space="preserve"> PAGE   \* MERGEFORMAT </w:instrText>
    </w:r>
    <w:r w:rsidRPr="00673831">
      <w:rPr>
        <w:i/>
        <w:noProof/>
        <w:color w:val="404040" w:themeColor="text1" w:themeTint="BF"/>
        <w:sz w:val="20"/>
      </w:rPr>
      <w:fldChar w:fldCharType="separate"/>
    </w:r>
    <w:r w:rsidR="008D1834">
      <w:rPr>
        <w:i/>
        <w:noProof/>
        <w:color w:val="404040" w:themeColor="text1" w:themeTint="BF"/>
        <w:sz w:val="20"/>
      </w:rPr>
      <w:t>32</w:t>
    </w:r>
    <w:r w:rsidRPr="00673831">
      <w:rPr>
        <w:i/>
        <w:noProof/>
        <w:color w:val="404040" w:themeColor="text1" w:themeTint="BF"/>
        <w:sz w:val="2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35A3C2" w14:textId="77777777" w:rsidR="00B842DC" w:rsidRDefault="00B842DC">
    <w:pPr>
      <w:pStyle w:val="Footer"/>
      <w:jc w:val="right"/>
    </w:pPr>
  </w:p>
  <w:p w14:paraId="2DD8014D" w14:textId="77777777" w:rsidR="00B842DC" w:rsidRDefault="00B842D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823F4D" w14:textId="77777777" w:rsidR="00B842DC" w:rsidRDefault="00B842DC">
    <w:pPr>
      <w:pStyle w:val="Footer"/>
      <w:jc w:val="right"/>
    </w:pPr>
  </w:p>
  <w:p w14:paraId="79C32970" w14:textId="77777777" w:rsidR="00B842DC" w:rsidRDefault="00B842DC">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770A7" w14:textId="44ABD3A7" w:rsidR="00B842DC" w:rsidRPr="00673831" w:rsidRDefault="00B842DC" w:rsidP="009E553D">
    <w:pPr>
      <w:pStyle w:val="Footer"/>
      <w:pBdr>
        <w:top w:val="single" w:sz="4" w:space="8" w:color="4472C4" w:themeColor="accent1"/>
      </w:pBdr>
      <w:tabs>
        <w:tab w:val="clear" w:pos="4680"/>
        <w:tab w:val="clear" w:pos="9360"/>
      </w:tabs>
      <w:spacing w:before="360"/>
      <w:contextualSpacing/>
      <w:jc w:val="left"/>
      <w:rPr>
        <w:i/>
        <w:noProof/>
        <w:color w:val="404040" w:themeColor="text1" w:themeTint="BF"/>
        <w:sz w:val="20"/>
      </w:rPr>
    </w:pPr>
    <w:r w:rsidRPr="00673831">
      <w:rPr>
        <w:i/>
        <w:noProof/>
        <w:color w:val="404040" w:themeColor="text1" w:themeTint="BF"/>
        <w:sz w:val="20"/>
      </w:rPr>
      <w:t xml:space="preserve">AR Pocket Trainer </w:t>
    </w:r>
    <w:r w:rsidRPr="00673831">
      <w:rPr>
        <w:i/>
        <w:noProof/>
        <w:color w:val="404040" w:themeColor="text1" w:themeTint="BF"/>
        <w:sz w:val="20"/>
      </w:rPr>
      <w:ptab w:relativeTo="margin" w:alignment="right" w:leader="none"/>
    </w:r>
    <w:r w:rsidRPr="00673831">
      <w:rPr>
        <w:i/>
        <w:noProof/>
        <w:color w:val="404040" w:themeColor="text1" w:themeTint="BF"/>
        <w:sz w:val="20"/>
      </w:rPr>
      <w:fldChar w:fldCharType="begin"/>
    </w:r>
    <w:r w:rsidRPr="00673831">
      <w:rPr>
        <w:i/>
        <w:noProof/>
        <w:color w:val="404040" w:themeColor="text1" w:themeTint="BF"/>
        <w:sz w:val="20"/>
      </w:rPr>
      <w:instrText xml:space="preserve"> PAGE   \* MERGEFORMAT </w:instrText>
    </w:r>
    <w:r w:rsidRPr="00673831">
      <w:rPr>
        <w:i/>
        <w:noProof/>
        <w:color w:val="404040" w:themeColor="text1" w:themeTint="BF"/>
        <w:sz w:val="20"/>
      </w:rPr>
      <w:fldChar w:fldCharType="separate"/>
    </w:r>
    <w:r w:rsidR="008E1218">
      <w:rPr>
        <w:i/>
        <w:noProof/>
        <w:color w:val="404040" w:themeColor="text1" w:themeTint="BF"/>
        <w:sz w:val="20"/>
      </w:rPr>
      <w:t>4</w:t>
    </w:r>
    <w:r w:rsidRPr="00673831">
      <w:rPr>
        <w:i/>
        <w:noProof/>
        <w:color w:val="404040" w:themeColor="text1" w:themeTint="BF"/>
        <w:sz w:val="20"/>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997CD" w14:textId="4E0AF9C5" w:rsidR="00B842DC" w:rsidRPr="00D44E8F" w:rsidRDefault="00B842DC" w:rsidP="00D44E8F">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5DD6EB" w14:textId="57C79D22" w:rsidR="00B842DC" w:rsidRPr="00673831" w:rsidRDefault="00B842DC" w:rsidP="009E553D">
    <w:pPr>
      <w:pStyle w:val="Footer"/>
      <w:pBdr>
        <w:top w:val="single" w:sz="4" w:space="8" w:color="4472C4" w:themeColor="accent1"/>
      </w:pBdr>
      <w:tabs>
        <w:tab w:val="clear" w:pos="4680"/>
        <w:tab w:val="clear" w:pos="9360"/>
      </w:tabs>
      <w:spacing w:before="360"/>
      <w:contextualSpacing/>
      <w:jc w:val="left"/>
      <w:rPr>
        <w:i/>
        <w:noProof/>
        <w:color w:val="404040" w:themeColor="text1" w:themeTint="BF"/>
        <w:sz w:val="20"/>
      </w:rPr>
    </w:pPr>
    <w:r w:rsidRPr="00673831">
      <w:rPr>
        <w:i/>
        <w:noProof/>
        <w:color w:val="404040" w:themeColor="text1" w:themeTint="BF"/>
        <w:sz w:val="20"/>
      </w:rPr>
      <w:t xml:space="preserve">AR Pocket Trainer </w:t>
    </w:r>
    <w:r w:rsidRPr="00673831">
      <w:rPr>
        <w:i/>
        <w:noProof/>
        <w:color w:val="404040" w:themeColor="text1" w:themeTint="BF"/>
        <w:sz w:val="20"/>
      </w:rPr>
      <w:ptab w:relativeTo="margin" w:alignment="right" w:leader="none"/>
    </w:r>
    <w:r w:rsidRPr="00673831">
      <w:rPr>
        <w:i/>
        <w:noProof/>
        <w:color w:val="404040" w:themeColor="text1" w:themeTint="BF"/>
        <w:sz w:val="20"/>
      </w:rPr>
      <w:fldChar w:fldCharType="begin"/>
    </w:r>
    <w:r w:rsidRPr="00673831">
      <w:rPr>
        <w:i/>
        <w:noProof/>
        <w:color w:val="404040" w:themeColor="text1" w:themeTint="BF"/>
        <w:sz w:val="20"/>
      </w:rPr>
      <w:instrText xml:space="preserve"> PAGE   \* MERGEFORMAT </w:instrText>
    </w:r>
    <w:r w:rsidRPr="00673831">
      <w:rPr>
        <w:i/>
        <w:noProof/>
        <w:color w:val="404040" w:themeColor="text1" w:themeTint="BF"/>
        <w:sz w:val="20"/>
      </w:rPr>
      <w:fldChar w:fldCharType="separate"/>
    </w:r>
    <w:r w:rsidR="008E1218">
      <w:rPr>
        <w:i/>
        <w:noProof/>
        <w:color w:val="404040" w:themeColor="text1" w:themeTint="BF"/>
        <w:sz w:val="20"/>
      </w:rPr>
      <w:t>8</w:t>
    </w:r>
    <w:r w:rsidRPr="00673831">
      <w:rPr>
        <w:i/>
        <w:noProof/>
        <w:color w:val="404040" w:themeColor="text1" w:themeTint="BF"/>
        <w:sz w:val="20"/>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2279CD" w14:textId="2487B973" w:rsidR="00B842DC" w:rsidRPr="00676D8E" w:rsidRDefault="00B842DC" w:rsidP="00676D8E">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53BF" w14:textId="1B2D952B" w:rsidR="00B842DC" w:rsidRPr="00673831" w:rsidRDefault="00B842DC" w:rsidP="009E553D">
    <w:pPr>
      <w:pStyle w:val="Footer"/>
      <w:pBdr>
        <w:top w:val="single" w:sz="4" w:space="8" w:color="4472C4" w:themeColor="accent1"/>
      </w:pBdr>
      <w:tabs>
        <w:tab w:val="clear" w:pos="4680"/>
        <w:tab w:val="clear" w:pos="9360"/>
      </w:tabs>
      <w:spacing w:before="360"/>
      <w:contextualSpacing/>
      <w:jc w:val="left"/>
      <w:rPr>
        <w:i/>
        <w:noProof/>
        <w:color w:val="404040" w:themeColor="text1" w:themeTint="BF"/>
        <w:sz w:val="20"/>
      </w:rPr>
    </w:pPr>
    <w:r w:rsidRPr="00673831">
      <w:rPr>
        <w:i/>
        <w:noProof/>
        <w:color w:val="404040" w:themeColor="text1" w:themeTint="BF"/>
        <w:sz w:val="20"/>
      </w:rPr>
      <w:t xml:space="preserve">AR Pocket Trainer </w:t>
    </w:r>
    <w:r w:rsidRPr="00673831">
      <w:rPr>
        <w:i/>
        <w:noProof/>
        <w:color w:val="404040" w:themeColor="text1" w:themeTint="BF"/>
        <w:sz w:val="20"/>
      </w:rPr>
      <w:ptab w:relativeTo="margin" w:alignment="right" w:leader="none"/>
    </w:r>
    <w:r w:rsidRPr="00673831">
      <w:rPr>
        <w:i/>
        <w:noProof/>
        <w:color w:val="404040" w:themeColor="text1" w:themeTint="BF"/>
        <w:sz w:val="20"/>
      </w:rPr>
      <w:fldChar w:fldCharType="begin"/>
    </w:r>
    <w:r w:rsidRPr="00673831">
      <w:rPr>
        <w:i/>
        <w:noProof/>
        <w:color w:val="404040" w:themeColor="text1" w:themeTint="BF"/>
        <w:sz w:val="20"/>
      </w:rPr>
      <w:instrText xml:space="preserve"> PAGE   \* MERGEFORMAT </w:instrText>
    </w:r>
    <w:r w:rsidRPr="00673831">
      <w:rPr>
        <w:i/>
        <w:noProof/>
        <w:color w:val="404040" w:themeColor="text1" w:themeTint="BF"/>
        <w:sz w:val="20"/>
      </w:rPr>
      <w:fldChar w:fldCharType="separate"/>
    </w:r>
    <w:r w:rsidR="008D1834">
      <w:rPr>
        <w:i/>
        <w:noProof/>
        <w:color w:val="404040" w:themeColor="text1" w:themeTint="BF"/>
        <w:sz w:val="20"/>
      </w:rPr>
      <w:t>12</w:t>
    </w:r>
    <w:r w:rsidRPr="00673831">
      <w:rPr>
        <w:i/>
        <w:noProof/>
        <w:color w:val="404040" w:themeColor="text1" w:themeTint="BF"/>
        <w:sz w:val="20"/>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B3BA5" w14:textId="318C14CA" w:rsidR="00B842DC" w:rsidRPr="00695205" w:rsidRDefault="00B842DC" w:rsidP="0069520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72BE4B" w14:textId="77777777" w:rsidR="00AC46F7" w:rsidRDefault="00AC46F7">
      <w:pPr>
        <w:spacing w:after="0" w:line="240" w:lineRule="auto"/>
      </w:pPr>
      <w:r>
        <w:separator/>
      </w:r>
    </w:p>
  </w:footnote>
  <w:footnote w:type="continuationSeparator" w:id="0">
    <w:p w14:paraId="52E5432C" w14:textId="77777777" w:rsidR="00AC46F7" w:rsidRDefault="00AC46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5A5FA6" w14:textId="77777777" w:rsidR="00B842DC" w:rsidRDefault="00B842DC">
    <w:pPr>
      <w:pStyle w:val="BodyText"/>
      <w:spacing w:line="14" w:lineRule="auto"/>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4A7AC" w14:textId="16684F01" w:rsidR="00B842DC" w:rsidRDefault="00B842DC">
    <w:pPr>
      <w:pStyle w:val="Header"/>
      <w:pBdr>
        <w:bottom w:val="single" w:sz="4" w:space="8" w:color="4472C4" w:themeColor="accent1"/>
      </w:pBdr>
      <w:tabs>
        <w:tab w:val="clear" w:pos="4680"/>
        <w:tab w:val="clear" w:pos="9360"/>
      </w:tabs>
      <w:spacing w:after="360"/>
      <w:contextualSpacing/>
      <w:jc w:val="right"/>
      <w:rPr>
        <w:color w:val="404040" w:themeColor="text1" w:themeTint="BF"/>
      </w:rPr>
    </w:pPr>
  </w:p>
  <w:p w14:paraId="3AAB8E0A" w14:textId="5F88F70B" w:rsidR="00B842DC" w:rsidRDefault="00B842DC">
    <w:pPr>
      <w:pStyle w:val="Header"/>
      <w:pBdr>
        <w:bottom w:val="single" w:sz="4" w:space="8" w:color="4472C4" w:themeColor="accent1"/>
      </w:pBdr>
      <w:tabs>
        <w:tab w:val="clear" w:pos="4680"/>
        <w:tab w:val="clear" w:pos="9360"/>
      </w:tabs>
      <w:spacing w:after="360"/>
      <w:contextualSpacing/>
      <w:jc w:val="right"/>
      <w:rPr>
        <w:color w:val="404040" w:themeColor="text1" w:themeTint="BF"/>
      </w:rPr>
    </w:pPr>
  </w:p>
  <w:p w14:paraId="247A4122" w14:textId="6B94E063" w:rsidR="00B842DC" w:rsidRPr="00DF576A" w:rsidRDefault="00B842DC">
    <w:pPr>
      <w:pStyle w:val="Header"/>
      <w:pBdr>
        <w:bottom w:val="single" w:sz="4" w:space="8" w:color="4472C4" w:themeColor="accent1"/>
      </w:pBdr>
      <w:tabs>
        <w:tab w:val="clear" w:pos="4680"/>
        <w:tab w:val="clear" w:pos="9360"/>
      </w:tabs>
      <w:spacing w:after="360"/>
      <w:contextualSpacing/>
      <w:jc w:val="right"/>
      <w:rPr>
        <w:i/>
        <w:color w:val="404040" w:themeColor="text1" w:themeTint="BF"/>
        <w:sz w:val="20"/>
      </w:rPr>
    </w:pPr>
    <w:r w:rsidRPr="00DF576A">
      <w:rPr>
        <w:i/>
        <w:color w:val="404040" w:themeColor="text1" w:themeTint="BF"/>
        <w:sz w:val="20"/>
      </w:rPr>
      <w:t>Introduction</w:t>
    </w:r>
  </w:p>
  <w:p w14:paraId="451E49BE" w14:textId="77777777" w:rsidR="00B842DC" w:rsidRDefault="00B842DC">
    <w:pPr>
      <w:pStyle w:val="BodyText"/>
      <w:spacing w:line="14" w:lineRule="auto"/>
      <w:rPr>
        <w:sz w:val="20"/>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DD24E" w14:textId="77777777" w:rsidR="00B842DC" w:rsidRPr="004B08C9" w:rsidRDefault="00B842DC" w:rsidP="004B08C9">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97FF51" w14:textId="485AA6C0" w:rsidR="00B842DC" w:rsidRPr="00516EAA" w:rsidRDefault="00B842DC">
    <w:pPr>
      <w:pStyle w:val="Header"/>
      <w:pBdr>
        <w:bottom w:val="single" w:sz="4" w:space="8" w:color="4472C4" w:themeColor="accent1"/>
      </w:pBdr>
      <w:tabs>
        <w:tab w:val="clear" w:pos="4680"/>
        <w:tab w:val="clear" w:pos="9360"/>
      </w:tabs>
      <w:spacing w:after="360"/>
      <w:contextualSpacing/>
      <w:jc w:val="right"/>
      <w:rPr>
        <w:i/>
        <w:color w:val="404040" w:themeColor="text1" w:themeTint="BF"/>
        <w:sz w:val="20"/>
      </w:rPr>
    </w:pPr>
    <w:r w:rsidRPr="00516EAA">
      <w:rPr>
        <w:i/>
        <w:color w:val="404040" w:themeColor="text1" w:themeTint="BF"/>
        <w:sz w:val="20"/>
      </w:rPr>
      <w:t>Literature Review</w:t>
    </w:r>
  </w:p>
  <w:p w14:paraId="608168A2" w14:textId="77777777" w:rsidR="00B842DC" w:rsidRPr="004B08C9" w:rsidRDefault="00B842DC" w:rsidP="004B08C9">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8033B" w14:textId="77777777" w:rsidR="00B842DC" w:rsidRPr="004B08C9" w:rsidRDefault="00B842DC" w:rsidP="004B08C9">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B7C5" w14:textId="1369E86C" w:rsidR="00B842DC" w:rsidRPr="00516EAA" w:rsidRDefault="00B842DC">
    <w:pPr>
      <w:pStyle w:val="Header"/>
      <w:pBdr>
        <w:bottom w:val="single" w:sz="4" w:space="8" w:color="4472C4" w:themeColor="accent1"/>
      </w:pBdr>
      <w:tabs>
        <w:tab w:val="clear" w:pos="4680"/>
        <w:tab w:val="clear" w:pos="9360"/>
      </w:tabs>
      <w:spacing w:after="360"/>
      <w:contextualSpacing/>
      <w:jc w:val="right"/>
      <w:rPr>
        <w:i/>
        <w:color w:val="404040" w:themeColor="text1" w:themeTint="BF"/>
        <w:sz w:val="20"/>
      </w:rPr>
    </w:pPr>
    <w:r>
      <w:rPr>
        <w:i/>
        <w:color w:val="404040" w:themeColor="text1" w:themeTint="BF"/>
        <w:sz w:val="20"/>
      </w:rPr>
      <w:t>Requirement Analysis</w:t>
    </w:r>
  </w:p>
  <w:p w14:paraId="7DF2D4B5" w14:textId="05E234BE" w:rsidR="00B842DC" w:rsidRPr="004B08C9" w:rsidRDefault="00B842DC" w:rsidP="00676D8E">
    <w:pPr>
      <w:pStyle w:val="Header"/>
      <w:tabs>
        <w:tab w:val="clear" w:pos="4680"/>
        <w:tab w:val="clear" w:pos="9360"/>
        <w:tab w:val="left" w:pos="6664"/>
      </w:tabs>
    </w:pP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F685E" w14:textId="51393BA2" w:rsidR="00B842DC" w:rsidRPr="00DD12AF" w:rsidRDefault="00B842DC">
    <w:pPr>
      <w:pStyle w:val="Header"/>
      <w:pBdr>
        <w:bottom w:val="single" w:sz="4" w:space="8" w:color="4472C4" w:themeColor="accent1"/>
      </w:pBdr>
      <w:tabs>
        <w:tab w:val="clear" w:pos="4680"/>
        <w:tab w:val="clear" w:pos="9360"/>
      </w:tabs>
      <w:spacing w:after="360"/>
      <w:contextualSpacing/>
      <w:jc w:val="right"/>
      <w:rPr>
        <w:i/>
        <w:color w:val="404040" w:themeColor="text1" w:themeTint="BF"/>
        <w:sz w:val="20"/>
      </w:rPr>
    </w:pPr>
    <w:r w:rsidRPr="00DD12AF">
      <w:rPr>
        <w:i/>
        <w:color w:val="404040" w:themeColor="text1" w:themeTint="BF"/>
        <w:sz w:val="20"/>
      </w:rPr>
      <w:t>Design and Architecture</w:t>
    </w:r>
  </w:p>
  <w:p w14:paraId="6B953B5D" w14:textId="77777777" w:rsidR="00B842DC" w:rsidRPr="004B08C9" w:rsidRDefault="00B842DC" w:rsidP="004B08C9">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ListNumber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ListNumber4"/>
      <w:lvlText w:val="%1."/>
      <w:lvlJc w:val="left"/>
      <w:pPr>
        <w:tabs>
          <w:tab w:val="left" w:pos="3690"/>
        </w:tabs>
        <w:ind w:leftChars="600" w:left="3690" w:hangingChars="200" w:hanging="360"/>
      </w:pPr>
    </w:lvl>
  </w:abstractNum>
  <w:abstractNum w:abstractNumId="2" w15:restartNumberingAfterBreak="0">
    <w:nsid w:val="FFFFFF7E"/>
    <w:multiLevelType w:val="singleLevel"/>
    <w:tmpl w:val="FFFFFF7E"/>
    <w:lvl w:ilvl="0">
      <w:start w:val="1"/>
      <w:numFmt w:val="decimal"/>
      <w:pStyle w:val="ListNumber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ListNumber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ListBullet5"/>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ListBullet4"/>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ListBullet3"/>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ListBullet2"/>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ListNumber"/>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ListBullet"/>
      <w:lvlText w:val=""/>
      <w:lvlJc w:val="left"/>
      <w:pPr>
        <w:tabs>
          <w:tab w:val="left" w:pos="360"/>
        </w:tabs>
        <w:ind w:left="360" w:hangingChars="200" w:hanging="360"/>
      </w:pPr>
      <w:rPr>
        <w:rFonts w:ascii="Wingdings" w:hAnsi="Wingdings" w:hint="default"/>
      </w:rPr>
    </w:lvl>
  </w:abstractNum>
  <w:abstractNum w:abstractNumId="10" w15:restartNumberingAfterBreak="0">
    <w:nsid w:val="02A22270"/>
    <w:multiLevelType w:val="hybridMultilevel"/>
    <w:tmpl w:val="9434F2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077558"/>
    <w:multiLevelType w:val="multilevel"/>
    <w:tmpl w:val="5FA23FDA"/>
    <w:lvl w:ilvl="0">
      <w:start w:val="2"/>
      <w:numFmt w:val="decimal"/>
      <w:lvlText w:val="%1"/>
      <w:lvlJc w:val="left"/>
      <w:pPr>
        <w:ind w:left="405" w:hanging="405"/>
      </w:pPr>
    </w:lvl>
    <w:lvl w:ilvl="1">
      <w:start w:val="1"/>
      <w:numFmt w:val="decimal"/>
      <w:lvlText w:val="%1.%2"/>
      <w:lvlJc w:val="left"/>
      <w:pPr>
        <w:ind w:left="1080" w:hanging="720"/>
      </w:pPr>
    </w:lvl>
    <w:lvl w:ilvl="2">
      <w:start w:val="1"/>
      <w:numFmt w:val="decimal"/>
      <w:pStyle w:val="TOCLevel3"/>
      <w:lvlText w:val="%1.%2.%3"/>
      <w:lvlJc w:val="left"/>
      <w:pPr>
        <w:ind w:left="1440" w:hanging="720"/>
      </w:pPr>
      <w:rPr>
        <w:b/>
        <w:sz w:val="28"/>
      </w:rPr>
    </w:lvl>
    <w:lvl w:ilvl="3">
      <w:start w:val="1"/>
      <w:numFmt w:val="decimal"/>
      <w:lvlText w:val="%1.%2.%3.%4"/>
      <w:lvlJc w:val="left"/>
      <w:pPr>
        <w:ind w:left="2160" w:hanging="1080"/>
      </w:pPr>
    </w:lvl>
    <w:lvl w:ilvl="4">
      <w:start w:val="1"/>
      <w:numFmt w:val="decimal"/>
      <w:lvlText w:val="%1.%2.%3.%4.%5"/>
      <w:lvlJc w:val="left"/>
      <w:pPr>
        <w:ind w:left="2880" w:hanging="144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680" w:hanging="2160"/>
      </w:pPr>
    </w:lvl>
    <w:lvl w:ilvl="8">
      <w:start w:val="1"/>
      <w:numFmt w:val="decimal"/>
      <w:lvlText w:val="%1.%2.%3.%4.%5.%6.%7.%8.%9"/>
      <w:lvlJc w:val="left"/>
      <w:pPr>
        <w:ind w:left="5040" w:hanging="2160"/>
      </w:pPr>
    </w:lvl>
  </w:abstractNum>
  <w:abstractNum w:abstractNumId="12" w15:restartNumberingAfterBreak="0">
    <w:nsid w:val="12614704"/>
    <w:multiLevelType w:val="hybridMultilevel"/>
    <w:tmpl w:val="6B123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2E22C48"/>
    <w:multiLevelType w:val="hybridMultilevel"/>
    <w:tmpl w:val="E270A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1E3991"/>
    <w:multiLevelType w:val="hybridMultilevel"/>
    <w:tmpl w:val="3F7E0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A45670"/>
    <w:multiLevelType w:val="hybridMultilevel"/>
    <w:tmpl w:val="7E8E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92E3731"/>
    <w:multiLevelType w:val="hybridMultilevel"/>
    <w:tmpl w:val="435CB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2F3C78"/>
    <w:multiLevelType w:val="multilevel"/>
    <w:tmpl w:val="C1709DE8"/>
    <w:lvl w:ilvl="0">
      <w:start w:val="1"/>
      <w:numFmt w:val="decimal"/>
      <w:lvlText w:val="%1."/>
      <w:lvlJc w:val="left"/>
      <w:pPr>
        <w:ind w:left="720" w:hanging="360"/>
      </w:pPr>
    </w:lvl>
    <w:lvl w:ilvl="1">
      <w:start w:val="1"/>
      <w:numFmt w:val="decimal"/>
      <w:pStyle w:val="TOCLevel2"/>
      <w:isLgl/>
      <w:lvlText w:val="%1.%2"/>
      <w:lvlJc w:val="left"/>
      <w:pPr>
        <w:ind w:left="1080" w:hanging="720"/>
      </w:pPr>
      <w:rPr>
        <w:b/>
      </w:r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18" w15:restartNumberingAfterBreak="0">
    <w:nsid w:val="2A88704A"/>
    <w:multiLevelType w:val="hybridMultilevel"/>
    <w:tmpl w:val="135C2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E608AE"/>
    <w:multiLevelType w:val="hybridMultilevel"/>
    <w:tmpl w:val="6FDE3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F07660"/>
    <w:multiLevelType w:val="multilevel"/>
    <w:tmpl w:val="A6DE1FC0"/>
    <w:styleLink w:val="Style1"/>
    <w:lvl w:ilvl="0">
      <w:start w:val="1"/>
      <w:numFmt w:val="decimal"/>
      <w:lvlText w:val="%1."/>
      <w:lvlJc w:val="left"/>
      <w:pPr>
        <w:ind w:left="360" w:hanging="360"/>
      </w:pPr>
      <w:rPr>
        <w:rFonts w:ascii="Calibri" w:hAnsi="Calibri" w:hint="default"/>
        <w:b/>
        <w:i w:val="0"/>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82A5BE8"/>
    <w:multiLevelType w:val="multilevel"/>
    <w:tmpl w:val="382A5BE8"/>
    <w:lvl w:ilvl="0">
      <w:start w:val="1"/>
      <w:numFmt w:val="decimal"/>
      <w:lvlText w:val="%1."/>
      <w:lvlJc w:val="left"/>
      <w:pPr>
        <w:ind w:left="1570" w:hanging="360"/>
      </w:pPr>
    </w:lvl>
    <w:lvl w:ilvl="1">
      <w:start w:val="1"/>
      <w:numFmt w:val="lowerLetter"/>
      <w:lvlText w:val="%2."/>
      <w:lvlJc w:val="left"/>
      <w:pPr>
        <w:ind w:left="2290" w:hanging="360"/>
      </w:pPr>
    </w:lvl>
    <w:lvl w:ilvl="2">
      <w:start w:val="1"/>
      <w:numFmt w:val="lowerRoman"/>
      <w:lvlText w:val="%3."/>
      <w:lvlJc w:val="right"/>
      <w:pPr>
        <w:ind w:left="3010" w:hanging="180"/>
      </w:pPr>
    </w:lvl>
    <w:lvl w:ilvl="3">
      <w:start w:val="1"/>
      <w:numFmt w:val="decimal"/>
      <w:lvlText w:val="%4."/>
      <w:lvlJc w:val="left"/>
      <w:pPr>
        <w:ind w:left="3730" w:hanging="360"/>
      </w:pPr>
    </w:lvl>
    <w:lvl w:ilvl="4">
      <w:start w:val="1"/>
      <w:numFmt w:val="lowerLetter"/>
      <w:lvlText w:val="%5."/>
      <w:lvlJc w:val="left"/>
      <w:pPr>
        <w:ind w:left="4450" w:hanging="360"/>
      </w:pPr>
    </w:lvl>
    <w:lvl w:ilvl="5">
      <w:start w:val="1"/>
      <w:numFmt w:val="lowerRoman"/>
      <w:lvlText w:val="%6."/>
      <w:lvlJc w:val="right"/>
      <w:pPr>
        <w:ind w:left="5170" w:hanging="180"/>
      </w:pPr>
    </w:lvl>
    <w:lvl w:ilvl="6">
      <w:start w:val="1"/>
      <w:numFmt w:val="decimal"/>
      <w:lvlText w:val="%7."/>
      <w:lvlJc w:val="left"/>
      <w:pPr>
        <w:ind w:left="5890" w:hanging="360"/>
      </w:pPr>
    </w:lvl>
    <w:lvl w:ilvl="7">
      <w:start w:val="1"/>
      <w:numFmt w:val="lowerLetter"/>
      <w:lvlText w:val="%8."/>
      <w:lvlJc w:val="left"/>
      <w:pPr>
        <w:ind w:left="6610" w:hanging="360"/>
      </w:pPr>
    </w:lvl>
    <w:lvl w:ilvl="8">
      <w:start w:val="1"/>
      <w:numFmt w:val="lowerRoman"/>
      <w:lvlText w:val="%9."/>
      <w:lvlJc w:val="right"/>
      <w:pPr>
        <w:ind w:left="7330" w:hanging="180"/>
      </w:pPr>
    </w:lvl>
  </w:abstractNum>
  <w:abstractNum w:abstractNumId="22" w15:restartNumberingAfterBreak="0">
    <w:nsid w:val="396F27B9"/>
    <w:multiLevelType w:val="hybridMultilevel"/>
    <w:tmpl w:val="500C37B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3" w15:restartNumberingAfterBreak="0">
    <w:nsid w:val="3E701595"/>
    <w:multiLevelType w:val="hybridMultilevel"/>
    <w:tmpl w:val="F27C3C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40443646"/>
    <w:multiLevelType w:val="hybridMultilevel"/>
    <w:tmpl w:val="3368749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7473EC"/>
    <w:multiLevelType w:val="hybridMultilevel"/>
    <w:tmpl w:val="0DC0D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D63C4B"/>
    <w:multiLevelType w:val="multilevel"/>
    <w:tmpl w:val="09CE96BE"/>
    <w:lvl w:ilvl="0">
      <w:start w:val="1"/>
      <w:numFmt w:val="bullet"/>
      <w:lvlText w:val=""/>
      <w:lvlJc w:val="left"/>
      <w:pPr>
        <w:ind w:left="1260" w:hanging="540"/>
      </w:pPr>
      <w:rPr>
        <w:rFonts w:ascii="Symbol" w:hAnsi="Symbol" w:hint="default"/>
      </w:rPr>
    </w:lvl>
    <w:lvl w:ilvl="1">
      <w:start w:val="1"/>
      <w:numFmt w:val="decimal"/>
      <w:lvlText w:val="%1.%2"/>
      <w:lvlJc w:val="left"/>
      <w:pPr>
        <w:ind w:left="126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160" w:hanging="1440"/>
      </w:pPr>
      <w:rPr>
        <w:rFonts w:hint="default"/>
      </w:rPr>
    </w:lvl>
    <w:lvl w:ilvl="8">
      <w:start w:val="1"/>
      <w:numFmt w:val="decimal"/>
      <w:lvlText w:val="%1.%2.%3.%4.%5.%6.%7.%8.%9"/>
      <w:lvlJc w:val="left"/>
      <w:pPr>
        <w:ind w:left="2520" w:hanging="1800"/>
      </w:pPr>
      <w:rPr>
        <w:rFonts w:hint="default"/>
      </w:rPr>
    </w:lvl>
  </w:abstractNum>
  <w:abstractNum w:abstractNumId="27" w15:restartNumberingAfterBreak="0">
    <w:nsid w:val="56523F91"/>
    <w:multiLevelType w:val="hybridMultilevel"/>
    <w:tmpl w:val="BEBCC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F96D41"/>
    <w:multiLevelType w:val="hybridMultilevel"/>
    <w:tmpl w:val="51885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5E684C"/>
    <w:multiLevelType w:val="multilevel"/>
    <w:tmpl w:val="635E684C"/>
    <w:lvl w:ilvl="0">
      <w:start w:val="1"/>
      <w:numFmt w:val="decimal"/>
      <w:lvlText w:val="%1."/>
      <w:lvlJc w:val="left"/>
      <w:pPr>
        <w:ind w:left="1570" w:firstLine="301"/>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63CD0BE0"/>
    <w:multiLevelType w:val="hybridMultilevel"/>
    <w:tmpl w:val="9D3227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4665646"/>
    <w:multiLevelType w:val="hybridMultilevel"/>
    <w:tmpl w:val="835009E0"/>
    <w:lvl w:ilvl="0" w:tplc="1642539C">
      <w:start w:val="1"/>
      <w:numFmt w:val="lowerLetter"/>
      <w:lvlText w:val="(%1)"/>
      <w:lvlJc w:val="left"/>
      <w:pPr>
        <w:ind w:left="720" w:hanging="360"/>
      </w:pPr>
      <w:rPr>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66407441"/>
    <w:multiLevelType w:val="hybridMultilevel"/>
    <w:tmpl w:val="7268A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8553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97D3C42"/>
    <w:multiLevelType w:val="hybridMultilevel"/>
    <w:tmpl w:val="18222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260041"/>
    <w:multiLevelType w:val="hybridMultilevel"/>
    <w:tmpl w:val="308855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15:restartNumberingAfterBreak="0">
    <w:nsid w:val="6EDE0C64"/>
    <w:multiLevelType w:val="hybridMultilevel"/>
    <w:tmpl w:val="A1744ECC"/>
    <w:lvl w:ilvl="0" w:tplc="453C7132">
      <w:start w:val="1"/>
      <w:numFmt w:val="decimal"/>
      <w:suff w:val="space"/>
      <w:lvlText w:val="CHAPTER %1"/>
      <w:lvlJc w:val="left"/>
      <w:pPr>
        <w:ind w:left="360" w:hanging="360"/>
      </w:pPr>
      <w:rPr>
        <w:rFonts w:ascii="Times New Roman" w:hAnsi="Times New Roman" w:cs="Times New Roman" w:hint="default"/>
        <w:b/>
        <w:sz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7" w15:restartNumberingAfterBreak="0">
    <w:nsid w:val="75290191"/>
    <w:multiLevelType w:val="hybridMultilevel"/>
    <w:tmpl w:val="A15CE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766538"/>
    <w:multiLevelType w:val="hybridMultilevel"/>
    <w:tmpl w:val="A0BE3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796140"/>
    <w:multiLevelType w:val="hybridMultilevel"/>
    <w:tmpl w:val="61964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num>
  <w:num w:numId="5">
    <w:abstractNumId w:val="15"/>
  </w:num>
  <w:num w:numId="6">
    <w:abstractNumId w:val="23"/>
  </w:num>
  <w:num w:numId="7">
    <w:abstractNumId w:val="32"/>
  </w:num>
  <w:num w:numId="8">
    <w:abstractNumId w:val="27"/>
  </w:num>
  <w:num w:numId="9">
    <w:abstractNumId w:val="18"/>
  </w:num>
  <w:num w:numId="10">
    <w:abstractNumId w:val="12"/>
  </w:num>
  <w:num w:numId="11">
    <w:abstractNumId w:val="24"/>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29"/>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num>
  <w:num w:numId="27">
    <w:abstractNumId w:val="11"/>
  </w:num>
  <w:num w:numId="28">
    <w:abstractNumId w:val="20"/>
  </w:num>
  <w:num w:numId="29">
    <w:abstractNumId w:val="38"/>
  </w:num>
  <w:num w:numId="30">
    <w:abstractNumId w:val="34"/>
  </w:num>
  <w:num w:numId="31">
    <w:abstractNumId w:val="37"/>
  </w:num>
  <w:num w:numId="32">
    <w:abstractNumId w:val="16"/>
  </w:num>
  <w:num w:numId="33">
    <w:abstractNumId w:val="22"/>
  </w:num>
  <w:num w:numId="34">
    <w:abstractNumId w:val="26"/>
  </w:num>
  <w:num w:numId="35">
    <w:abstractNumId w:val="39"/>
  </w:num>
  <w:num w:numId="36">
    <w:abstractNumId w:val="13"/>
  </w:num>
  <w:num w:numId="37">
    <w:abstractNumId w:val="19"/>
  </w:num>
  <w:num w:numId="38">
    <w:abstractNumId w:val="25"/>
  </w:num>
  <w:num w:numId="39">
    <w:abstractNumId w:val="10"/>
  </w:num>
  <w:num w:numId="40">
    <w:abstractNumId w:val="28"/>
  </w:num>
  <w:num w:numId="41">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6195"/>
    <w:rsid w:val="00000047"/>
    <w:rsid w:val="0000262E"/>
    <w:rsid w:val="000031C3"/>
    <w:rsid w:val="00003EA4"/>
    <w:rsid w:val="00004AA4"/>
    <w:rsid w:val="00004BF8"/>
    <w:rsid w:val="00020455"/>
    <w:rsid w:val="00020AC4"/>
    <w:rsid w:val="00022A62"/>
    <w:rsid w:val="00024EE9"/>
    <w:rsid w:val="00025F0A"/>
    <w:rsid w:val="00026D0D"/>
    <w:rsid w:val="000272B1"/>
    <w:rsid w:val="00031526"/>
    <w:rsid w:val="0003274C"/>
    <w:rsid w:val="00033408"/>
    <w:rsid w:val="000335D6"/>
    <w:rsid w:val="000343ED"/>
    <w:rsid w:val="000363E7"/>
    <w:rsid w:val="000418B9"/>
    <w:rsid w:val="000429C9"/>
    <w:rsid w:val="000447F0"/>
    <w:rsid w:val="00046787"/>
    <w:rsid w:val="00046FA5"/>
    <w:rsid w:val="00047E8C"/>
    <w:rsid w:val="00055365"/>
    <w:rsid w:val="00055AB2"/>
    <w:rsid w:val="00056713"/>
    <w:rsid w:val="00056BE1"/>
    <w:rsid w:val="00057DE7"/>
    <w:rsid w:val="0006067C"/>
    <w:rsid w:val="00067667"/>
    <w:rsid w:val="0007539D"/>
    <w:rsid w:val="000801D1"/>
    <w:rsid w:val="00082626"/>
    <w:rsid w:val="00083E68"/>
    <w:rsid w:val="00086877"/>
    <w:rsid w:val="00090F3B"/>
    <w:rsid w:val="00094316"/>
    <w:rsid w:val="00097829"/>
    <w:rsid w:val="000A40D9"/>
    <w:rsid w:val="000A7BEE"/>
    <w:rsid w:val="000B004D"/>
    <w:rsid w:val="000B0A0B"/>
    <w:rsid w:val="000B0D58"/>
    <w:rsid w:val="000B63FB"/>
    <w:rsid w:val="000B7233"/>
    <w:rsid w:val="000B73A6"/>
    <w:rsid w:val="000B747D"/>
    <w:rsid w:val="000B7A0E"/>
    <w:rsid w:val="000C2138"/>
    <w:rsid w:val="000C2FFF"/>
    <w:rsid w:val="000C3AD1"/>
    <w:rsid w:val="000C3B48"/>
    <w:rsid w:val="000D029C"/>
    <w:rsid w:val="000D09B3"/>
    <w:rsid w:val="000D1509"/>
    <w:rsid w:val="000D1B21"/>
    <w:rsid w:val="000D2441"/>
    <w:rsid w:val="000D3483"/>
    <w:rsid w:val="000D44AA"/>
    <w:rsid w:val="000E1B9A"/>
    <w:rsid w:val="000E59A0"/>
    <w:rsid w:val="000F0152"/>
    <w:rsid w:val="000F3C10"/>
    <w:rsid w:val="000F4357"/>
    <w:rsid w:val="000F58A2"/>
    <w:rsid w:val="00104C20"/>
    <w:rsid w:val="001072E7"/>
    <w:rsid w:val="00110406"/>
    <w:rsid w:val="00110A02"/>
    <w:rsid w:val="00115DF3"/>
    <w:rsid w:val="001201DE"/>
    <w:rsid w:val="00121030"/>
    <w:rsid w:val="00123413"/>
    <w:rsid w:val="00124494"/>
    <w:rsid w:val="00124C90"/>
    <w:rsid w:val="0012712C"/>
    <w:rsid w:val="0013131C"/>
    <w:rsid w:val="00131DB5"/>
    <w:rsid w:val="001345F5"/>
    <w:rsid w:val="00136316"/>
    <w:rsid w:val="001367E0"/>
    <w:rsid w:val="00137AA8"/>
    <w:rsid w:val="00142B59"/>
    <w:rsid w:val="00151EEF"/>
    <w:rsid w:val="00154096"/>
    <w:rsid w:val="001554ED"/>
    <w:rsid w:val="001576E4"/>
    <w:rsid w:val="00162291"/>
    <w:rsid w:val="001671CF"/>
    <w:rsid w:val="00167C3E"/>
    <w:rsid w:val="00174081"/>
    <w:rsid w:val="00174B15"/>
    <w:rsid w:val="00177E25"/>
    <w:rsid w:val="0018134D"/>
    <w:rsid w:val="00183149"/>
    <w:rsid w:val="00186A1D"/>
    <w:rsid w:val="00187206"/>
    <w:rsid w:val="00191ABC"/>
    <w:rsid w:val="0019289C"/>
    <w:rsid w:val="0019490F"/>
    <w:rsid w:val="00195D99"/>
    <w:rsid w:val="0019666A"/>
    <w:rsid w:val="001970A1"/>
    <w:rsid w:val="001A0735"/>
    <w:rsid w:val="001A5473"/>
    <w:rsid w:val="001A7EB4"/>
    <w:rsid w:val="001B0243"/>
    <w:rsid w:val="001B0332"/>
    <w:rsid w:val="001B1A5C"/>
    <w:rsid w:val="001B28A9"/>
    <w:rsid w:val="001B2A81"/>
    <w:rsid w:val="001B32E0"/>
    <w:rsid w:val="001B33CD"/>
    <w:rsid w:val="001B341A"/>
    <w:rsid w:val="001B4100"/>
    <w:rsid w:val="001B7171"/>
    <w:rsid w:val="001C072A"/>
    <w:rsid w:val="001C09BE"/>
    <w:rsid w:val="001C2465"/>
    <w:rsid w:val="001C346D"/>
    <w:rsid w:val="001C409E"/>
    <w:rsid w:val="001D6519"/>
    <w:rsid w:val="001D7F1A"/>
    <w:rsid w:val="001E3736"/>
    <w:rsid w:val="001E7D97"/>
    <w:rsid w:val="001F1995"/>
    <w:rsid w:val="001F3CB9"/>
    <w:rsid w:val="001F698F"/>
    <w:rsid w:val="002008CB"/>
    <w:rsid w:val="00200CD9"/>
    <w:rsid w:val="0020486C"/>
    <w:rsid w:val="00205464"/>
    <w:rsid w:val="00210976"/>
    <w:rsid w:val="00211AA1"/>
    <w:rsid w:val="00213517"/>
    <w:rsid w:val="0021358D"/>
    <w:rsid w:val="00213D06"/>
    <w:rsid w:val="002146CE"/>
    <w:rsid w:val="00214CE5"/>
    <w:rsid w:val="002161DD"/>
    <w:rsid w:val="002172E0"/>
    <w:rsid w:val="00224AE4"/>
    <w:rsid w:val="00224D4A"/>
    <w:rsid w:val="00225B79"/>
    <w:rsid w:val="0022648C"/>
    <w:rsid w:val="00226C43"/>
    <w:rsid w:val="00232F24"/>
    <w:rsid w:val="0023447B"/>
    <w:rsid w:val="00237D85"/>
    <w:rsid w:val="0024081C"/>
    <w:rsid w:val="00240B31"/>
    <w:rsid w:val="00241CD7"/>
    <w:rsid w:val="00241F02"/>
    <w:rsid w:val="002422C5"/>
    <w:rsid w:val="002428B0"/>
    <w:rsid w:val="00245527"/>
    <w:rsid w:val="002459B1"/>
    <w:rsid w:val="0024608F"/>
    <w:rsid w:val="00246CE6"/>
    <w:rsid w:val="00246D8E"/>
    <w:rsid w:val="00250282"/>
    <w:rsid w:val="00252F36"/>
    <w:rsid w:val="00254A00"/>
    <w:rsid w:val="00255DF5"/>
    <w:rsid w:val="002607D5"/>
    <w:rsid w:val="002613EC"/>
    <w:rsid w:val="002700FD"/>
    <w:rsid w:val="002702A1"/>
    <w:rsid w:val="0027320E"/>
    <w:rsid w:val="00276AA0"/>
    <w:rsid w:val="00277139"/>
    <w:rsid w:val="002800BB"/>
    <w:rsid w:val="0028019D"/>
    <w:rsid w:val="00280C15"/>
    <w:rsid w:val="00282293"/>
    <w:rsid w:val="00282641"/>
    <w:rsid w:val="00286E44"/>
    <w:rsid w:val="00287A08"/>
    <w:rsid w:val="0029337F"/>
    <w:rsid w:val="002943EE"/>
    <w:rsid w:val="002A22AE"/>
    <w:rsid w:val="002A33ED"/>
    <w:rsid w:val="002A7106"/>
    <w:rsid w:val="002A743F"/>
    <w:rsid w:val="002A7532"/>
    <w:rsid w:val="002B11EA"/>
    <w:rsid w:val="002B1589"/>
    <w:rsid w:val="002B44AD"/>
    <w:rsid w:val="002B6726"/>
    <w:rsid w:val="002B6768"/>
    <w:rsid w:val="002C05C4"/>
    <w:rsid w:val="002C64B7"/>
    <w:rsid w:val="002C6BC7"/>
    <w:rsid w:val="002C7519"/>
    <w:rsid w:val="002D0BCE"/>
    <w:rsid w:val="002D2BE2"/>
    <w:rsid w:val="002D57CC"/>
    <w:rsid w:val="002D7C01"/>
    <w:rsid w:val="002E2426"/>
    <w:rsid w:val="002E2F9C"/>
    <w:rsid w:val="002F09B6"/>
    <w:rsid w:val="00300954"/>
    <w:rsid w:val="00310FF2"/>
    <w:rsid w:val="00317F2B"/>
    <w:rsid w:val="0032305C"/>
    <w:rsid w:val="003278FB"/>
    <w:rsid w:val="00327FDD"/>
    <w:rsid w:val="003305ED"/>
    <w:rsid w:val="0033104E"/>
    <w:rsid w:val="0033115F"/>
    <w:rsid w:val="00333125"/>
    <w:rsid w:val="00334521"/>
    <w:rsid w:val="00337D7A"/>
    <w:rsid w:val="00340D86"/>
    <w:rsid w:val="0034124D"/>
    <w:rsid w:val="00345D8C"/>
    <w:rsid w:val="003461EE"/>
    <w:rsid w:val="003505AD"/>
    <w:rsid w:val="003509A3"/>
    <w:rsid w:val="00350C9B"/>
    <w:rsid w:val="00351E29"/>
    <w:rsid w:val="00353726"/>
    <w:rsid w:val="00353B7B"/>
    <w:rsid w:val="00361AD5"/>
    <w:rsid w:val="00362D95"/>
    <w:rsid w:val="00362EE1"/>
    <w:rsid w:val="00363D41"/>
    <w:rsid w:val="00364113"/>
    <w:rsid w:val="003647D9"/>
    <w:rsid w:val="00365185"/>
    <w:rsid w:val="00372CFB"/>
    <w:rsid w:val="00372FBF"/>
    <w:rsid w:val="00374AE3"/>
    <w:rsid w:val="003759A5"/>
    <w:rsid w:val="00375B70"/>
    <w:rsid w:val="00375B9C"/>
    <w:rsid w:val="00377B56"/>
    <w:rsid w:val="00384E50"/>
    <w:rsid w:val="00391139"/>
    <w:rsid w:val="0039115B"/>
    <w:rsid w:val="00392B2B"/>
    <w:rsid w:val="003947E1"/>
    <w:rsid w:val="003978A9"/>
    <w:rsid w:val="003A4105"/>
    <w:rsid w:val="003A5F3B"/>
    <w:rsid w:val="003A6103"/>
    <w:rsid w:val="003A7EB9"/>
    <w:rsid w:val="003B7286"/>
    <w:rsid w:val="003C191C"/>
    <w:rsid w:val="003C1BB4"/>
    <w:rsid w:val="003C33BF"/>
    <w:rsid w:val="003C3F7B"/>
    <w:rsid w:val="003C4690"/>
    <w:rsid w:val="003C6E3A"/>
    <w:rsid w:val="003D01E5"/>
    <w:rsid w:val="003D0B58"/>
    <w:rsid w:val="003D1A8F"/>
    <w:rsid w:val="003D55F1"/>
    <w:rsid w:val="003D7491"/>
    <w:rsid w:val="003E06ED"/>
    <w:rsid w:val="003E31B2"/>
    <w:rsid w:val="003E37A8"/>
    <w:rsid w:val="003E3903"/>
    <w:rsid w:val="003E3C72"/>
    <w:rsid w:val="003E3DD7"/>
    <w:rsid w:val="003E6218"/>
    <w:rsid w:val="003E76F3"/>
    <w:rsid w:val="003E7949"/>
    <w:rsid w:val="003E7CC0"/>
    <w:rsid w:val="003F242A"/>
    <w:rsid w:val="003F392C"/>
    <w:rsid w:val="003F5577"/>
    <w:rsid w:val="003F6B3D"/>
    <w:rsid w:val="003F7B28"/>
    <w:rsid w:val="00405EA4"/>
    <w:rsid w:val="004070DA"/>
    <w:rsid w:val="0041096E"/>
    <w:rsid w:val="004128DC"/>
    <w:rsid w:val="0041657D"/>
    <w:rsid w:val="004173F6"/>
    <w:rsid w:val="00421CA4"/>
    <w:rsid w:val="0043152C"/>
    <w:rsid w:val="0043418B"/>
    <w:rsid w:val="00444315"/>
    <w:rsid w:val="00445F9D"/>
    <w:rsid w:val="00450756"/>
    <w:rsid w:val="0045221E"/>
    <w:rsid w:val="00452D68"/>
    <w:rsid w:val="00454418"/>
    <w:rsid w:val="00454BC7"/>
    <w:rsid w:val="00454D89"/>
    <w:rsid w:val="00455A14"/>
    <w:rsid w:val="0045687B"/>
    <w:rsid w:val="00456D46"/>
    <w:rsid w:val="00464433"/>
    <w:rsid w:val="00464FB1"/>
    <w:rsid w:val="004658AC"/>
    <w:rsid w:val="004714AC"/>
    <w:rsid w:val="00471583"/>
    <w:rsid w:val="004728C1"/>
    <w:rsid w:val="00474E22"/>
    <w:rsid w:val="00475AF8"/>
    <w:rsid w:val="00476B13"/>
    <w:rsid w:val="004774F2"/>
    <w:rsid w:val="00481428"/>
    <w:rsid w:val="00481D91"/>
    <w:rsid w:val="00482A91"/>
    <w:rsid w:val="0048373B"/>
    <w:rsid w:val="00486669"/>
    <w:rsid w:val="00487143"/>
    <w:rsid w:val="00490DD3"/>
    <w:rsid w:val="00491105"/>
    <w:rsid w:val="0049183B"/>
    <w:rsid w:val="0049299D"/>
    <w:rsid w:val="00494764"/>
    <w:rsid w:val="004A47DA"/>
    <w:rsid w:val="004A6354"/>
    <w:rsid w:val="004A7E81"/>
    <w:rsid w:val="004B08C9"/>
    <w:rsid w:val="004C0069"/>
    <w:rsid w:val="004C2642"/>
    <w:rsid w:val="004C4356"/>
    <w:rsid w:val="004C5596"/>
    <w:rsid w:val="004C6F36"/>
    <w:rsid w:val="004C7939"/>
    <w:rsid w:val="004D18AA"/>
    <w:rsid w:val="004D3B31"/>
    <w:rsid w:val="004D739F"/>
    <w:rsid w:val="004E4854"/>
    <w:rsid w:val="004E4D2C"/>
    <w:rsid w:val="004E6B23"/>
    <w:rsid w:val="004F08D1"/>
    <w:rsid w:val="004F29C6"/>
    <w:rsid w:val="004F40F9"/>
    <w:rsid w:val="004F58F4"/>
    <w:rsid w:val="004F59EC"/>
    <w:rsid w:val="004F7164"/>
    <w:rsid w:val="0050092E"/>
    <w:rsid w:val="00503A81"/>
    <w:rsid w:val="00511401"/>
    <w:rsid w:val="00516EAA"/>
    <w:rsid w:val="0052048C"/>
    <w:rsid w:val="005206B9"/>
    <w:rsid w:val="00522CAC"/>
    <w:rsid w:val="0052312F"/>
    <w:rsid w:val="00523D14"/>
    <w:rsid w:val="00524699"/>
    <w:rsid w:val="00524F5C"/>
    <w:rsid w:val="005251A2"/>
    <w:rsid w:val="005251B2"/>
    <w:rsid w:val="005308E4"/>
    <w:rsid w:val="00532C17"/>
    <w:rsid w:val="00532DB2"/>
    <w:rsid w:val="005338B8"/>
    <w:rsid w:val="00540639"/>
    <w:rsid w:val="00540AE8"/>
    <w:rsid w:val="005411F7"/>
    <w:rsid w:val="00541A50"/>
    <w:rsid w:val="00541EA9"/>
    <w:rsid w:val="00541FF9"/>
    <w:rsid w:val="00546532"/>
    <w:rsid w:val="00547AAE"/>
    <w:rsid w:val="00547DB2"/>
    <w:rsid w:val="00551781"/>
    <w:rsid w:val="005526E6"/>
    <w:rsid w:val="00555014"/>
    <w:rsid w:val="0055676E"/>
    <w:rsid w:val="00556E47"/>
    <w:rsid w:val="005573B5"/>
    <w:rsid w:val="0056244A"/>
    <w:rsid w:val="00572E44"/>
    <w:rsid w:val="005759BA"/>
    <w:rsid w:val="00576E74"/>
    <w:rsid w:val="005774D1"/>
    <w:rsid w:val="005779B8"/>
    <w:rsid w:val="00580A89"/>
    <w:rsid w:val="00584968"/>
    <w:rsid w:val="00585CAA"/>
    <w:rsid w:val="00587AD3"/>
    <w:rsid w:val="00591C08"/>
    <w:rsid w:val="00593C1D"/>
    <w:rsid w:val="00595044"/>
    <w:rsid w:val="005A2368"/>
    <w:rsid w:val="005A2378"/>
    <w:rsid w:val="005A40DD"/>
    <w:rsid w:val="005A4505"/>
    <w:rsid w:val="005A6CD7"/>
    <w:rsid w:val="005B093E"/>
    <w:rsid w:val="005B09B1"/>
    <w:rsid w:val="005B13D4"/>
    <w:rsid w:val="005B1AD4"/>
    <w:rsid w:val="005B41DE"/>
    <w:rsid w:val="005C093F"/>
    <w:rsid w:val="005C415A"/>
    <w:rsid w:val="005C625E"/>
    <w:rsid w:val="005C6BD4"/>
    <w:rsid w:val="005D123A"/>
    <w:rsid w:val="005D3755"/>
    <w:rsid w:val="005D68BB"/>
    <w:rsid w:val="005D7696"/>
    <w:rsid w:val="005D7B23"/>
    <w:rsid w:val="005E577B"/>
    <w:rsid w:val="005E59F5"/>
    <w:rsid w:val="005F0644"/>
    <w:rsid w:val="005F6645"/>
    <w:rsid w:val="005F697C"/>
    <w:rsid w:val="0060631C"/>
    <w:rsid w:val="006076F7"/>
    <w:rsid w:val="006123DA"/>
    <w:rsid w:val="00613368"/>
    <w:rsid w:val="006134A3"/>
    <w:rsid w:val="00613EDD"/>
    <w:rsid w:val="00620044"/>
    <w:rsid w:val="00621448"/>
    <w:rsid w:val="00621E9F"/>
    <w:rsid w:val="00622ADD"/>
    <w:rsid w:val="006233B0"/>
    <w:rsid w:val="00623B6D"/>
    <w:rsid w:val="0062424F"/>
    <w:rsid w:val="0062534B"/>
    <w:rsid w:val="006276A3"/>
    <w:rsid w:val="00627CB5"/>
    <w:rsid w:val="00630E66"/>
    <w:rsid w:val="00631968"/>
    <w:rsid w:val="006337E5"/>
    <w:rsid w:val="00633E12"/>
    <w:rsid w:val="006403F1"/>
    <w:rsid w:val="0064265B"/>
    <w:rsid w:val="00646C34"/>
    <w:rsid w:val="00647F74"/>
    <w:rsid w:val="006519C0"/>
    <w:rsid w:val="006533F1"/>
    <w:rsid w:val="00654B5F"/>
    <w:rsid w:val="00661DB0"/>
    <w:rsid w:val="00663232"/>
    <w:rsid w:val="0066451E"/>
    <w:rsid w:val="00664949"/>
    <w:rsid w:val="00664A16"/>
    <w:rsid w:val="00664BE4"/>
    <w:rsid w:val="0066534E"/>
    <w:rsid w:val="006654B8"/>
    <w:rsid w:val="006678F2"/>
    <w:rsid w:val="00670996"/>
    <w:rsid w:val="00670B15"/>
    <w:rsid w:val="00671C68"/>
    <w:rsid w:val="006730EC"/>
    <w:rsid w:val="00673831"/>
    <w:rsid w:val="0067580D"/>
    <w:rsid w:val="00676D8E"/>
    <w:rsid w:val="00677329"/>
    <w:rsid w:val="0067773B"/>
    <w:rsid w:val="00677F72"/>
    <w:rsid w:val="00680520"/>
    <w:rsid w:val="00681589"/>
    <w:rsid w:val="00681BD8"/>
    <w:rsid w:val="006858C8"/>
    <w:rsid w:val="00686C11"/>
    <w:rsid w:val="00686DEC"/>
    <w:rsid w:val="00687347"/>
    <w:rsid w:val="00695205"/>
    <w:rsid w:val="00696101"/>
    <w:rsid w:val="006966C2"/>
    <w:rsid w:val="006A0CD1"/>
    <w:rsid w:val="006A119A"/>
    <w:rsid w:val="006A132A"/>
    <w:rsid w:val="006A270A"/>
    <w:rsid w:val="006A2E40"/>
    <w:rsid w:val="006A4F41"/>
    <w:rsid w:val="006B2C87"/>
    <w:rsid w:val="006B3A9C"/>
    <w:rsid w:val="006C0A77"/>
    <w:rsid w:val="006C37C1"/>
    <w:rsid w:val="006C5D29"/>
    <w:rsid w:val="006C759D"/>
    <w:rsid w:val="006D239D"/>
    <w:rsid w:val="006D23F3"/>
    <w:rsid w:val="006D31E1"/>
    <w:rsid w:val="006D56AE"/>
    <w:rsid w:val="006D59BB"/>
    <w:rsid w:val="006E0DC8"/>
    <w:rsid w:val="006E14B6"/>
    <w:rsid w:val="006E248A"/>
    <w:rsid w:val="006E4AEB"/>
    <w:rsid w:val="006E55C4"/>
    <w:rsid w:val="006F1433"/>
    <w:rsid w:val="006F2170"/>
    <w:rsid w:val="006F25EF"/>
    <w:rsid w:val="006F38CA"/>
    <w:rsid w:val="00706E41"/>
    <w:rsid w:val="00716AD6"/>
    <w:rsid w:val="0072130E"/>
    <w:rsid w:val="00722081"/>
    <w:rsid w:val="00723FDD"/>
    <w:rsid w:val="00730EE3"/>
    <w:rsid w:val="00731583"/>
    <w:rsid w:val="00731AA4"/>
    <w:rsid w:val="0073218D"/>
    <w:rsid w:val="007346A0"/>
    <w:rsid w:val="00740CD3"/>
    <w:rsid w:val="007420FF"/>
    <w:rsid w:val="00742486"/>
    <w:rsid w:val="00744B7D"/>
    <w:rsid w:val="007456AC"/>
    <w:rsid w:val="00745A0A"/>
    <w:rsid w:val="007500BA"/>
    <w:rsid w:val="0075106B"/>
    <w:rsid w:val="00753718"/>
    <w:rsid w:val="00753FD3"/>
    <w:rsid w:val="007569DE"/>
    <w:rsid w:val="00760368"/>
    <w:rsid w:val="00760B3F"/>
    <w:rsid w:val="007615AC"/>
    <w:rsid w:val="00763CCE"/>
    <w:rsid w:val="0077017C"/>
    <w:rsid w:val="0077102B"/>
    <w:rsid w:val="00771626"/>
    <w:rsid w:val="00771FF4"/>
    <w:rsid w:val="007723B0"/>
    <w:rsid w:val="007724D7"/>
    <w:rsid w:val="007733F5"/>
    <w:rsid w:val="00773792"/>
    <w:rsid w:val="00773901"/>
    <w:rsid w:val="007745D9"/>
    <w:rsid w:val="007747F7"/>
    <w:rsid w:val="00774936"/>
    <w:rsid w:val="00775BE2"/>
    <w:rsid w:val="00776BF2"/>
    <w:rsid w:val="00777747"/>
    <w:rsid w:val="007816D1"/>
    <w:rsid w:val="0078708C"/>
    <w:rsid w:val="0079157A"/>
    <w:rsid w:val="007955BA"/>
    <w:rsid w:val="007968F6"/>
    <w:rsid w:val="00796DC0"/>
    <w:rsid w:val="007A2E26"/>
    <w:rsid w:val="007A3461"/>
    <w:rsid w:val="007A44C4"/>
    <w:rsid w:val="007A5E1B"/>
    <w:rsid w:val="007A63EC"/>
    <w:rsid w:val="007B5581"/>
    <w:rsid w:val="007C1CA9"/>
    <w:rsid w:val="007C2582"/>
    <w:rsid w:val="007C40D1"/>
    <w:rsid w:val="007C478A"/>
    <w:rsid w:val="007C4FBB"/>
    <w:rsid w:val="007C51AE"/>
    <w:rsid w:val="007C789D"/>
    <w:rsid w:val="007D0545"/>
    <w:rsid w:val="007D0C02"/>
    <w:rsid w:val="007D1463"/>
    <w:rsid w:val="007D2428"/>
    <w:rsid w:val="007D4588"/>
    <w:rsid w:val="007D5D45"/>
    <w:rsid w:val="007E0E44"/>
    <w:rsid w:val="007E11FF"/>
    <w:rsid w:val="007E15B8"/>
    <w:rsid w:val="007E4027"/>
    <w:rsid w:val="007E5C74"/>
    <w:rsid w:val="007F0BD7"/>
    <w:rsid w:val="007F43E3"/>
    <w:rsid w:val="007F463A"/>
    <w:rsid w:val="007F4924"/>
    <w:rsid w:val="007F72E5"/>
    <w:rsid w:val="00804525"/>
    <w:rsid w:val="00806C3B"/>
    <w:rsid w:val="008070A1"/>
    <w:rsid w:val="008074D5"/>
    <w:rsid w:val="008077D6"/>
    <w:rsid w:val="00812CEE"/>
    <w:rsid w:val="0081435B"/>
    <w:rsid w:val="0081769C"/>
    <w:rsid w:val="00817960"/>
    <w:rsid w:val="0082027E"/>
    <w:rsid w:val="00820504"/>
    <w:rsid w:val="00824F17"/>
    <w:rsid w:val="008250AD"/>
    <w:rsid w:val="00826840"/>
    <w:rsid w:val="0083091D"/>
    <w:rsid w:val="0083202E"/>
    <w:rsid w:val="00832B87"/>
    <w:rsid w:val="00834153"/>
    <w:rsid w:val="00834C52"/>
    <w:rsid w:val="00836D01"/>
    <w:rsid w:val="00840173"/>
    <w:rsid w:val="008430CA"/>
    <w:rsid w:val="008454EB"/>
    <w:rsid w:val="008461C3"/>
    <w:rsid w:val="00852F92"/>
    <w:rsid w:val="008556F7"/>
    <w:rsid w:val="008571FB"/>
    <w:rsid w:val="0086041A"/>
    <w:rsid w:val="00862A12"/>
    <w:rsid w:val="0086492B"/>
    <w:rsid w:val="008652F5"/>
    <w:rsid w:val="00865789"/>
    <w:rsid w:val="008700DC"/>
    <w:rsid w:val="00870CA2"/>
    <w:rsid w:val="00875D4B"/>
    <w:rsid w:val="008768DF"/>
    <w:rsid w:val="00877115"/>
    <w:rsid w:val="00881354"/>
    <w:rsid w:val="008901BC"/>
    <w:rsid w:val="00891695"/>
    <w:rsid w:val="00896C9E"/>
    <w:rsid w:val="0089753A"/>
    <w:rsid w:val="008A0C26"/>
    <w:rsid w:val="008A1899"/>
    <w:rsid w:val="008A602C"/>
    <w:rsid w:val="008B37CB"/>
    <w:rsid w:val="008B7F68"/>
    <w:rsid w:val="008C0CB0"/>
    <w:rsid w:val="008C3F9F"/>
    <w:rsid w:val="008C54AB"/>
    <w:rsid w:val="008D1834"/>
    <w:rsid w:val="008D2005"/>
    <w:rsid w:val="008D431E"/>
    <w:rsid w:val="008D66FE"/>
    <w:rsid w:val="008D7285"/>
    <w:rsid w:val="008E1218"/>
    <w:rsid w:val="008E22DE"/>
    <w:rsid w:val="008E28C2"/>
    <w:rsid w:val="008E4316"/>
    <w:rsid w:val="008E69DA"/>
    <w:rsid w:val="008F2E0E"/>
    <w:rsid w:val="008F312A"/>
    <w:rsid w:val="008F31F3"/>
    <w:rsid w:val="009015A3"/>
    <w:rsid w:val="009015AD"/>
    <w:rsid w:val="0090160F"/>
    <w:rsid w:val="009046B3"/>
    <w:rsid w:val="009061B6"/>
    <w:rsid w:val="009111A1"/>
    <w:rsid w:val="009124A4"/>
    <w:rsid w:val="009125FA"/>
    <w:rsid w:val="00913C31"/>
    <w:rsid w:val="00916001"/>
    <w:rsid w:val="00917469"/>
    <w:rsid w:val="0091789F"/>
    <w:rsid w:val="00921FF8"/>
    <w:rsid w:val="00921FFC"/>
    <w:rsid w:val="00922CE1"/>
    <w:rsid w:val="00924922"/>
    <w:rsid w:val="00925AE9"/>
    <w:rsid w:val="0092741E"/>
    <w:rsid w:val="00932AAD"/>
    <w:rsid w:val="00936BCB"/>
    <w:rsid w:val="00937512"/>
    <w:rsid w:val="00940361"/>
    <w:rsid w:val="00942187"/>
    <w:rsid w:val="00942D29"/>
    <w:rsid w:val="009439D6"/>
    <w:rsid w:val="00945EF0"/>
    <w:rsid w:val="00951B8D"/>
    <w:rsid w:val="009546D0"/>
    <w:rsid w:val="00954B1E"/>
    <w:rsid w:val="009559DD"/>
    <w:rsid w:val="00956BE4"/>
    <w:rsid w:val="00956CBC"/>
    <w:rsid w:val="00957487"/>
    <w:rsid w:val="00957544"/>
    <w:rsid w:val="0095776C"/>
    <w:rsid w:val="00960AF7"/>
    <w:rsid w:val="00961301"/>
    <w:rsid w:val="00961689"/>
    <w:rsid w:val="009636CF"/>
    <w:rsid w:val="0096756F"/>
    <w:rsid w:val="00971F93"/>
    <w:rsid w:val="009725B1"/>
    <w:rsid w:val="00974044"/>
    <w:rsid w:val="009756AC"/>
    <w:rsid w:val="00975DDA"/>
    <w:rsid w:val="009808CC"/>
    <w:rsid w:val="00981DE6"/>
    <w:rsid w:val="00985244"/>
    <w:rsid w:val="00986E13"/>
    <w:rsid w:val="00990D6D"/>
    <w:rsid w:val="009922A5"/>
    <w:rsid w:val="00993747"/>
    <w:rsid w:val="00993813"/>
    <w:rsid w:val="00994157"/>
    <w:rsid w:val="00995957"/>
    <w:rsid w:val="0099696A"/>
    <w:rsid w:val="009A0F54"/>
    <w:rsid w:val="009A2C4E"/>
    <w:rsid w:val="009A393E"/>
    <w:rsid w:val="009A7DCB"/>
    <w:rsid w:val="009B371C"/>
    <w:rsid w:val="009B3DE6"/>
    <w:rsid w:val="009B5338"/>
    <w:rsid w:val="009C026D"/>
    <w:rsid w:val="009C230F"/>
    <w:rsid w:val="009C3EF1"/>
    <w:rsid w:val="009C46EB"/>
    <w:rsid w:val="009D00F4"/>
    <w:rsid w:val="009D0862"/>
    <w:rsid w:val="009D1C3E"/>
    <w:rsid w:val="009D2459"/>
    <w:rsid w:val="009D2C89"/>
    <w:rsid w:val="009D3039"/>
    <w:rsid w:val="009D35B8"/>
    <w:rsid w:val="009D4242"/>
    <w:rsid w:val="009D43E4"/>
    <w:rsid w:val="009D4FC7"/>
    <w:rsid w:val="009D5B02"/>
    <w:rsid w:val="009D5F27"/>
    <w:rsid w:val="009E0BE2"/>
    <w:rsid w:val="009E41D0"/>
    <w:rsid w:val="009E553D"/>
    <w:rsid w:val="009E6A55"/>
    <w:rsid w:val="009F0753"/>
    <w:rsid w:val="009F2447"/>
    <w:rsid w:val="009F36CB"/>
    <w:rsid w:val="009F440C"/>
    <w:rsid w:val="009F4449"/>
    <w:rsid w:val="00A031E0"/>
    <w:rsid w:val="00A04C61"/>
    <w:rsid w:val="00A050C9"/>
    <w:rsid w:val="00A063A0"/>
    <w:rsid w:val="00A06787"/>
    <w:rsid w:val="00A076C9"/>
    <w:rsid w:val="00A076D6"/>
    <w:rsid w:val="00A106F1"/>
    <w:rsid w:val="00A113E8"/>
    <w:rsid w:val="00A12093"/>
    <w:rsid w:val="00A12495"/>
    <w:rsid w:val="00A16B7B"/>
    <w:rsid w:val="00A171B4"/>
    <w:rsid w:val="00A17BD1"/>
    <w:rsid w:val="00A237E6"/>
    <w:rsid w:val="00A252AC"/>
    <w:rsid w:val="00A26198"/>
    <w:rsid w:val="00A3175C"/>
    <w:rsid w:val="00A35638"/>
    <w:rsid w:val="00A411E6"/>
    <w:rsid w:val="00A4377C"/>
    <w:rsid w:val="00A44A99"/>
    <w:rsid w:val="00A4555C"/>
    <w:rsid w:val="00A455EB"/>
    <w:rsid w:val="00A47626"/>
    <w:rsid w:val="00A517D1"/>
    <w:rsid w:val="00A518B9"/>
    <w:rsid w:val="00A52697"/>
    <w:rsid w:val="00A53306"/>
    <w:rsid w:val="00A55C8E"/>
    <w:rsid w:val="00A610EB"/>
    <w:rsid w:val="00A6277C"/>
    <w:rsid w:val="00A63C1B"/>
    <w:rsid w:val="00A67553"/>
    <w:rsid w:val="00A70B2E"/>
    <w:rsid w:val="00A722DB"/>
    <w:rsid w:val="00A722F5"/>
    <w:rsid w:val="00A7255F"/>
    <w:rsid w:val="00A72889"/>
    <w:rsid w:val="00A73C53"/>
    <w:rsid w:val="00A81AF6"/>
    <w:rsid w:val="00A82377"/>
    <w:rsid w:val="00A85D9D"/>
    <w:rsid w:val="00A8789D"/>
    <w:rsid w:val="00A929ED"/>
    <w:rsid w:val="00A933D8"/>
    <w:rsid w:val="00A95FE5"/>
    <w:rsid w:val="00A97415"/>
    <w:rsid w:val="00AA029B"/>
    <w:rsid w:val="00AA1256"/>
    <w:rsid w:val="00AA19EC"/>
    <w:rsid w:val="00AA685C"/>
    <w:rsid w:val="00AB1178"/>
    <w:rsid w:val="00AB529A"/>
    <w:rsid w:val="00AB6E13"/>
    <w:rsid w:val="00AC0100"/>
    <w:rsid w:val="00AC46F7"/>
    <w:rsid w:val="00AE080E"/>
    <w:rsid w:val="00AE0F1A"/>
    <w:rsid w:val="00AE2B11"/>
    <w:rsid w:val="00AE2DE7"/>
    <w:rsid w:val="00AE3932"/>
    <w:rsid w:val="00AE4D7D"/>
    <w:rsid w:val="00AE556F"/>
    <w:rsid w:val="00AE5B93"/>
    <w:rsid w:val="00AE5BE6"/>
    <w:rsid w:val="00AE6160"/>
    <w:rsid w:val="00AF2629"/>
    <w:rsid w:val="00B000DB"/>
    <w:rsid w:val="00B00A47"/>
    <w:rsid w:val="00B01F0F"/>
    <w:rsid w:val="00B05D34"/>
    <w:rsid w:val="00B10ACE"/>
    <w:rsid w:val="00B12352"/>
    <w:rsid w:val="00B13F9E"/>
    <w:rsid w:val="00B14422"/>
    <w:rsid w:val="00B14C11"/>
    <w:rsid w:val="00B152CF"/>
    <w:rsid w:val="00B17386"/>
    <w:rsid w:val="00B17678"/>
    <w:rsid w:val="00B20AC1"/>
    <w:rsid w:val="00B20CC7"/>
    <w:rsid w:val="00B258FF"/>
    <w:rsid w:val="00B270EB"/>
    <w:rsid w:val="00B27DA1"/>
    <w:rsid w:val="00B27DF2"/>
    <w:rsid w:val="00B30D71"/>
    <w:rsid w:val="00B321BF"/>
    <w:rsid w:val="00B35DFD"/>
    <w:rsid w:val="00B37A0D"/>
    <w:rsid w:val="00B402A3"/>
    <w:rsid w:val="00B4261B"/>
    <w:rsid w:val="00B50E4C"/>
    <w:rsid w:val="00B51E69"/>
    <w:rsid w:val="00B51FDA"/>
    <w:rsid w:val="00B570DA"/>
    <w:rsid w:val="00B61060"/>
    <w:rsid w:val="00B63226"/>
    <w:rsid w:val="00B64493"/>
    <w:rsid w:val="00B66017"/>
    <w:rsid w:val="00B66733"/>
    <w:rsid w:val="00B75472"/>
    <w:rsid w:val="00B76D9A"/>
    <w:rsid w:val="00B77A0B"/>
    <w:rsid w:val="00B811E5"/>
    <w:rsid w:val="00B81D98"/>
    <w:rsid w:val="00B825C5"/>
    <w:rsid w:val="00B827E2"/>
    <w:rsid w:val="00B842DC"/>
    <w:rsid w:val="00B85718"/>
    <w:rsid w:val="00B86AB9"/>
    <w:rsid w:val="00B86B21"/>
    <w:rsid w:val="00B87EE3"/>
    <w:rsid w:val="00B92131"/>
    <w:rsid w:val="00B941A9"/>
    <w:rsid w:val="00B94820"/>
    <w:rsid w:val="00B966BC"/>
    <w:rsid w:val="00BA2271"/>
    <w:rsid w:val="00BA52CF"/>
    <w:rsid w:val="00BA60D1"/>
    <w:rsid w:val="00BA6D42"/>
    <w:rsid w:val="00BB11B2"/>
    <w:rsid w:val="00BB25FD"/>
    <w:rsid w:val="00BB2BAF"/>
    <w:rsid w:val="00BB628E"/>
    <w:rsid w:val="00BC105D"/>
    <w:rsid w:val="00BC340A"/>
    <w:rsid w:val="00BC6856"/>
    <w:rsid w:val="00BD6C22"/>
    <w:rsid w:val="00BD7236"/>
    <w:rsid w:val="00BE1A87"/>
    <w:rsid w:val="00BE4629"/>
    <w:rsid w:val="00BE7468"/>
    <w:rsid w:val="00BE78A3"/>
    <w:rsid w:val="00BE78CC"/>
    <w:rsid w:val="00BF246D"/>
    <w:rsid w:val="00BF311E"/>
    <w:rsid w:val="00BF690F"/>
    <w:rsid w:val="00C00623"/>
    <w:rsid w:val="00C01C9F"/>
    <w:rsid w:val="00C0579E"/>
    <w:rsid w:val="00C10044"/>
    <w:rsid w:val="00C10116"/>
    <w:rsid w:val="00C10E91"/>
    <w:rsid w:val="00C1111E"/>
    <w:rsid w:val="00C11D21"/>
    <w:rsid w:val="00C16838"/>
    <w:rsid w:val="00C212B0"/>
    <w:rsid w:val="00C24C03"/>
    <w:rsid w:val="00C25B2D"/>
    <w:rsid w:val="00C276E6"/>
    <w:rsid w:val="00C27F8B"/>
    <w:rsid w:val="00C32613"/>
    <w:rsid w:val="00C33020"/>
    <w:rsid w:val="00C33C67"/>
    <w:rsid w:val="00C3519C"/>
    <w:rsid w:val="00C353EB"/>
    <w:rsid w:val="00C35562"/>
    <w:rsid w:val="00C36195"/>
    <w:rsid w:val="00C45ACA"/>
    <w:rsid w:val="00C4714E"/>
    <w:rsid w:val="00C47748"/>
    <w:rsid w:val="00C50E4F"/>
    <w:rsid w:val="00C52B03"/>
    <w:rsid w:val="00C55C3B"/>
    <w:rsid w:val="00C56225"/>
    <w:rsid w:val="00C5668A"/>
    <w:rsid w:val="00C56B31"/>
    <w:rsid w:val="00C60264"/>
    <w:rsid w:val="00C63677"/>
    <w:rsid w:val="00C65789"/>
    <w:rsid w:val="00C675CF"/>
    <w:rsid w:val="00C7329D"/>
    <w:rsid w:val="00C76589"/>
    <w:rsid w:val="00C76906"/>
    <w:rsid w:val="00C817F2"/>
    <w:rsid w:val="00C820E9"/>
    <w:rsid w:val="00C828EF"/>
    <w:rsid w:val="00C86B45"/>
    <w:rsid w:val="00C87B9C"/>
    <w:rsid w:val="00C914AB"/>
    <w:rsid w:val="00C91AEA"/>
    <w:rsid w:val="00C94B2E"/>
    <w:rsid w:val="00CA1408"/>
    <w:rsid w:val="00CA6B49"/>
    <w:rsid w:val="00CA75F3"/>
    <w:rsid w:val="00CB02F3"/>
    <w:rsid w:val="00CB27C2"/>
    <w:rsid w:val="00CB28A7"/>
    <w:rsid w:val="00CB505C"/>
    <w:rsid w:val="00CC0F70"/>
    <w:rsid w:val="00CC19ED"/>
    <w:rsid w:val="00CC2CD0"/>
    <w:rsid w:val="00CC6263"/>
    <w:rsid w:val="00CC6923"/>
    <w:rsid w:val="00CC6E14"/>
    <w:rsid w:val="00CD107E"/>
    <w:rsid w:val="00CD1C26"/>
    <w:rsid w:val="00CD1C3B"/>
    <w:rsid w:val="00CD3F16"/>
    <w:rsid w:val="00CD40B3"/>
    <w:rsid w:val="00CD5BF9"/>
    <w:rsid w:val="00CE03A1"/>
    <w:rsid w:val="00CE0744"/>
    <w:rsid w:val="00CE355F"/>
    <w:rsid w:val="00CE49DA"/>
    <w:rsid w:val="00CE5153"/>
    <w:rsid w:val="00CF03BF"/>
    <w:rsid w:val="00CF0D60"/>
    <w:rsid w:val="00CF12C5"/>
    <w:rsid w:val="00CF1BDE"/>
    <w:rsid w:val="00CF3C89"/>
    <w:rsid w:val="00CF42E9"/>
    <w:rsid w:val="00CF47D2"/>
    <w:rsid w:val="00CF75A0"/>
    <w:rsid w:val="00CF7F82"/>
    <w:rsid w:val="00D006BF"/>
    <w:rsid w:val="00D05BBA"/>
    <w:rsid w:val="00D06F8A"/>
    <w:rsid w:val="00D07081"/>
    <w:rsid w:val="00D102EA"/>
    <w:rsid w:val="00D11892"/>
    <w:rsid w:val="00D15CF3"/>
    <w:rsid w:val="00D160F5"/>
    <w:rsid w:val="00D176F7"/>
    <w:rsid w:val="00D21EF6"/>
    <w:rsid w:val="00D22792"/>
    <w:rsid w:val="00D228A0"/>
    <w:rsid w:val="00D236E8"/>
    <w:rsid w:val="00D30BFC"/>
    <w:rsid w:val="00D33683"/>
    <w:rsid w:val="00D35D50"/>
    <w:rsid w:val="00D369AD"/>
    <w:rsid w:val="00D37B2D"/>
    <w:rsid w:val="00D40A34"/>
    <w:rsid w:val="00D42F20"/>
    <w:rsid w:val="00D43946"/>
    <w:rsid w:val="00D43E6D"/>
    <w:rsid w:val="00D44E8F"/>
    <w:rsid w:val="00D4591F"/>
    <w:rsid w:val="00D5391B"/>
    <w:rsid w:val="00D54AD7"/>
    <w:rsid w:val="00D5649C"/>
    <w:rsid w:val="00D575DE"/>
    <w:rsid w:val="00D61C5F"/>
    <w:rsid w:val="00D63D9E"/>
    <w:rsid w:val="00D63DB3"/>
    <w:rsid w:val="00D67CB1"/>
    <w:rsid w:val="00D71F91"/>
    <w:rsid w:val="00D74A91"/>
    <w:rsid w:val="00D74DB5"/>
    <w:rsid w:val="00D767A2"/>
    <w:rsid w:val="00D77D77"/>
    <w:rsid w:val="00D83EAE"/>
    <w:rsid w:val="00D83F42"/>
    <w:rsid w:val="00D84FCD"/>
    <w:rsid w:val="00D85DE9"/>
    <w:rsid w:val="00D9586F"/>
    <w:rsid w:val="00D95B30"/>
    <w:rsid w:val="00D964CB"/>
    <w:rsid w:val="00D97A48"/>
    <w:rsid w:val="00DA0615"/>
    <w:rsid w:val="00DA1872"/>
    <w:rsid w:val="00DA6C48"/>
    <w:rsid w:val="00DA7318"/>
    <w:rsid w:val="00DB2D89"/>
    <w:rsid w:val="00DB3238"/>
    <w:rsid w:val="00DB6597"/>
    <w:rsid w:val="00DC159B"/>
    <w:rsid w:val="00DC1BD3"/>
    <w:rsid w:val="00DC3025"/>
    <w:rsid w:val="00DC4C31"/>
    <w:rsid w:val="00DC6FBD"/>
    <w:rsid w:val="00DC75C4"/>
    <w:rsid w:val="00DC7DEA"/>
    <w:rsid w:val="00DD12AF"/>
    <w:rsid w:val="00DD1CC0"/>
    <w:rsid w:val="00DD3BA6"/>
    <w:rsid w:val="00DD6669"/>
    <w:rsid w:val="00DE114D"/>
    <w:rsid w:val="00DE18F8"/>
    <w:rsid w:val="00DE28FA"/>
    <w:rsid w:val="00DE5DB3"/>
    <w:rsid w:val="00DE62BE"/>
    <w:rsid w:val="00DE65AF"/>
    <w:rsid w:val="00DE692B"/>
    <w:rsid w:val="00DE71D3"/>
    <w:rsid w:val="00DF07EB"/>
    <w:rsid w:val="00DF0D45"/>
    <w:rsid w:val="00DF1D87"/>
    <w:rsid w:val="00DF1EDA"/>
    <w:rsid w:val="00DF576A"/>
    <w:rsid w:val="00E02421"/>
    <w:rsid w:val="00E02B4C"/>
    <w:rsid w:val="00E03EB3"/>
    <w:rsid w:val="00E04C52"/>
    <w:rsid w:val="00E07ED6"/>
    <w:rsid w:val="00E10410"/>
    <w:rsid w:val="00E11A62"/>
    <w:rsid w:val="00E136AB"/>
    <w:rsid w:val="00E14EC2"/>
    <w:rsid w:val="00E1522E"/>
    <w:rsid w:val="00E1592D"/>
    <w:rsid w:val="00E16715"/>
    <w:rsid w:val="00E20327"/>
    <w:rsid w:val="00E23090"/>
    <w:rsid w:val="00E23813"/>
    <w:rsid w:val="00E250F5"/>
    <w:rsid w:val="00E30029"/>
    <w:rsid w:val="00E347BC"/>
    <w:rsid w:val="00E369E3"/>
    <w:rsid w:val="00E43EA1"/>
    <w:rsid w:val="00E44DC3"/>
    <w:rsid w:val="00E44F03"/>
    <w:rsid w:val="00E461E3"/>
    <w:rsid w:val="00E5476F"/>
    <w:rsid w:val="00E56C02"/>
    <w:rsid w:val="00E578AA"/>
    <w:rsid w:val="00E57B08"/>
    <w:rsid w:val="00E61BB8"/>
    <w:rsid w:val="00E62F9E"/>
    <w:rsid w:val="00E6384C"/>
    <w:rsid w:val="00E64287"/>
    <w:rsid w:val="00E665DB"/>
    <w:rsid w:val="00E66F34"/>
    <w:rsid w:val="00E71AFD"/>
    <w:rsid w:val="00E72981"/>
    <w:rsid w:val="00E72E10"/>
    <w:rsid w:val="00E81126"/>
    <w:rsid w:val="00E81D16"/>
    <w:rsid w:val="00E81EC3"/>
    <w:rsid w:val="00E86725"/>
    <w:rsid w:val="00E86C9B"/>
    <w:rsid w:val="00E8799D"/>
    <w:rsid w:val="00E90B20"/>
    <w:rsid w:val="00E921DA"/>
    <w:rsid w:val="00E94CE3"/>
    <w:rsid w:val="00E96677"/>
    <w:rsid w:val="00E97C3E"/>
    <w:rsid w:val="00EA02C9"/>
    <w:rsid w:val="00EA0BD4"/>
    <w:rsid w:val="00EA0C68"/>
    <w:rsid w:val="00EA181D"/>
    <w:rsid w:val="00EA4718"/>
    <w:rsid w:val="00EB1DEF"/>
    <w:rsid w:val="00EB27E4"/>
    <w:rsid w:val="00EB77D9"/>
    <w:rsid w:val="00EB7B35"/>
    <w:rsid w:val="00EB7D7C"/>
    <w:rsid w:val="00EC1BCB"/>
    <w:rsid w:val="00EC77ED"/>
    <w:rsid w:val="00ED267C"/>
    <w:rsid w:val="00ED4943"/>
    <w:rsid w:val="00ED5AAF"/>
    <w:rsid w:val="00EE22AB"/>
    <w:rsid w:val="00EE2D02"/>
    <w:rsid w:val="00EE336C"/>
    <w:rsid w:val="00EE42D6"/>
    <w:rsid w:val="00EE4388"/>
    <w:rsid w:val="00EE448F"/>
    <w:rsid w:val="00EE6C42"/>
    <w:rsid w:val="00EF0EDB"/>
    <w:rsid w:val="00EF2610"/>
    <w:rsid w:val="00EF31FD"/>
    <w:rsid w:val="00EF36BC"/>
    <w:rsid w:val="00EF58E3"/>
    <w:rsid w:val="00EF71E1"/>
    <w:rsid w:val="00EF7341"/>
    <w:rsid w:val="00F023A2"/>
    <w:rsid w:val="00F02BC9"/>
    <w:rsid w:val="00F05EAD"/>
    <w:rsid w:val="00F07EC7"/>
    <w:rsid w:val="00F10E85"/>
    <w:rsid w:val="00F1200A"/>
    <w:rsid w:val="00F12AEE"/>
    <w:rsid w:val="00F16DDE"/>
    <w:rsid w:val="00F20945"/>
    <w:rsid w:val="00F258AE"/>
    <w:rsid w:val="00F303E0"/>
    <w:rsid w:val="00F31850"/>
    <w:rsid w:val="00F334FF"/>
    <w:rsid w:val="00F36499"/>
    <w:rsid w:val="00F40DB2"/>
    <w:rsid w:val="00F41009"/>
    <w:rsid w:val="00F431EA"/>
    <w:rsid w:val="00F43C3C"/>
    <w:rsid w:val="00F44B1F"/>
    <w:rsid w:val="00F45BD0"/>
    <w:rsid w:val="00F468E9"/>
    <w:rsid w:val="00F5044D"/>
    <w:rsid w:val="00F54A6B"/>
    <w:rsid w:val="00F5519E"/>
    <w:rsid w:val="00F63411"/>
    <w:rsid w:val="00F6385B"/>
    <w:rsid w:val="00F65FFE"/>
    <w:rsid w:val="00F71491"/>
    <w:rsid w:val="00F72255"/>
    <w:rsid w:val="00F7340B"/>
    <w:rsid w:val="00F769DD"/>
    <w:rsid w:val="00F8300D"/>
    <w:rsid w:val="00F84682"/>
    <w:rsid w:val="00F86D8F"/>
    <w:rsid w:val="00F92D49"/>
    <w:rsid w:val="00F96240"/>
    <w:rsid w:val="00FA1B02"/>
    <w:rsid w:val="00FA4CB7"/>
    <w:rsid w:val="00FA68F8"/>
    <w:rsid w:val="00FA7E01"/>
    <w:rsid w:val="00FB46D4"/>
    <w:rsid w:val="00FB4BA0"/>
    <w:rsid w:val="00FC0956"/>
    <w:rsid w:val="00FC1025"/>
    <w:rsid w:val="00FC5048"/>
    <w:rsid w:val="00FC6133"/>
    <w:rsid w:val="00FC7AD6"/>
    <w:rsid w:val="00FD4537"/>
    <w:rsid w:val="00FE0774"/>
    <w:rsid w:val="00FE0BE4"/>
    <w:rsid w:val="00FE1394"/>
    <w:rsid w:val="00FE1E6E"/>
    <w:rsid w:val="00FE4767"/>
    <w:rsid w:val="00FE4B0E"/>
    <w:rsid w:val="00FE665B"/>
    <w:rsid w:val="00FF041A"/>
    <w:rsid w:val="00FF2463"/>
    <w:rsid w:val="00FF4398"/>
    <w:rsid w:val="00FF4546"/>
    <w:rsid w:val="00FF61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5EB90"/>
  <w15:chartTrackingRefBased/>
  <w15:docId w15:val="{54A393DE-95C7-4A23-9331-269759DA1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lsdException w:name="Table Grid" w:uiPriority="39" w:qFormat="1"/>
    <w:lsdException w:name="Table Theme" w:semiHidden="1" w:unhideWhenUsed="1" w:qFormat="1"/>
    <w:lsdException w:name="Placeholder Text" w:semiHidden="1" w:uiPriority="99"/>
    <w:lsdException w:name="No Spacing" w:uiPriority="1" w:qFormat="1"/>
    <w:lsdException w:name="Light Shading" w:uiPriority="60" w:qFormat="1"/>
    <w:lsdException w:name="Light List" w:uiPriority="61" w:qFormat="1"/>
    <w:lsdException w:name="Light Grid" w:uiPriority="62" w:qFormat="1"/>
    <w:lsdException w:name="Medium Shading 1" w:uiPriority="63" w:qFormat="1"/>
    <w:lsdException w:name="Medium Shading 2" w:uiPriority="64" w:qFormat="1"/>
    <w:lsdException w:name="Medium List 1" w:uiPriority="65" w:qFormat="1"/>
    <w:lsdException w:name="Medium List 2" w:uiPriority="66" w:qFormat="1"/>
    <w:lsdException w:name="Medium Grid 1" w:uiPriority="67" w:qFormat="1"/>
    <w:lsdException w:name="Medium Grid 2" w:uiPriority="68" w:qFormat="1"/>
    <w:lsdException w:name="Medium Grid 3" w:uiPriority="69" w:qFormat="1"/>
    <w:lsdException w:name="Dark List" w:uiPriority="70" w:qFormat="1"/>
    <w:lsdException w:name="Colorful Shading" w:uiPriority="71" w:qFormat="1"/>
    <w:lsdException w:name="Colorful List" w:uiPriority="72" w:qFormat="1"/>
    <w:lsdException w:name="Colorful Grid" w:uiPriority="73" w:qFormat="1"/>
    <w:lsdException w:name="Light Shading Accent 1" w:uiPriority="60" w:qFormat="1"/>
    <w:lsdException w:name="Light List Accent 1" w:uiPriority="61" w:qFormat="1"/>
    <w:lsdException w:name="Light Grid Accent 1" w:uiPriority="62" w:qFormat="1"/>
    <w:lsdException w:name="Medium Shading 1 Accent 1" w:uiPriority="63" w:qFormat="1"/>
    <w:lsdException w:name="Medium Shading 2 Accent 1" w:uiPriority="64" w:qFormat="1"/>
    <w:lsdException w:name="Medium List 1 Accent 1" w:uiPriority="65" w:qFormat="1"/>
    <w:lsdException w:name="Revision" w:semiHidden="1" w:uiPriority="99"/>
    <w:lsdException w:name="List Paragraph" w:uiPriority="1" w:qFormat="1"/>
    <w:lsdException w:name="Quote" w:uiPriority="29" w:qFormat="1"/>
    <w:lsdException w:name="Intense Quote" w:uiPriority="30" w:qFormat="1"/>
    <w:lsdException w:name="Medium List 2 Accent 1" w:uiPriority="66" w:qFormat="1"/>
    <w:lsdException w:name="Medium Grid 1 Accent 1" w:uiPriority="67" w:qFormat="1"/>
    <w:lsdException w:name="Medium Grid 2 Accent 1" w:uiPriority="68" w:qFormat="1"/>
    <w:lsdException w:name="Medium Grid 3 Accent 1" w:uiPriority="69" w:qFormat="1"/>
    <w:lsdException w:name="Dark List Accent 1" w:uiPriority="70" w:qFormat="1"/>
    <w:lsdException w:name="Colorful Shading Accent 1" w:uiPriority="71" w:qFormat="1"/>
    <w:lsdException w:name="Colorful List Accent 1" w:uiPriority="72" w:qFormat="1"/>
    <w:lsdException w:name="Colorful Grid Accent 1" w:uiPriority="73" w:qFormat="1"/>
    <w:lsdException w:name="Light Shading Accent 2" w:uiPriority="60" w:qFormat="1"/>
    <w:lsdException w:name="Light List Accent 2" w:uiPriority="61" w:qFormat="1"/>
    <w:lsdException w:name="Light Grid Accent 2" w:uiPriority="62" w:qFormat="1"/>
    <w:lsdException w:name="Medium Shading 1 Accent 2" w:uiPriority="63" w:qFormat="1"/>
    <w:lsdException w:name="Medium Shading 2 Accent 2" w:uiPriority="64" w:qFormat="1"/>
    <w:lsdException w:name="Medium List 1 Accent 2" w:uiPriority="65" w:qFormat="1"/>
    <w:lsdException w:name="Medium List 2 Accent 2" w:uiPriority="66" w:qFormat="1"/>
    <w:lsdException w:name="Medium Grid 1 Accent 2" w:uiPriority="67" w:qFormat="1"/>
    <w:lsdException w:name="Medium Grid 2 Accent 2" w:uiPriority="68" w:qFormat="1"/>
    <w:lsdException w:name="Medium Grid 3 Accent 2" w:uiPriority="69" w:qFormat="1"/>
    <w:lsdException w:name="Dark List Accent 2" w:uiPriority="70" w:qFormat="1"/>
    <w:lsdException w:name="Colorful Shading Accent 2" w:uiPriority="71" w:qFormat="1"/>
    <w:lsdException w:name="Colorful List Accent 2" w:uiPriority="72" w:qFormat="1"/>
    <w:lsdException w:name="Colorful Grid Accent 2" w:uiPriority="73" w:qFormat="1"/>
    <w:lsdException w:name="Light Shading Accent 3" w:uiPriority="60" w:qFormat="1"/>
    <w:lsdException w:name="Light List Accent 3" w:uiPriority="61" w:qFormat="1"/>
    <w:lsdException w:name="Light Grid Accent 3" w:uiPriority="62" w:qFormat="1"/>
    <w:lsdException w:name="Medium Shading 1 Accent 3" w:uiPriority="63" w:qFormat="1"/>
    <w:lsdException w:name="Medium Shading 2 Accent 3" w:uiPriority="64" w:qFormat="1"/>
    <w:lsdException w:name="Medium List 1 Accent 3" w:uiPriority="65" w:qFormat="1"/>
    <w:lsdException w:name="Medium List 2 Accent 3" w:uiPriority="66" w:qFormat="1"/>
    <w:lsdException w:name="Medium Grid 1 Accent 3" w:uiPriority="67" w:qFormat="1"/>
    <w:lsdException w:name="Medium Grid 2 Accent 3" w:uiPriority="68" w:qFormat="1"/>
    <w:lsdException w:name="Medium Grid 3 Accent 3" w:uiPriority="69" w:qFormat="1"/>
    <w:lsdException w:name="Dark List Accent 3" w:uiPriority="70" w:qFormat="1"/>
    <w:lsdException w:name="Colorful Shading Accent 3" w:uiPriority="71" w:qFormat="1"/>
    <w:lsdException w:name="Colorful List Accent 3" w:uiPriority="72" w:qFormat="1"/>
    <w:lsdException w:name="Colorful Grid Accent 3" w:uiPriority="73" w:qFormat="1"/>
    <w:lsdException w:name="Light Shading Accent 4" w:uiPriority="60" w:qFormat="1"/>
    <w:lsdException w:name="Light List Accent 4" w:uiPriority="61" w:qFormat="1"/>
    <w:lsdException w:name="Light Grid Accent 4" w:uiPriority="62" w:qFormat="1"/>
    <w:lsdException w:name="Medium Shading 1 Accent 4" w:uiPriority="63" w:qFormat="1"/>
    <w:lsdException w:name="Medium Shading 2 Accent 4" w:uiPriority="64" w:qFormat="1"/>
    <w:lsdException w:name="Medium List 1 Accent 4" w:uiPriority="65" w:qFormat="1"/>
    <w:lsdException w:name="Medium List 2 Accent 4" w:uiPriority="66" w:qFormat="1"/>
    <w:lsdException w:name="Medium Grid 1 Accent 4" w:uiPriority="67" w:qFormat="1"/>
    <w:lsdException w:name="Medium Grid 2 Accent 4" w:uiPriority="68" w:qFormat="1"/>
    <w:lsdException w:name="Medium Grid 3 Accent 4" w:uiPriority="69" w:qFormat="1"/>
    <w:lsdException w:name="Dark List Accent 4" w:uiPriority="70" w:qFormat="1"/>
    <w:lsdException w:name="Colorful Shading Accent 4" w:uiPriority="71" w:qFormat="1"/>
    <w:lsdException w:name="Colorful List Accent 4" w:uiPriority="72" w:qFormat="1"/>
    <w:lsdException w:name="Colorful Grid Accent 4" w:uiPriority="73" w:qFormat="1"/>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qFormat="1"/>
    <w:lsdException w:name="Colorful Shading Accent 5" w:uiPriority="71" w:qFormat="1"/>
    <w:lsdException w:name="Colorful List Accent 5" w:uiPriority="72" w:qFormat="1"/>
    <w:lsdException w:name="Colorful Grid Accent 5" w:uiPriority="73" w:qFormat="1"/>
    <w:lsdException w:name="Light Shading Accent 6" w:uiPriority="60" w:qFormat="1"/>
    <w:lsdException w:name="Light List Accent 6" w:uiPriority="61" w:qFormat="1"/>
    <w:lsdException w:name="Light Grid Accent 6" w:uiPriority="62" w:qFormat="1"/>
    <w:lsdException w:name="Medium Shading 1 Accent 6" w:uiPriority="63" w:qFormat="1"/>
    <w:lsdException w:name="Medium Shading 2 Accent 6" w:uiPriority="64" w:qFormat="1"/>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qFormat="1"/>
    <w:lsdException w:name="Colorful Shading Accent 6" w:uiPriority="71" w:qFormat="1"/>
    <w:lsdException w:name="Colorful List Accent 6" w:uiPriority="72" w:qFormat="1"/>
    <w:lsdException w:name="Colorful Grid Accent 6" w:uiPriority="73"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4B6"/>
    <w:pPr>
      <w:spacing w:after="200" w:line="276" w:lineRule="auto"/>
      <w:jc w:val="both"/>
    </w:pPr>
    <w:rPr>
      <w:rFonts w:ascii="Times New Roman" w:eastAsiaTheme="minorEastAsia" w:hAnsi="Times New Roman"/>
      <w:sz w:val="24"/>
    </w:rPr>
  </w:style>
  <w:style w:type="paragraph" w:styleId="Heading1">
    <w:name w:val="heading 1"/>
    <w:aliases w:val="Main Heading"/>
    <w:basedOn w:val="Normal"/>
    <w:next w:val="Normal"/>
    <w:link w:val="Heading1Char"/>
    <w:uiPriority w:val="9"/>
    <w:qFormat/>
    <w:rsid w:val="002F09B6"/>
    <w:pPr>
      <w:keepNext/>
      <w:numPr>
        <w:numId w:val="1"/>
      </w:numPr>
      <w:spacing w:after="0" w:line="360" w:lineRule="auto"/>
      <w:outlineLvl w:val="0"/>
    </w:pPr>
    <w:rPr>
      <w:rFonts w:eastAsia="Times New Roman" w:cs="Times New Roman"/>
      <w:b/>
      <w:color w:val="000000" w:themeColor="text1"/>
      <w:sz w:val="32"/>
      <w:szCs w:val="24"/>
    </w:rPr>
  </w:style>
  <w:style w:type="paragraph" w:styleId="Heading2">
    <w:name w:val="heading 2"/>
    <w:aliases w:val="Sub-Heading"/>
    <w:basedOn w:val="Normal"/>
    <w:next w:val="Normal"/>
    <w:link w:val="Heading2Char"/>
    <w:uiPriority w:val="9"/>
    <w:unhideWhenUsed/>
    <w:qFormat/>
    <w:rsid w:val="002F09B6"/>
    <w:pPr>
      <w:keepNext/>
      <w:keepLines/>
      <w:numPr>
        <w:ilvl w:val="1"/>
        <w:numId w:val="1"/>
      </w:numPr>
      <w:spacing w:before="40" w:after="0" w:line="360" w:lineRule="auto"/>
      <w:outlineLvl w:val="1"/>
    </w:pPr>
    <w:rPr>
      <w:rFonts w:eastAsiaTheme="majorEastAsia" w:cstheme="majorBidi"/>
      <w:b/>
      <w:color w:val="000000" w:themeColor="text1"/>
      <w:sz w:val="28"/>
      <w:szCs w:val="26"/>
      <w:lang w:val="en-GB"/>
    </w:rPr>
  </w:style>
  <w:style w:type="paragraph" w:styleId="Heading3">
    <w:name w:val="heading 3"/>
    <w:basedOn w:val="Normal"/>
    <w:next w:val="Normal"/>
    <w:link w:val="Heading3Char"/>
    <w:uiPriority w:val="9"/>
    <w:qFormat/>
    <w:rsid w:val="009C230F"/>
    <w:pPr>
      <w:keepNext/>
      <w:numPr>
        <w:ilvl w:val="2"/>
        <w:numId w:val="1"/>
      </w:numPr>
      <w:spacing w:before="40" w:after="0" w:line="360" w:lineRule="auto"/>
      <w:outlineLvl w:val="2"/>
    </w:pPr>
    <w:rPr>
      <w:rFonts w:eastAsia="Times New Roman" w:cs="Times New Roman"/>
      <w:b/>
      <w:color w:val="000000" w:themeColor="text1"/>
      <w:sz w:val="26"/>
      <w:szCs w:val="24"/>
    </w:rPr>
  </w:style>
  <w:style w:type="paragraph" w:styleId="Heading4">
    <w:name w:val="heading 4"/>
    <w:basedOn w:val="Normal"/>
    <w:next w:val="Normal"/>
    <w:link w:val="Heading4Char"/>
    <w:uiPriority w:val="9"/>
    <w:qFormat/>
    <w:rsid w:val="00D83EAE"/>
    <w:pPr>
      <w:keepNext/>
      <w:numPr>
        <w:ilvl w:val="3"/>
        <w:numId w:val="1"/>
      </w:numPr>
      <w:spacing w:after="0" w:line="240" w:lineRule="auto"/>
      <w:outlineLvl w:val="3"/>
    </w:pPr>
    <w:rPr>
      <w:rFonts w:eastAsia="Times New Roman" w:cs="Times New Roman"/>
      <w:i/>
      <w:iCs/>
      <w:sz w:val="32"/>
      <w:szCs w:val="24"/>
    </w:rPr>
  </w:style>
  <w:style w:type="paragraph" w:styleId="Heading5">
    <w:name w:val="heading 5"/>
    <w:basedOn w:val="Normal"/>
    <w:next w:val="Normal"/>
    <w:link w:val="Heading5Char"/>
    <w:uiPriority w:val="9"/>
    <w:qFormat/>
    <w:rsid w:val="00D83EAE"/>
    <w:pPr>
      <w:keepNext/>
      <w:numPr>
        <w:ilvl w:val="4"/>
        <w:numId w:val="1"/>
      </w:numPr>
      <w:spacing w:after="0" w:line="240" w:lineRule="auto"/>
      <w:outlineLvl w:val="4"/>
    </w:pPr>
    <w:rPr>
      <w:rFonts w:eastAsia="Times New Roman" w:cs="Times New Roman"/>
      <w:sz w:val="28"/>
      <w:szCs w:val="24"/>
    </w:rPr>
  </w:style>
  <w:style w:type="paragraph" w:styleId="Heading6">
    <w:name w:val="heading 6"/>
    <w:basedOn w:val="Normal"/>
    <w:next w:val="Normal"/>
    <w:link w:val="Heading6Char"/>
    <w:uiPriority w:val="9"/>
    <w:qFormat/>
    <w:rsid w:val="00D83EAE"/>
    <w:pPr>
      <w:keepNext/>
      <w:numPr>
        <w:ilvl w:val="5"/>
        <w:numId w:val="1"/>
      </w:numPr>
      <w:spacing w:after="0" w:line="240" w:lineRule="auto"/>
      <w:jc w:val="center"/>
      <w:outlineLvl w:val="5"/>
    </w:pPr>
    <w:rPr>
      <w:rFonts w:eastAsia="Times New Roman" w:cs="Times New Roman"/>
      <w:b/>
      <w:bCs/>
      <w:sz w:val="32"/>
      <w:szCs w:val="24"/>
    </w:rPr>
  </w:style>
  <w:style w:type="paragraph" w:styleId="Heading7">
    <w:name w:val="heading 7"/>
    <w:basedOn w:val="Normal"/>
    <w:next w:val="Normal"/>
    <w:link w:val="Heading7Char"/>
    <w:uiPriority w:val="9"/>
    <w:qFormat/>
    <w:rsid w:val="00D83EAE"/>
    <w:pPr>
      <w:numPr>
        <w:ilvl w:val="6"/>
        <w:numId w:val="1"/>
      </w:numPr>
      <w:spacing w:before="240" w:after="60" w:line="240" w:lineRule="auto"/>
      <w:outlineLvl w:val="6"/>
    </w:pPr>
    <w:rPr>
      <w:rFonts w:eastAsia="Times New Roman" w:cs="Times New Roman"/>
      <w:szCs w:val="24"/>
      <w:lang w:val="en-IE"/>
    </w:rPr>
  </w:style>
  <w:style w:type="paragraph" w:styleId="Heading8">
    <w:name w:val="heading 8"/>
    <w:basedOn w:val="Normal"/>
    <w:next w:val="Normal"/>
    <w:link w:val="Heading8Char"/>
    <w:uiPriority w:val="9"/>
    <w:qFormat/>
    <w:rsid w:val="00D83EAE"/>
    <w:pPr>
      <w:numPr>
        <w:ilvl w:val="7"/>
        <w:numId w:val="1"/>
      </w:numPr>
      <w:spacing w:before="240" w:after="60" w:line="240" w:lineRule="auto"/>
      <w:outlineLvl w:val="7"/>
    </w:pPr>
    <w:rPr>
      <w:rFonts w:eastAsia="Times New Roman" w:cs="Times New Roman"/>
      <w:i/>
      <w:iCs/>
      <w:szCs w:val="24"/>
      <w:lang w:val="en-IE"/>
    </w:rPr>
  </w:style>
  <w:style w:type="paragraph" w:styleId="Heading9">
    <w:name w:val="heading 9"/>
    <w:basedOn w:val="Normal"/>
    <w:next w:val="Normal"/>
    <w:link w:val="Heading9Char"/>
    <w:uiPriority w:val="9"/>
    <w:qFormat/>
    <w:rsid w:val="00D83EAE"/>
    <w:pPr>
      <w:numPr>
        <w:ilvl w:val="8"/>
        <w:numId w:val="1"/>
      </w:numPr>
      <w:spacing w:before="240" w:after="60" w:line="240" w:lineRule="auto"/>
      <w:outlineLvl w:val="8"/>
    </w:pPr>
    <w:rPr>
      <w:rFonts w:ascii="Arial" w:eastAsia="Times New Roman" w:hAnsi="Arial" w:cs="Times New Roman"/>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Main Heading Char"/>
    <w:basedOn w:val="DefaultParagraphFont"/>
    <w:link w:val="Heading1"/>
    <w:uiPriority w:val="9"/>
    <w:rsid w:val="002F09B6"/>
    <w:rPr>
      <w:rFonts w:ascii="Times New Roman" w:eastAsia="Times New Roman" w:hAnsi="Times New Roman" w:cs="Times New Roman"/>
      <w:b/>
      <w:color w:val="000000" w:themeColor="text1"/>
      <w:sz w:val="32"/>
      <w:szCs w:val="24"/>
    </w:rPr>
  </w:style>
  <w:style w:type="character" w:customStyle="1" w:styleId="Heading2Char">
    <w:name w:val="Heading 2 Char"/>
    <w:aliases w:val="Sub-Heading Char"/>
    <w:basedOn w:val="DefaultParagraphFont"/>
    <w:link w:val="Heading2"/>
    <w:uiPriority w:val="9"/>
    <w:rsid w:val="002F09B6"/>
    <w:rPr>
      <w:rFonts w:ascii="Times New Roman" w:eastAsiaTheme="majorEastAsia" w:hAnsi="Times New Roman" w:cstheme="majorBidi"/>
      <w:b/>
      <w:color w:val="000000" w:themeColor="text1"/>
      <w:sz w:val="28"/>
      <w:szCs w:val="26"/>
      <w:lang w:val="en-GB"/>
    </w:rPr>
  </w:style>
  <w:style w:type="character" w:customStyle="1" w:styleId="Heading3Char">
    <w:name w:val="Heading 3 Char"/>
    <w:basedOn w:val="DefaultParagraphFont"/>
    <w:link w:val="Heading3"/>
    <w:uiPriority w:val="9"/>
    <w:rsid w:val="009C230F"/>
    <w:rPr>
      <w:rFonts w:ascii="Times New Roman" w:eastAsia="Times New Roman" w:hAnsi="Times New Roman" w:cs="Times New Roman"/>
      <w:b/>
      <w:color w:val="000000" w:themeColor="text1"/>
      <w:sz w:val="26"/>
      <w:szCs w:val="24"/>
    </w:rPr>
  </w:style>
  <w:style w:type="character" w:customStyle="1" w:styleId="Heading4Char">
    <w:name w:val="Heading 4 Char"/>
    <w:basedOn w:val="DefaultParagraphFont"/>
    <w:link w:val="Heading4"/>
    <w:uiPriority w:val="9"/>
    <w:rsid w:val="00D83EAE"/>
    <w:rPr>
      <w:rFonts w:ascii="Times New Roman" w:eastAsia="Times New Roman" w:hAnsi="Times New Roman" w:cs="Times New Roman"/>
      <w:i/>
      <w:iCs/>
      <w:sz w:val="32"/>
      <w:szCs w:val="24"/>
    </w:rPr>
  </w:style>
  <w:style w:type="character" w:customStyle="1" w:styleId="Heading5Char">
    <w:name w:val="Heading 5 Char"/>
    <w:basedOn w:val="DefaultParagraphFont"/>
    <w:link w:val="Heading5"/>
    <w:uiPriority w:val="9"/>
    <w:rsid w:val="00D83EAE"/>
    <w:rPr>
      <w:rFonts w:ascii="Times New Roman" w:eastAsia="Times New Roman" w:hAnsi="Times New Roman" w:cs="Times New Roman"/>
      <w:sz w:val="28"/>
      <w:szCs w:val="24"/>
    </w:rPr>
  </w:style>
  <w:style w:type="character" w:customStyle="1" w:styleId="Heading6Char">
    <w:name w:val="Heading 6 Char"/>
    <w:basedOn w:val="DefaultParagraphFont"/>
    <w:link w:val="Heading6"/>
    <w:uiPriority w:val="9"/>
    <w:rsid w:val="00D83EAE"/>
    <w:rPr>
      <w:rFonts w:ascii="Times New Roman" w:eastAsia="Times New Roman" w:hAnsi="Times New Roman" w:cs="Times New Roman"/>
      <w:b/>
      <w:bCs/>
      <w:sz w:val="32"/>
      <w:szCs w:val="24"/>
    </w:rPr>
  </w:style>
  <w:style w:type="character" w:customStyle="1" w:styleId="Heading7Char">
    <w:name w:val="Heading 7 Char"/>
    <w:basedOn w:val="DefaultParagraphFont"/>
    <w:link w:val="Heading7"/>
    <w:uiPriority w:val="9"/>
    <w:rsid w:val="00D83EAE"/>
    <w:rPr>
      <w:rFonts w:ascii="Times New Roman" w:eastAsia="Times New Roman" w:hAnsi="Times New Roman" w:cs="Times New Roman"/>
      <w:sz w:val="24"/>
      <w:szCs w:val="24"/>
      <w:lang w:val="en-IE"/>
    </w:rPr>
  </w:style>
  <w:style w:type="character" w:customStyle="1" w:styleId="Heading8Char">
    <w:name w:val="Heading 8 Char"/>
    <w:basedOn w:val="DefaultParagraphFont"/>
    <w:link w:val="Heading8"/>
    <w:uiPriority w:val="9"/>
    <w:rsid w:val="00D83EAE"/>
    <w:rPr>
      <w:rFonts w:ascii="Times New Roman" w:eastAsia="Times New Roman" w:hAnsi="Times New Roman" w:cs="Times New Roman"/>
      <w:i/>
      <w:iCs/>
      <w:sz w:val="24"/>
      <w:szCs w:val="24"/>
      <w:lang w:val="en-IE"/>
    </w:rPr>
  </w:style>
  <w:style w:type="character" w:customStyle="1" w:styleId="Heading9Char">
    <w:name w:val="Heading 9 Char"/>
    <w:basedOn w:val="DefaultParagraphFont"/>
    <w:link w:val="Heading9"/>
    <w:uiPriority w:val="9"/>
    <w:rsid w:val="00D83EAE"/>
    <w:rPr>
      <w:rFonts w:ascii="Arial" w:eastAsia="Times New Roman" w:hAnsi="Arial" w:cs="Times New Roman"/>
      <w:sz w:val="24"/>
      <w:lang w:val="en-IE"/>
    </w:rPr>
  </w:style>
  <w:style w:type="paragraph" w:styleId="Footer">
    <w:name w:val="footer"/>
    <w:basedOn w:val="Normal"/>
    <w:link w:val="FooterChar"/>
    <w:uiPriority w:val="99"/>
    <w:unhideWhenUsed/>
    <w:qFormat/>
    <w:rsid w:val="00D83E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3EAE"/>
    <w:rPr>
      <w:rFonts w:ascii="Times New Roman" w:eastAsiaTheme="minorEastAsia" w:hAnsi="Times New Roman"/>
      <w:sz w:val="24"/>
    </w:rPr>
  </w:style>
  <w:style w:type="paragraph" w:styleId="BodyText">
    <w:name w:val="Body Text"/>
    <w:aliases w:val="heading body"/>
    <w:basedOn w:val="Normal"/>
    <w:link w:val="BodyTextChar"/>
    <w:uiPriority w:val="1"/>
    <w:qFormat/>
    <w:rsid w:val="00D83EAE"/>
    <w:pPr>
      <w:widowControl w:val="0"/>
      <w:autoSpaceDE w:val="0"/>
      <w:autoSpaceDN w:val="0"/>
      <w:spacing w:after="0" w:line="240" w:lineRule="auto"/>
    </w:pPr>
    <w:rPr>
      <w:rFonts w:eastAsia="Times New Roman" w:cs="Times New Roman"/>
      <w:szCs w:val="24"/>
    </w:rPr>
  </w:style>
  <w:style w:type="character" w:customStyle="1" w:styleId="BodyTextChar">
    <w:name w:val="Body Text Char"/>
    <w:aliases w:val="heading body Char"/>
    <w:basedOn w:val="DefaultParagraphFont"/>
    <w:link w:val="BodyText"/>
    <w:uiPriority w:val="1"/>
    <w:rsid w:val="00D83EAE"/>
    <w:rPr>
      <w:rFonts w:ascii="Times New Roman" w:eastAsia="Times New Roman" w:hAnsi="Times New Roman" w:cs="Times New Roman"/>
      <w:sz w:val="24"/>
      <w:szCs w:val="24"/>
    </w:rPr>
  </w:style>
  <w:style w:type="paragraph" w:styleId="BodyText2">
    <w:name w:val="Body Text 2"/>
    <w:basedOn w:val="Normal"/>
    <w:link w:val="BodyText2Char"/>
    <w:unhideWhenUsed/>
    <w:rsid w:val="00D83EAE"/>
    <w:pPr>
      <w:spacing w:after="120" w:line="480" w:lineRule="auto"/>
    </w:pPr>
  </w:style>
  <w:style w:type="character" w:customStyle="1" w:styleId="BodyText2Char">
    <w:name w:val="Body Text 2 Char"/>
    <w:basedOn w:val="DefaultParagraphFont"/>
    <w:link w:val="BodyText2"/>
    <w:rsid w:val="00D83EAE"/>
    <w:rPr>
      <w:rFonts w:ascii="Times New Roman" w:eastAsiaTheme="minorEastAsia" w:hAnsi="Times New Roman"/>
      <w:sz w:val="24"/>
    </w:rPr>
  </w:style>
  <w:style w:type="table" w:styleId="TableGrid">
    <w:name w:val="Table Grid"/>
    <w:basedOn w:val="TableNormal"/>
    <w:uiPriority w:val="39"/>
    <w:qFormat/>
    <w:rsid w:val="00D83EAE"/>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D83EAE"/>
    <w:pPr>
      <w:spacing w:after="0" w:line="360" w:lineRule="auto"/>
      <w:ind w:left="720"/>
      <w:contextualSpacing/>
    </w:pPr>
    <w:rPr>
      <w:rFonts w:eastAsiaTheme="minorHAnsi"/>
      <w:lang w:val="en-GB"/>
    </w:rPr>
  </w:style>
  <w:style w:type="paragraph" w:styleId="BodyTextIndent">
    <w:name w:val="Body Text Indent"/>
    <w:basedOn w:val="Normal"/>
    <w:link w:val="BodyTextIndentChar"/>
    <w:unhideWhenUsed/>
    <w:rsid w:val="002D57CC"/>
    <w:pPr>
      <w:spacing w:after="120"/>
      <w:ind w:left="360"/>
    </w:pPr>
  </w:style>
  <w:style w:type="character" w:customStyle="1" w:styleId="BodyTextIndentChar">
    <w:name w:val="Body Text Indent Char"/>
    <w:basedOn w:val="DefaultParagraphFont"/>
    <w:link w:val="BodyTextIndent"/>
    <w:rsid w:val="002D57CC"/>
    <w:rPr>
      <w:rFonts w:ascii="Times New Roman" w:eastAsiaTheme="minorEastAsia" w:hAnsi="Times New Roman"/>
      <w:sz w:val="24"/>
    </w:rPr>
  </w:style>
  <w:style w:type="paragraph" w:styleId="NormalWeb">
    <w:name w:val="Normal (Web)"/>
    <w:basedOn w:val="Normal"/>
    <w:rsid w:val="005A2368"/>
    <w:pPr>
      <w:spacing w:before="100" w:beforeAutospacing="1" w:after="100" w:afterAutospacing="1" w:line="240" w:lineRule="auto"/>
      <w:jc w:val="left"/>
    </w:pPr>
    <w:rPr>
      <w:rFonts w:eastAsia="Times New Roman" w:cs="Times New Roman"/>
      <w:szCs w:val="24"/>
    </w:rPr>
  </w:style>
  <w:style w:type="paragraph" w:styleId="TOCHeading">
    <w:name w:val="TOC Heading"/>
    <w:basedOn w:val="Heading1"/>
    <w:next w:val="Normal"/>
    <w:uiPriority w:val="39"/>
    <w:unhideWhenUsed/>
    <w:qFormat/>
    <w:rsid w:val="00E02B4C"/>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styleId="TOC1">
    <w:name w:val="toc 1"/>
    <w:basedOn w:val="Normal"/>
    <w:next w:val="Normal"/>
    <w:autoRedefine/>
    <w:uiPriority w:val="39"/>
    <w:unhideWhenUsed/>
    <w:qFormat/>
    <w:rsid w:val="009015AD"/>
    <w:pPr>
      <w:tabs>
        <w:tab w:val="left" w:pos="440"/>
        <w:tab w:val="right" w:leader="dot" w:pos="8296"/>
        <w:tab w:val="left" w:pos="8640"/>
      </w:tabs>
      <w:spacing w:after="0" w:line="360" w:lineRule="auto"/>
    </w:pPr>
  </w:style>
  <w:style w:type="character" w:styleId="Hyperlink">
    <w:name w:val="Hyperlink"/>
    <w:basedOn w:val="DefaultParagraphFont"/>
    <w:uiPriority w:val="99"/>
    <w:unhideWhenUsed/>
    <w:rsid w:val="006858C8"/>
    <w:rPr>
      <w:color w:val="0563C1" w:themeColor="hyperlink"/>
      <w:u w:val="single"/>
    </w:rPr>
  </w:style>
  <w:style w:type="paragraph" w:styleId="TOC2">
    <w:name w:val="toc 2"/>
    <w:basedOn w:val="Normal"/>
    <w:next w:val="Normal"/>
    <w:autoRedefine/>
    <w:uiPriority w:val="39"/>
    <w:unhideWhenUsed/>
    <w:qFormat/>
    <w:rsid w:val="009015AD"/>
    <w:pPr>
      <w:tabs>
        <w:tab w:val="left" w:pos="880"/>
        <w:tab w:val="right" w:leader="dot" w:pos="8640"/>
      </w:tabs>
      <w:spacing w:after="0" w:line="360" w:lineRule="auto"/>
      <w:ind w:left="216"/>
      <w:jc w:val="left"/>
    </w:pPr>
    <w:rPr>
      <w:rFonts w:cs="Times New Roman"/>
      <w:noProof/>
    </w:rPr>
  </w:style>
  <w:style w:type="paragraph" w:styleId="TOC3">
    <w:name w:val="toc 3"/>
    <w:basedOn w:val="Normal"/>
    <w:next w:val="Normal"/>
    <w:autoRedefine/>
    <w:uiPriority w:val="39"/>
    <w:unhideWhenUsed/>
    <w:qFormat/>
    <w:rsid w:val="00C00623"/>
    <w:pPr>
      <w:spacing w:after="100" w:line="259" w:lineRule="auto"/>
      <w:ind w:left="440"/>
      <w:jc w:val="left"/>
    </w:pPr>
    <w:rPr>
      <w:rFonts w:asciiTheme="minorHAnsi" w:hAnsiTheme="minorHAnsi" w:cs="Times New Roman"/>
      <w:sz w:val="22"/>
    </w:rPr>
  </w:style>
  <w:style w:type="paragraph" w:styleId="Header">
    <w:name w:val="header"/>
    <w:basedOn w:val="Normal"/>
    <w:link w:val="HeaderChar"/>
    <w:uiPriority w:val="99"/>
    <w:unhideWhenUsed/>
    <w:rsid w:val="00745A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5A0A"/>
    <w:rPr>
      <w:rFonts w:ascii="Times New Roman" w:eastAsiaTheme="minorEastAsia" w:hAnsi="Times New Roman"/>
      <w:sz w:val="24"/>
    </w:rPr>
  </w:style>
  <w:style w:type="paragraph" w:styleId="TableofFigures">
    <w:name w:val="table of figures"/>
    <w:basedOn w:val="Normal"/>
    <w:next w:val="Normal"/>
    <w:uiPriority w:val="99"/>
    <w:unhideWhenUsed/>
    <w:qFormat/>
    <w:rsid w:val="009E6A55"/>
    <w:pPr>
      <w:spacing w:after="0" w:line="360" w:lineRule="auto"/>
    </w:pPr>
  </w:style>
  <w:style w:type="paragraph" w:styleId="BalloonText">
    <w:name w:val="Balloon Text"/>
    <w:basedOn w:val="Normal"/>
    <w:link w:val="BalloonTextChar"/>
    <w:unhideWhenUsed/>
    <w:rsid w:val="00B000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B000DB"/>
    <w:rPr>
      <w:rFonts w:ascii="Segoe UI" w:eastAsiaTheme="minorEastAsia" w:hAnsi="Segoe UI" w:cs="Segoe UI"/>
      <w:sz w:val="18"/>
      <w:szCs w:val="18"/>
    </w:rPr>
  </w:style>
  <w:style w:type="paragraph" w:customStyle="1" w:styleId="tableStyle">
    <w:name w:val="tableStyle"/>
    <w:basedOn w:val="Normal"/>
    <w:link w:val="tableStyleChar"/>
    <w:uiPriority w:val="1"/>
    <w:qFormat/>
    <w:rsid w:val="006678F2"/>
    <w:pPr>
      <w:spacing w:after="160" w:line="259" w:lineRule="auto"/>
      <w:jc w:val="center"/>
    </w:pPr>
    <w:rPr>
      <w:rFonts w:eastAsia="Times New Roman" w:cs="Times New Roman"/>
      <w:noProof/>
      <w:lang w:bidi="en-US"/>
    </w:rPr>
  </w:style>
  <w:style w:type="character" w:customStyle="1" w:styleId="tableStyleChar">
    <w:name w:val="tableStyle Char"/>
    <w:basedOn w:val="DefaultParagraphFont"/>
    <w:link w:val="tableStyle"/>
    <w:uiPriority w:val="1"/>
    <w:rsid w:val="006678F2"/>
    <w:rPr>
      <w:rFonts w:ascii="Times New Roman" w:eastAsia="Times New Roman" w:hAnsi="Times New Roman" w:cs="Times New Roman"/>
      <w:noProof/>
      <w:sz w:val="24"/>
      <w:lang w:bidi="en-US"/>
    </w:rPr>
  </w:style>
  <w:style w:type="paragraph" w:customStyle="1" w:styleId="figureStyles">
    <w:name w:val="figureStyles"/>
    <w:basedOn w:val="Normal"/>
    <w:link w:val="figureStylesChar"/>
    <w:uiPriority w:val="1"/>
    <w:qFormat/>
    <w:rsid w:val="00FC6133"/>
    <w:pPr>
      <w:keepNext/>
      <w:widowControl w:val="0"/>
      <w:autoSpaceDE w:val="0"/>
      <w:autoSpaceDN w:val="0"/>
      <w:spacing w:after="0" w:line="360" w:lineRule="auto"/>
      <w:ind w:left="720"/>
      <w:jc w:val="center"/>
    </w:pPr>
    <w:rPr>
      <w:rFonts w:eastAsia="Times New Roman" w:cs="Times New Roman"/>
      <w:lang w:bidi="en-US"/>
    </w:rPr>
  </w:style>
  <w:style w:type="character" w:customStyle="1" w:styleId="figureStylesChar">
    <w:name w:val="figureStyles Char"/>
    <w:basedOn w:val="DefaultParagraphFont"/>
    <w:link w:val="figureStyles"/>
    <w:uiPriority w:val="1"/>
    <w:rsid w:val="00FC6133"/>
    <w:rPr>
      <w:rFonts w:ascii="Times New Roman" w:eastAsia="Times New Roman" w:hAnsi="Times New Roman" w:cs="Times New Roman"/>
      <w:sz w:val="24"/>
      <w:lang w:bidi="en-US"/>
    </w:rPr>
  </w:style>
  <w:style w:type="paragraph" w:styleId="Caption">
    <w:name w:val="caption"/>
    <w:basedOn w:val="Normal"/>
    <w:next w:val="Normal"/>
    <w:uiPriority w:val="35"/>
    <w:unhideWhenUsed/>
    <w:qFormat/>
    <w:rsid w:val="006533F1"/>
    <w:pPr>
      <w:spacing w:line="240" w:lineRule="auto"/>
    </w:pPr>
    <w:rPr>
      <w:i/>
      <w:iCs/>
      <w:color w:val="44546A" w:themeColor="text2"/>
      <w:sz w:val="18"/>
      <w:szCs w:val="18"/>
    </w:rPr>
  </w:style>
  <w:style w:type="paragraph" w:styleId="BlockText">
    <w:name w:val="Block Text"/>
    <w:basedOn w:val="Normal"/>
    <w:rsid w:val="00A53306"/>
    <w:pPr>
      <w:spacing w:after="120" w:line="259" w:lineRule="auto"/>
      <w:ind w:leftChars="700" w:left="1440" w:rightChars="700" w:right="1440"/>
    </w:pPr>
  </w:style>
  <w:style w:type="paragraph" w:styleId="BodyText3">
    <w:name w:val="Body Text 3"/>
    <w:basedOn w:val="Normal"/>
    <w:link w:val="BodyText3Char"/>
    <w:rsid w:val="00A53306"/>
    <w:pPr>
      <w:spacing w:after="120" w:line="259" w:lineRule="auto"/>
    </w:pPr>
    <w:rPr>
      <w:sz w:val="16"/>
      <w:szCs w:val="16"/>
    </w:rPr>
  </w:style>
  <w:style w:type="character" w:customStyle="1" w:styleId="BodyText3Char">
    <w:name w:val="Body Text 3 Char"/>
    <w:basedOn w:val="DefaultParagraphFont"/>
    <w:link w:val="BodyText3"/>
    <w:rsid w:val="00A53306"/>
    <w:rPr>
      <w:rFonts w:ascii="Times New Roman" w:eastAsiaTheme="minorEastAsia" w:hAnsi="Times New Roman"/>
      <w:sz w:val="16"/>
      <w:szCs w:val="16"/>
    </w:rPr>
  </w:style>
  <w:style w:type="paragraph" w:styleId="BodyTextFirstIndent">
    <w:name w:val="Body Text First Indent"/>
    <w:basedOn w:val="BodyText"/>
    <w:link w:val="BodyTextFirstIndentChar"/>
    <w:rsid w:val="00A53306"/>
    <w:pPr>
      <w:widowControl/>
      <w:autoSpaceDE/>
      <w:autoSpaceDN/>
      <w:spacing w:after="120" w:line="259" w:lineRule="auto"/>
      <w:ind w:firstLineChars="100" w:firstLine="420"/>
    </w:pPr>
    <w:rPr>
      <w:rFonts w:eastAsiaTheme="minorEastAsia" w:cstheme="minorBidi"/>
      <w:b/>
      <w:sz w:val="32"/>
      <w:szCs w:val="22"/>
    </w:rPr>
  </w:style>
  <w:style w:type="character" w:customStyle="1" w:styleId="BodyTextFirstIndentChar">
    <w:name w:val="Body Text First Indent Char"/>
    <w:basedOn w:val="BodyTextChar"/>
    <w:link w:val="BodyTextFirstIndent"/>
    <w:rsid w:val="00A53306"/>
    <w:rPr>
      <w:rFonts w:ascii="Times New Roman" w:eastAsiaTheme="minorEastAsia" w:hAnsi="Times New Roman" w:cs="Times New Roman"/>
      <w:b/>
      <w:sz w:val="32"/>
      <w:szCs w:val="24"/>
    </w:rPr>
  </w:style>
  <w:style w:type="paragraph" w:styleId="BodyTextFirstIndent2">
    <w:name w:val="Body Text First Indent 2"/>
    <w:basedOn w:val="BodyTextIndent"/>
    <w:link w:val="BodyTextFirstIndent2Char"/>
    <w:rsid w:val="00A53306"/>
    <w:pPr>
      <w:spacing w:line="259" w:lineRule="auto"/>
      <w:ind w:leftChars="200" w:left="420" w:firstLineChars="200" w:firstLine="420"/>
    </w:pPr>
  </w:style>
  <w:style w:type="character" w:customStyle="1" w:styleId="BodyTextFirstIndent2Char">
    <w:name w:val="Body Text First Indent 2 Char"/>
    <w:basedOn w:val="BodyTextIndentChar"/>
    <w:link w:val="BodyTextFirstIndent2"/>
    <w:rsid w:val="00A53306"/>
    <w:rPr>
      <w:rFonts w:ascii="Times New Roman" w:eastAsiaTheme="minorEastAsia" w:hAnsi="Times New Roman"/>
      <w:sz w:val="24"/>
    </w:rPr>
  </w:style>
  <w:style w:type="paragraph" w:styleId="BodyTextIndent2">
    <w:name w:val="Body Text Indent 2"/>
    <w:basedOn w:val="Normal"/>
    <w:link w:val="BodyTextIndent2Char"/>
    <w:rsid w:val="00A53306"/>
    <w:pPr>
      <w:spacing w:after="120" w:line="480" w:lineRule="auto"/>
      <w:ind w:leftChars="200" w:left="420"/>
    </w:pPr>
  </w:style>
  <w:style w:type="character" w:customStyle="1" w:styleId="BodyTextIndent2Char">
    <w:name w:val="Body Text Indent 2 Char"/>
    <w:basedOn w:val="DefaultParagraphFont"/>
    <w:link w:val="BodyTextIndent2"/>
    <w:rsid w:val="00A53306"/>
    <w:rPr>
      <w:rFonts w:ascii="Times New Roman" w:eastAsiaTheme="minorEastAsia" w:hAnsi="Times New Roman"/>
      <w:sz w:val="24"/>
    </w:rPr>
  </w:style>
  <w:style w:type="paragraph" w:styleId="BodyTextIndent3">
    <w:name w:val="Body Text Indent 3"/>
    <w:basedOn w:val="Normal"/>
    <w:link w:val="BodyTextIndent3Char"/>
    <w:rsid w:val="00A53306"/>
    <w:pPr>
      <w:spacing w:after="120" w:line="259" w:lineRule="auto"/>
      <w:ind w:leftChars="200" w:left="420"/>
    </w:pPr>
    <w:rPr>
      <w:sz w:val="16"/>
      <w:szCs w:val="16"/>
    </w:rPr>
  </w:style>
  <w:style w:type="character" w:customStyle="1" w:styleId="BodyTextIndent3Char">
    <w:name w:val="Body Text Indent 3 Char"/>
    <w:basedOn w:val="DefaultParagraphFont"/>
    <w:link w:val="BodyTextIndent3"/>
    <w:rsid w:val="00A53306"/>
    <w:rPr>
      <w:rFonts w:ascii="Times New Roman" w:eastAsiaTheme="minorEastAsia" w:hAnsi="Times New Roman"/>
      <w:sz w:val="16"/>
      <w:szCs w:val="16"/>
    </w:rPr>
  </w:style>
  <w:style w:type="paragraph" w:styleId="Closing">
    <w:name w:val="Closing"/>
    <w:basedOn w:val="Normal"/>
    <w:link w:val="ClosingChar"/>
    <w:rsid w:val="00A53306"/>
    <w:pPr>
      <w:spacing w:after="160" w:line="259" w:lineRule="auto"/>
      <w:ind w:leftChars="2100" w:left="100"/>
    </w:pPr>
  </w:style>
  <w:style w:type="character" w:customStyle="1" w:styleId="ClosingChar">
    <w:name w:val="Closing Char"/>
    <w:basedOn w:val="DefaultParagraphFont"/>
    <w:link w:val="Closing"/>
    <w:rsid w:val="00A53306"/>
    <w:rPr>
      <w:rFonts w:ascii="Times New Roman" w:eastAsiaTheme="minorEastAsia" w:hAnsi="Times New Roman"/>
      <w:sz w:val="24"/>
    </w:rPr>
  </w:style>
  <w:style w:type="character" w:styleId="CommentReference">
    <w:name w:val="annotation reference"/>
    <w:basedOn w:val="DefaultParagraphFont"/>
    <w:rsid w:val="00A53306"/>
    <w:rPr>
      <w:sz w:val="21"/>
      <w:szCs w:val="21"/>
    </w:rPr>
  </w:style>
  <w:style w:type="paragraph" w:styleId="CommentText">
    <w:name w:val="annotation text"/>
    <w:basedOn w:val="Normal"/>
    <w:link w:val="CommentTextChar"/>
    <w:rsid w:val="00A53306"/>
    <w:pPr>
      <w:spacing w:after="160" w:line="259" w:lineRule="auto"/>
      <w:jc w:val="left"/>
    </w:pPr>
  </w:style>
  <w:style w:type="character" w:customStyle="1" w:styleId="CommentTextChar">
    <w:name w:val="Comment Text Char"/>
    <w:basedOn w:val="DefaultParagraphFont"/>
    <w:link w:val="CommentText"/>
    <w:rsid w:val="00A53306"/>
    <w:rPr>
      <w:rFonts w:ascii="Times New Roman" w:eastAsiaTheme="minorEastAsia" w:hAnsi="Times New Roman"/>
      <w:sz w:val="24"/>
    </w:rPr>
  </w:style>
  <w:style w:type="paragraph" w:styleId="CommentSubject">
    <w:name w:val="annotation subject"/>
    <w:basedOn w:val="CommentText"/>
    <w:next w:val="CommentText"/>
    <w:link w:val="CommentSubjectChar"/>
    <w:rsid w:val="00A53306"/>
    <w:rPr>
      <w:b/>
      <w:bCs/>
    </w:rPr>
  </w:style>
  <w:style w:type="character" w:customStyle="1" w:styleId="CommentSubjectChar">
    <w:name w:val="Comment Subject Char"/>
    <w:basedOn w:val="CommentTextChar"/>
    <w:link w:val="CommentSubject"/>
    <w:rsid w:val="00A53306"/>
    <w:rPr>
      <w:rFonts w:ascii="Times New Roman" w:eastAsiaTheme="minorEastAsia" w:hAnsi="Times New Roman"/>
      <w:b/>
      <w:bCs/>
      <w:sz w:val="24"/>
    </w:rPr>
  </w:style>
  <w:style w:type="paragraph" w:styleId="Date">
    <w:name w:val="Date"/>
    <w:basedOn w:val="Normal"/>
    <w:next w:val="Normal"/>
    <w:link w:val="DateChar"/>
    <w:rsid w:val="00A53306"/>
    <w:pPr>
      <w:spacing w:after="160" w:line="259" w:lineRule="auto"/>
      <w:ind w:leftChars="2500" w:left="100"/>
    </w:pPr>
  </w:style>
  <w:style w:type="character" w:customStyle="1" w:styleId="DateChar">
    <w:name w:val="Date Char"/>
    <w:basedOn w:val="DefaultParagraphFont"/>
    <w:link w:val="Date"/>
    <w:rsid w:val="00A53306"/>
    <w:rPr>
      <w:rFonts w:ascii="Times New Roman" w:eastAsiaTheme="minorEastAsia" w:hAnsi="Times New Roman"/>
      <w:sz w:val="24"/>
    </w:rPr>
  </w:style>
  <w:style w:type="paragraph" w:styleId="DocumentMap">
    <w:name w:val="Document Map"/>
    <w:basedOn w:val="Normal"/>
    <w:link w:val="DocumentMapChar"/>
    <w:rsid w:val="00A53306"/>
    <w:pPr>
      <w:shd w:val="clear" w:color="auto" w:fill="000080"/>
      <w:spacing w:after="160" w:line="259" w:lineRule="auto"/>
    </w:pPr>
  </w:style>
  <w:style w:type="character" w:customStyle="1" w:styleId="DocumentMapChar">
    <w:name w:val="Document Map Char"/>
    <w:basedOn w:val="DefaultParagraphFont"/>
    <w:link w:val="DocumentMap"/>
    <w:rsid w:val="00A53306"/>
    <w:rPr>
      <w:rFonts w:ascii="Times New Roman" w:eastAsiaTheme="minorEastAsia" w:hAnsi="Times New Roman"/>
      <w:sz w:val="24"/>
      <w:shd w:val="clear" w:color="auto" w:fill="000080"/>
    </w:rPr>
  </w:style>
  <w:style w:type="paragraph" w:styleId="E-mailSignature">
    <w:name w:val="E-mail Signature"/>
    <w:basedOn w:val="Normal"/>
    <w:link w:val="E-mailSignatureChar"/>
    <w:rsid w:val="00A53306"/>
    <w:pPr>
      <w:spacing w:after="160" w:line="259" w:lineRule="auto"/>
    </w:pPr>
  </w:style>
  <w:style w:type="character" w:customStyle="1" w:styleId="E-mailSignatureChar">
    <w:name w:val="E-mail Signature Char"/>
    <w:basedOn w:val="DefaultParagraphFont"/>
    <w:link w:val="E-mailSignature"/>
    <w:rsid w:val="00A53306"/>
    <w:rPr>
      <w:rFonts w:ascii="Times New Roman" w:eastAsiaTheme="minorEastAsia" w:hAnsi="Times New Roman"/>
      <w:sz w:val="24"/>
    </w:rPr>
  </w:style>
  <w:style w:type="character" w:styleId="Emphasis">
    <w:name w:val="Emphasis"/>
    <w:basedOn w:val="DefaultParagraphFont"/>
    <w:uiPriority w:val="20"/>
    <w:qFormat/>
    <w:rsid w:val="00A53306"/>
    <w:rPr>
      <w:i/>
      <w:iCs/>
    </w:rPr>
  </w:style>
  <w:style w:type="character" w:styleId="EndnoteReference">
    <w:name w:val="endnote reference"/>
    <w:basedOn w:val="DefaultParagraphFont"/>
    <w:uiPriority w:val="99"/>
    <w:rsid w:val="00A53306"/>
    <w:rPr>
      <w:vertAlign w:val="superscript"/>
    </w:rPr>
  </w:style>
  <w:style w:type="paragraph" w:styleId="EndnoteText">
    <w:name w:val="endnote text"/>
    <w:basedOn w:val="Normal"/>
    <w:link w:val="EndnoteTextChar"/>
    <w:uiPriority w:val="99"/>
    <w:rsid w:val="00A53306"/>
    <w:pPr>
      <w:snapToGrid w:val="0"/>
      <w:spacing w:after="160" w:line="259" w:lineRule="auto"/>
      <w:jc w:val="left"/>
    </w:pPr>
  </w:style>
  <w:style w:type="character" w:customStyle="1" w:styleId="EndnoteTextChar">
    <w:name w:val="Endnote Text Char"/>
    <w:basedOn w:val="DefaultParagraphFont"/>
    <w:link w:val="EndnoteText"/>
    <w:uiPriority w:val="99"/>
    <w:rsid w:val="00A53306"/>
    <w:rPr>
      <w:rFonts w:ascii="Times New Roman" w:eastAsiaTheme="minorEastAsia" w:hAnsi="Times New Roman"/>
      <w:sz w:val="24"/>
    </w:rPr>
  </w:style>
  <w:style w:type="paragraph" w:styleId="EnvelopeAddress">
    <w:name w:val="envelope address"/>
    <w:basedOn w:val="Normal"/>
    <w:rsid w:val="00A53306"/>
    <w:pPr>
      <w:framePr w:w="7920" w:h="1980" w:hRule="exact" w:hSpace="180" w:wrap="auto" w:hAnchor="page" w:xAlign="center" w:yAlign="bottom"/>
      <w:snapToGrid w:val="0"/>
      <w:spacing w:after="160" w:line="259" w:lineRule="auto"/>
      <w:ind w:leftChars="1400" w:left="100"/>
    </w:pPr>
    <w:rPr>
      <w:rFonts w:ascii="Arial" w:hAnsi="Arial" w:cs="Arial"/>
      <w:szCs w:val="24"/>
    </w:rPr>
  </w:style>
  <w:style w:type="paragraph" w:styleId="EnvelopeReturn">
    <w:name w:val="envelope return"/>
    <w:basedOn w:val="Normal"/>
    <w:rsid w:val="00A53306"/>
    <w:pPr>
      <w:snapToGrid w:val="0"/>
      <w:spacing w:after="160" w:line="259" w:lineRule="auto"/>
    </w:pPr>
    <w:rPr>
      <w:rFonts w:ascii="Arial" w:hAnsi="Arial" w:cs="Arial"/>
    </w:rPr>
  </w:style>
  <w:style w:type="character" w:styleId="FollowedHyperlink">
    <w:name w:val="FollowedHyperlink"/>
    <w:basedOn w:val="DefaultParagraphFont"/>
    <w:uiPriority w:val="99"/>
    <w:rsid w:val="00A53306"/>
    <w:rPr>
      <w:color w:val="800080"/>
      <w:u w:val="single"/>
    </w:rPr>
  </w:style>
  <w:style w:type="character" w:styleId="FootnoteReference">
    <w:name w:val="footnote reference"/>
    <w:basedOn w:val="DefaultParagraphFont"/>
    <w:rsid w:val="00A53306"/>
    <w:rPr>
      <w:vertAlign w:val="superscript"/>
    </w:rPr>
  </w:style>
  <w:style w:type="paragraph" w:styleId="FootnoteText">
    <w:name w:val="footnote text"/>
    <w:basedOn w:val="Normal"/>
    <w:link w:val="FootnoteTextChar"/>
    <w:rsid w:val="00A53306"/>
    <w:pPr>
      <w:snapToGrid w:val="0"/>
      <w:spacing w:after="160" w:line="259" w:lineRule="auto"/>
      <w:jc w:val="left"/>
    </w:pPr>
    <w:rPr>
      <w:sz w:val="18"/>
      <w:szCs w:val="18"/>
    </w:rPr>
  </w:style>
  <w:style w:type="character" w:customStyle="1" w:styleId="FootnoteTextChar">
    <w:name w:val="Footnote Text Char"/>
    <w:basedOn w:val="DefaultParagraphFont"/>
    <w:link w:val="FootnoteText"/>
    <w:rsid w:val="00A53306"/>
    <w:rPr>
      <w:rFonts w:ascii="Times New Roman" w:eastAsiaTheme="minorEastAsia" w:hAnsi="Times New Roman"/>
      <w:sz w:val="18"/>
      <w:szCs w:val="18"/>
    </w:rPr>
  </w:style>
  <w:style w:type="character" w:styleId="HTMLAcronym">
    <w:name w:val="HTML Acronym"/>
    <w:basedOn w:val="DefaultParagraphFont"/>
    <w:rsid w:val="00A53306"/>
  </w:style>
  <w:style w:type="paragraph" w:styleId="HTMLAddress">
    <w:name w:val="HTML Address"/>
    <w:basedOn w:val="Normal"/>
    <w:link w:val="HTMLAddressChar"/>
    <w:rsid w:val="00A53306"/>
    <w:pPr>
      <w:spacing w:after="160" w:line="259" w:lineRule="auto"/>
    </w:pPr>
    <w:rPr>
      <w:i/>
      <w:iCs/>
    </w:rPr>
  </w:style>
  <w:style w:type="character" w:customStyle="1" w:styleId="HTMLAddressChar">
    <w:name w:val="HTML Address Char"/>
    <w:basedOn w:val="DefaultParagraphFont"/>
    <w:link w:val="HTMLAddress"/>
    <w:rsid w:val="00A53306"/>
    <w:rPr>
      <w:rFonts w:ascii="Times New Roman" w:eastAsiaTheme="minorEastAsia" w:hAnsi="Times New Roman"/>
      <w:i/>
      <w:iCs/>
      <w:sz w:val="24"/>
    </w:rPr>
  </w:style>
  <w:style w:type="character" w:styleId="HTMLCite">
    <w:name w:val="HTML Cite"/>
    <w:basedOn w:val="DefaultParagraphFont"/>
    <w:rsid w:val="00A53306"/>
    <w:rPr>
      <w:i/>
      <w:iCs/>
    </w:rPr>
  </w:style>
  <w:style w:type="character" w:styleId="HTMLCode">
    <w:name w:val="HTML Code"/>
    <w:basedOn w:val="DefaultParagraphFont"/>
    <w:rsid w:val="00A53306"/>
    <w:rPr>
      <w:rFonts w:ascii="Courier New" w:hAnsi="Courier New" w:cs="Courier New"/>
      <w:sz w:val="20"/>
      <w:szCs w:val="20"/>
    </w:rPr>
  </w:style>
  <w:style w:type="character" w:styleId="HTMLDefinition">
    <w:name w:val="HTML Definition"/>
    <w:basedOn w:val="DefaultParagraphFont"/>
    <w:rsid w:val="00A53306"/>
    <w:rPr>
      <w:i/>
      <w:iCs/>
    </w:rPr>
  </w:style>
  <w:style w:type="character" w:styleId="HTMLKeyboard">
    <w:name w:val="HTML Keyboard"/>
    <w:basedOn w:val="DefaultParagraphFont"/>
    <w:rsid w:val="00A53306"/>
    <w:rPr>
      <w:rFonts w:ascii="Courier New" w:hAnsi="Courier New" w:cs="Courier New"/>
      <w:sz w:val="20"/>
      <w:szCs w:val="20"/>
    </w:rPr>
  </w:style>
  <w:style w:type="paragraph" w:styleId="HTMLPreformatted">
    <w:name w:val="HTML Preformatted"/>
    <w:basedOn w:val="Normal"/>
    <w:link w:val="HTMLPreformattedChar"/>
    <w:rsid w:val="00A53306"/>
    <w:pPr>
      <w:spacing w:after="160" w:line="259" w:lineRule="auto"/>
    </w:pPr>
    <w:rPr>
      <w:rFonts w:ascii="Courier New" w:hAnsi="Courier New" w:cs="Courier New"/>
      <w:sz w:val="20"/>
    </w:rPr>
  </w:style>
  <w:style w:type="character" w:customStyle="1" w:styleId="HTMLPreformattedChar">
    <w:name w:val="HTML Preformatted Char"/>
    <w:basedOn w:val="DefaultParagraphFont"/>
    <w:link w:val="HTMLPreformatted"/>
    <w:rsid w:val="00A53306"/>
    <w:rPr>
      <w:rFonts w:ascii="Courier New" w:eastAsiaTheme="minorEastAsia" w:hAnsi="Courier New" w:cs="Courier New"/>
      <w:sz w:val="20"/>
    </w:rPr>
  </w:style>
  <w:style w:type="character" w:styleId="HTMLSample">
    <w:name w:val="HTML Sample"/>
    <w:basedOn w:val="DefaultParagraphFont"/>
    <w:rsid w:val="00A53306"/>
    <w:rPr>
      <w:rFonts w:ascii="Courier New" w:hAnsi="Courier New" w:cs="Courier New"/>
    </w:rPr>
  </w:style>
  <w:style w:type="character" w:styleId="HTMLTypewriter">
    <w:name w:val="HTML Typewriter"/>
    <w:basedOn w:val="DefaultParagraphFont"/>
    <w:rsid w:val="00A53306"/>
    <w:rPr>
      <w:rFonts w:ascii="Courier New" w:hAnsi="Courier New" w:cs="Courier New"/>
      <w:sz w:val="20"/>
      <w:szCs w:val="20"/>
    </w:rPr>
  </w:style>
  <w:style w:type="character" w:styleId="HTMLVariable">
    <w:name w:val="HTML Variable"/>
    <w:basedOn w:val="DefaultParagraphFont"/>
    <w:rsid w:val="00A53306"/>
    <w:rPr>
      <w:i/>
      <w:iCs/>
    </w:rPr>
  </w:style>
  <w:style w:type="paragraph" w:styleId="Index1">
    <w:name w:val="index 1"/>
    <w:basedOn w:val="Normal"/>
    <w:next w:val="Normal"/>
    <w:rsid w:val="00A53306"/>
    <w:pPr>
      <w:spacing w:after="160" w:line="259" w:lineRule="auto"/>
    </w:pPr>
  </w:style>
  <w:style w:type="paragraph" w:styleId="Index2">
    <w:name w:val="index 2"/>
    <w:basedOn w:val="Normal"/>
    <w:next w:val="Normal"/>
    <w:rsid w:val="00A53306"/>
    <w:pPr>
      <w:spacing w:after="160" w:line="259" w:lineRule="auto"/>
      <w:ind w:leftChars="200" w:left="200"/>
    </w:pPr>
  </w:style>
  <w:style w:type="paragraph" w:styleId="Index3">
    <w:name w:val="index 3"/>
    <w:basedOn w:val="Normal"/>
    <w:next w:val="Normal"/>
    <w:rsid w:val="00A53306"/>
    <w:pPr>
      <w:spacing w:after="160" w:line="259" w:lineRule="auto"/>
      <w:ind w:leftChars="400" w:left="400"/>
    </w:pPr>
  </w:style>
  <w:style w:type="paragraph" w:styleId="Index4">
    <w:name w:val="index 4"/>
    <w:basedOn w:val="Normal"/>
    <w:next w:val="Normal"/>
    <w:rsid w:val="00A53306"/>
    <w:pPr>
      <w:spacing w:after="160" w:line="259" w:lineRule="auto"/>
      <w:ind w:leftChars="600" w:left="600"/>
    </w:pPr>
  </w:style>
  <w:style w:type="paragraph" w:styleId="Index5">
    <w:name w:val="index 5"/>
    <w:basedOn w:val="Normal"/>
    <w:next w:val="Normal"/>
    <w:rsid w:val="00A53306"/>
    <w:pPr>
      <w:spacing w:after="160" w:line="259" w:lineRule="auto"/>
      <w:ind w:leftChars="800" w:left="800"/>
    </w:pPr>
  </w:style>
  <w:style w:type="paragraph" w:styleId="Index6">
    <w:name w:val="index 6"/>
    <w:basedOn w:val="Normal"/>
    <w:next w:val="Normal"/>
    <w:rsid w:val="00A53306"/>
    <w:pPr>
      <w:spacing w:after="160" w:line="259" w:lineRule="auto"/>
      <w:ind w:leftChars="1000" w:left="1000"/>
    </w:pPr>
  </w:style>
  <w:style w:type="paragraph" w:styleId="Index7">
    <w:name w:val="index 7"/>
    <w:basedOn w:val="Normal"/>
    <w:next w:val="Normal"/>
    <w:rsid w:val="00A53306"/>
    <w:pPr>
      <w:spacing w:after="160" w:line="259" w:lineRule="auto"/>
      <w:ind w:leftChars="1200" w:left="1200"/>
    </w:pPr>
  </w:style>
  <w:style w:type="paragraph" w:styleId="Index8">
    <w:name w:val="index 8"/>
    <w:basedOn w:val="Normal"/>
    <w:next w:val="Normal"/>
    <w:rsid w:val="00A53306"/>
    <w:pPr>
      <w:spacing w:after="160" w:line="259" w:lineRule="auto"/>
      <w:ind w:leftChars="1400" w:left="1400"/>
    </w:pPr>
  </w:style>
  <w:style w:type="paragraph" w:styleId="Index9">
    <w:name w:val="index 9"/>
    <w:basedOn w:val="Normal"/>
    <w:next w:val="Normal"/>
    <w:rsid w:val="00A53306"/>
    <w:pPr>
      <w:spacing w:after="160" w:line="259" w:lineRule="auto"/>
      <w:ind w:leftChars="1600" w:left="1600"/>
    </w:pPr>
  </w:style>
  <w:style w:type="paragraph" w:styleId="IndexHeading">
    <w:name w:val="index heading"/>
    <w:basedOn w:val="Normal"/>
    <w:next w:val="Index1"/>
    <w:rsid w:val="00A53306"/>
    <w:pPr>
      <w:spacing w:after="160" w:line="259" w:lineRule="auto"/>
    </w:pPr>
    <w:rPr>
      <w:rFonts w:ascii="Arial" w:hAnsi="Arial" w:cs="Arial"/>
      <w:b/>
      <w:bCs/>
    </w:rPr>
  </w:style>
  <w:style w:type="character" w:styleId="LineNumber">
    <w:name w:val="line number"/>
    <w:basedOn w:val="DefaultParagraphFont"/>
    <w:rsid w:val="00A53306"/>
  </w:style>
  <w:style w:type="paragraph" w:styleId="List">
    <w:name w:val="List"/>
    <w:basedOn w:val="Normal"/>
    <w:rsid w:val="00A53306"/>
    <w:pPr>
      <w:spacing w:after="160" w:line="259" w:lineRule="auto"/>
      <w:ind w:left="200" w:hangingChars="200" w:hanging="200"/>
    </w:pPr>
  </w:style>
  <w:style w:type="paragraph" w:styleId="List2">
    <w:name w:val="List 2"/>
    <w:basedOn w:val="Normal"/>
    <w:rsid w:val="00A53306"/>
    <w:pPr>
      <w:spacing w:after="160" w:line="259" w:lineRule="auto"/>
      <w:ind w:leftChars="200" w:left="100" w:hangingChars="200" w:hanging="200"/>
    </w:pPr>
  </w:style>
  <w:style w:type="paragraph" w:styleId="List3">
    <w:name w:val="List 3"/>
    <w:basedOn w:val="Normal"/>
    <w:rsid w:val="00A53306"/>
    <w:pPr>
      <w:spacing w:after="160" w:line="259" w:lineRule="auto"/>
      <w:ind w:leftChars="400" w:left="100" w:hangingChars="200" w:hanging="200"/>
    </w:pPr>
  </w:style>
  <w:style w:type="paragraph" w:styleId="List4">
    <w:name w:val="List 4"/>
    <w:basedOn w:val="Normal"/>
    <w:rsid w:val="00A53306"/>
    <w:pPr>
      <w:spacing w:after="160" w:line="259" w:lineRule="auto"/>
      <w:ind w:leftChars="600" w:left="100" w:hangingChars="200" w:hanging="200"/>
    </w:pPr>
  </w:style>
  <w:style w:type="paragraph" w:styleId="List5">
    <w:name w:val="List 5"/>
    <w:basedOn w:val="Normal"/>
    <w:rsid w:val="00A53306"/>
    <w:pPr>
      <w:spacing w:after="160" w:line="259" w:lineRule="auto"/>
      <w:ind w:leftChars="800" w:left="100" w:hangingChars="200" w:hanging="200"/>
    </w:pPr>
  </w:style>
  <w:style w:type="paragraph" w:styleId="ListBullet">
    <w:name w:val="List Bullet"/>
    <w:basedOn w:val="Normal"/>
    <w:rsid w:val="00A53306"/>
    <w:pPr>
      <w:numPr>
        <w:numId w:val="13"/>
      </w:numPr>
      <w:spacing w:after="160" w:line="259" w:lineRule="auto"/>
    </w:pPr>
  </w:style>
  <w:style w:type="paragraph" w:styleId="ListBullet2">
    <w:name w:val="List Bullet 2"/>
    <w:basedOn w:val="Normal"/>
    <w:rsid w:val="00A53306"/>
    <w:pPr>
      <w:numPr>
        <w:numId w:val="14"/>
      </w:numPr>
      <w:spacing w:after="160" w:line="259" w:lineRule="auto"/>
    </w:pPr>
  </w:style>
  <w:style w:type="paragraph" w:styleId="ListBullet3">
    <w:name w:val="List Bullet 3"/>
    <w:basedOn w:val="Normal"/>
    <w:rsid w:val="00A53306"/>
    <w:pPr>
      <w:numPr>
        <w:numId w:val="15"/>
      </w:numPr>
      <w:spacing w:after="160" w:line="259" w:lineRule="auto"/>
    </w:pPr>
  </w:style>
  <w:style w:type="paragraph" w:styleId="ListBullet4">
    <w:name w:val="List Bullet 4"/>
    <w:basedOn w:val="Normal"/>
    <w:rsid w:val="00A53306"/>
    <w:pPr>
      <w:numPr>
        <w:numId w:val="16"/>
      </w:numPr>
      <w:spacing w:after="160" w:line="259" w:lineRule="auto"/>
    </w:pPr>
  </w:style>
  <w:style w:type="paragraph" w:styleId="ListBullet5">
    <w:name w:val="List Bullet 5"/>
    <w:basedOn w:val="Normal"/>
    <w:rsid w:val="00A53306"/>
    <w:pPr>
      <w:numPr>
        <w:numId w:val="17"/>
      </w:numPr>
      <w:spacing w:after="160" w:line="259" w:lineRule="auto"/>
    </w:pPr>
  </w:style>
  <w:style w:type="paragraph" w:styleId="ListContinue">
    <w:name w:val="List Continue"/>
    <w:basedOn w:val="Normal"/>
    <w:rsid w:val="00A53306"/>
    <w:pPr>
      <w:spacing w:after="120" w:line="259" w:lineRule="auto"/>
      <w:ind w:leftChars="200" w:left="420"/>
    </w:pPr>
  </w:style>
  <w:style w:type="paragraph" w:styleId="ListContinue2">
    <w:name w:val="List Continue 2"/>
    <w:basedOn w:val="Normal"/>
    <w:rsid w:val="00A53306"/>
    <w:pPr>
      <w:spacing w:after="120" w:line="259" w:lineRule="auto"/>
      <w:ind w:leftChars="400" w:left="840"/>
    </w:pPr>
  </w:style>
  <w:style w:type="paragraph" w:styleId="ListContinue3">
    <w:name w:val="List Continue 3"/>
    <w:basedOn w:val="Normal"/>
    <w:rsid w:val="00A53306"/>
    <w:pPr>
      <w:spacing w:after="120" w:line="259" w:lineRule="auto"/>
      <w:ind w:leftChars="600" w:left="1260"/>
    </w:pPr>
  </w:style>
  <w:style w:type="paragraph" w:styleId="ListContinue4">
    <w:name w:val="List Continue 4"/>
    <w:basedOn w:val="Normal"/>
    <w:rsid w:val="00A53306"/>
    <w:pPr>
      <w:spacing w:after="120" w:line="259" w:lineRule="auto"/>
      <w:ind w:leftChars="800" w:left="1680"/>
    </w:pPr>
  </w:style>
  <w:style w:type="paragraph" w:styleId="ListContinue5">
    <w:name w:val="List Continue 5"/>
    <w:basedOn w:val="Normal"/>
    <w:rsid w:val="00A53306"/>
    <w:pPr>
      <w:spacing w:after="120" w:line="259" w:lineRule="auto"/>
      <w:ind w:leftChars="1000" w:left="2100"/>
    </w:pPr>
  </w:style>
  <w:style w:type="paragraph" w:styleId="ListNumber">
    <w:name w:val="List Number"/>
    <w:basedOn w:val="Normal"/>
    <w:rsid w:val="00A53306"/>
    <w:pPr>
      <w:numPr>
        <w:numId w:val="18"/>
      </w:numPr>
      <w:spacing w:after="160" w:line="259" w:lineRule="auto"/>
    </w:pPr>
  </w:style>
  <w:style w:type="paragraph" w:styleId="ListNumber2">
    <w:name w:val="List Number 2"/>
    <w:basedOn w:val="Normal"/>
    <w:rsid w:val="00A53306"/>
    <w:pPr>
      <w:numPr>
        <w:numId w:val="19"/>
      </w:numPr>
      <w:spacing w:after="160" w:line="259" w:lineRule="auto"/>
    </w:pPr>
  </w:style>
  <w:style w:type="paragraph" w:styleId="ListNumber3">
    <w:name w:val="List Number 3"/>
    <w:basedOn w:val="Normal"/>
    <w:rsid w:val="00A53306"/>
    <w:pPr>
      <w:numPr>
        <w:numId w:val="20"/>
      </w:numPr>
      <w:spacing w:after="160" w:line="259" w:lineRule="auto"/>
    </w:pPr>
  </w:style>
  <w:style w:type="paragraph" w:styleId="ListNumber4">
    <w:name w:val="List Number 4"/>
    <w:basedOn w:val="Normal"/>
    <w:rsid w:val="00A53306"/>
    <w:pPr>
      <w:numPr>
        <w:numId w:val="21"/>
      </w:numPr>
      <w:tabs>
        <w:tab w:val="left" w:pos="1620"/>
      </w:tabs>
      <w:spacing w:after="160" w:line="259" w:lineRule="auto"/>
      <w:ind w:left="1620"/>
    </w:pPr>
  </w:style>
  <w:style w:type="paragraph" w:styleId="ListNumber5">
    <w:name w:val="List Number 5"/>
    <w:basedOn w:val="Normal"/>
    <w:rsid w:val="00A53306"/>
    <w:pPr>
      <w:numPr>
        <w:numId w:val="22"/>
      </w:numPr>
      <w:spacing w:after="160" w:line="259" w:lineRule="auto"/>
    </w:pPr>
  </w:style>
  <w:style w:type="paragraph" w:styleId="MacroText">
    <w:name w:val="macro"/>
    <w:link w:val="MacroTextChar"/>
    <w:rsid w:val="00A53306"/>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Theme="minorEastAsia" w:hAnsi="Courier New" w:cs="Courier New"/>
      <w:kern w:val="2"/>
      <w:sz w:val="24"/>
      <w:szCs w:val="24"/>
      <w:lang w:eastAsia="zh-CN"/>
    </w:rPr>
  </w:style>
  <w:style w:type="character" w:customStyle="1" w:styleId="MacroTextChar">
    <w:name w:val="Macro Text Char"/>
    <w:basedOn w:val="DefaultParagraphFont"/>
    <w:link w:val="MacroText"/>
    <w:rsid w:val="00A53306"/>
    <w:rPr>
      <w:rFonts w:ascii="Courier New" w:eastAsiaTheme="minorEastAsia" w:hAnsi="Courier New" w:cs="Courier New"/>
      <w:kern w:val="2"/>
      <w:sz w:val="24"/>
      <w:szCs w:val="24"/>
      <w:lang w:eastAsia="zh-CN"/>
    </w:rPr>
  </w:style>
  <w:style w:type="paragraph" w:styleId="MessageHeader">
    <w:name w:val="Message Header"/>
    <w:basedOn w:val="Normal"/>
    <w:link w:val="MessageHeaderChar"/>
    <w:rsid w:val="00A53306"/>
    <w:pPr>
      <w:pBdr>
        <w:top w:val="single" w:sz="6" w:space="1" w:color="auto"/>
        <w:left w:val="single" w:sz="6" w:space="1" w:color="auto"/>
        <w:bottom w:val="single" w:sz="6" w:space="1" w:color="auto"/>
        <w:right w:val="single" w:sz="6" w:space="1" w:color="auto"/>
      </w:pBdr>
      <w:shd w:val="pct20" w:color="auto" w:fill="auto"/>
      <w:spacing w:after="160" w:line="259" w:lineRule="auto"/>
      <w:ind w:leftChars="500" w:left="1080" w:hangingChars="500" w:hanging="1080"/>
    </w:pPr>
    <w:rPr>
      <w:rFonts w:ascii="Arial" w:hAnsi="Arial" w:cs="Arial"/>
      <w:szCs w:val="24"/>
    </w:rPr>
  </w:style>
  <w:style w:type="character" w:customStyle="1" w:styleId="MessageHeaderChar">
    <w:name w:val="Message Header Char"/>
    <w:basedOn w:val="DefaultParagraphFont"/>
    <w:link w:val="MessageHeader"/>
    <w:rsid w:val="00A53306"/>
    <w:rPr>
      <w:rFonts w:ascii="Arial" w:eastAsiaTheme="minorEastAsia" w:hAnsi="Arial" w:cs="Arial"/>
      <w:sz w:val="24"/>
      <w:szCs w:val="24"/>
      <w:shd w:val="pct20" w:color="auto" w:fill="auto"/>
    </w:rPr>
  </w:style>
  <w:style w:type="paragraph" w:styleId="NormalIndent">
    <w:name w:val="Normal Indent"/>
    <w:basedOn w:val="Normal"/>
    <w:rsid w:val="00A53306"/>
    <w:pPr>
      <w:spacing w:after="160" w:line="259" w:lineRule="auto"/>
      <w:ind w:firstLineChars="200" w:firstLine="420"/>
    </w:pPr>
  </w:style>
  <w:style w:type="paragraph" w:styleId="NoteHeading">
    <w:name w:val="Note Heading"/>
    <w:basedOn w:val="Normal"/>
    <w:next w:val="Normal"/>
    <w:link w:val="NoteHeadingChar"/>
    <w:rsid w:val="00A53306"/>
    <w:pPr>
      <w:spacing w:after="160" w:line="259" w:lineRule="auto"/>
      <w:jc w:val="center"/>
    </w:pPr>
  </w:style>
  <w:style w:type="character" w:customStyle="1" w:styleId="NoteHeadingChar">
    <w:name w:val="Note Heading Char"/>
    <w:basedOn w:val="DefaultParagraphFont"/>
    <w:link w:val="NoteHeading"/>
    <w:rsid w:val="00A53306"/>
    <w:rPr>
      <w:rFonts w:ascii="Times New Roman" w:eastAsiaTheme="minorEastAsia" w:hAnsi="Times New Roman"/>
      <w:sz w:val="24"/>
    </w:rPr>
  </w:style>
  <w:style w:type="character" w:styleId="PageNumber">
    <w:name w:val="page number"/>
    <w:basedOn w:val="DefaultParagraphFont"/>
    <w:rsid w:val="00A53306"/>
  </w:style>
  <w:style w:type="paragraph" w:styleId="PlainText">
    <w:name w:val="Plain Text"/>
    <w:basedOn w:val="Normal"/>
    <w:link w:val="PlainTextChar"/>
    <w:rsid w:val="00A53306"/>
    <w:pPr>
      <w:spacing w:after="160" w:line="259" w:lineRule="auto"/>
    </w:pPr>
    <w:rPr>
      <w:rFonts w:ascii="SimSun" w:hAnsi="Courier New" w:cs="Courier New"/>
      <w:szCs w:val="21"/>
    </w:rPr>
  </w:style>
  <w:style w:type="character" w:customStyle="1" w:styleId="PlainTextChar">
    <w:name w:val="Plain Text Char"/>
    <w:basedOn w:val="DefaultParagraphFont"/>
    <w:link w:val="PlainText"/>
    <w:rsid w:val="00A53306"/>
    <w:rPr>
      <w:rFonts w:ascii="SimSun" w:eastAsiaTheme="minorEastAsia" w:hAnsi="Courier New" w:cs="Courier New"/>
      <w:sz w:val="24"/>
      <w:szCs w:val="21"/>
    </w:rPr>
  </w:style>
  <w:style w:type="paragraph" w:styleId="Salutation">
    <w:name w:val="Salutation"/>
    <w:basedOn w:val="Normal"/>
    <w:next w:val="Normal"/>
    <w:link w:val="SalutationChar"/>
    <w:rsid w:val="00A53306"/>
    <w:pPr>
      <w:spacing w:after="160" w:line="259" w:lineRule="auto"/>
    </w:pPr>
  </w:style>
  <w:style w:type="character" w:customStyle="1" w:styleId="SalutationChar">
    <w:name w:val="Salutation Char"/>
    <w:basedOn w:val="DefaultParagraphFont"/>
    <w:link w:val="Salutation"/>
    <w:rsid w:val="00A53306"/>
    <w:rPr>
      <w:rFonts w:ascii="Times New Roman" w:eastAsiaTheme="minorEastAsia" w:hAnsi="Times New Roman"/>
      <w:sz w:val="24"/>
    </w:rPr>
  </w:style>
  <w:style w:type="paragraph" w:styleId="Signature">
    <w:name w:val="Signature"/>
    <w:basedOn w:val="Normal"/>
    <w:link w:val="SignatureChar"/>
    <w:rsid w:val="00A53306"/>
    <w:pPr>
      <w:spacing w:after="160" w:line="259" w:lineRule="auto"/>
      <w:ind w:leftChars="2100" w:left="100"/>
    </w:pPr>
  </w:style>
  <w:style w:type="character" w:customStyle="1" w:styleId="SignatureChar">
    <w:name w:val="Signature Char"/>
    <w:basedOn w:val="DefaultParagraphFont"/>
    <w:link w:val="Signature"/>
    <w:rsid w:val="00A53306"/>
    <w:rPr>
      <w:rFonts w:ascii="Times New Roman" w:eastAsiaTheme="minorEastAsia" w:hAnsi="Times New Roman"/>
      <w:sz w:val="24"/>
    </w:rPr>
  </w:style>
  <w:style w:type="character" w:styleId="Strong">
    <w:name w:val="Strong"/>
    <w:basedOn w:val="DefaultParagraphFont"/>
    <w:uiPriority w:val="22"/>
    <w:qFormat/>
    <w:rsid w:val="00A53306"/>
    <w:rPr>
      <w:b/>
      <w:bCs/>
    </w:rPr>
  </w:style>
  <w:style w:type="paragraph" w:styleId="Subtitle">
    <w:name w:val="Subtitle"/>
    <w:basedOn w:val="Normal"/>
    <w:next w:val="Normal"/>
    <w:link w:val="SubtitleChar"/>
    <w:uiPriority w:val="11"/>
    <w:qFormat/>
    <w:rsid w:val="00A53306"/>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53306"/>
    <w:rPr>
      <w:rFonts w:asciiTheme="majorHAnsi" w:eastAsiaTheme="majorEastAsia" w:hAnsiTheme="majorHAnsi" w:cstheme="majorBidi"/>
      <w:color w:val="4472C4" w:themeColor="accent1"/>
      <w:sz w:val="28"/>
      <w:szCs w:val="28"/>
    </w:rPr>
  </w:style>
  <w:style w:type="table" w:styleId="Table3Deffects1">
    <w:name w:val="Table 3D effects 1"/>
    <w:basedOn w:val="TableNormal"/>
    <w:qFormat/>
    <w:rsid w:val="00A53306"/>
    <w:pPr>
      <w:widowControl w:val="0"/>
      <w:jc w:val="both"/>
    </w:pPr>
    <w:rPr>
      <w:rFonts w:eastAsiaTheme="minorEastAsia"/>
    </w:rPr>
    <w:tblPr/>
    <w:tcPr>
      <w:shd w:val="solid" w:color="C0C0C0" w:fill="FFFFFF"/>
    </w:tcPr>
    <w:tblStylePr w:type="firstRow">
      <w:rPr>
        <w:b/>
        <w:bCs/>
        <w:color w:val="800080"/>
      </w:rPr>
      <w:tblPr/>
      <w:tcPr>
        <w:tcBorders>
          <w:left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bottom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Table3Deffects2">
    <w:name w:val="Table 3D effects 2"/>
    <w:basedOn w:val="TableNormal"/>
    <w:qFormat/>
    <w:rsid w:val="00A53306"/>
    <w:pPr>
      <w:widowControl w:val="0"/>
      <w:jc w:val="both"/>
    </w:pPr>
    <w:rPr>
      <w:rFonts w:eastAsiaTheme="minorEastAsia"/>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3Deffects3">
    <w:name w:val="Table 3D effects 3"/>
    <w:basedOn w:val="TableNormal"/>
    <w:qFormat/>
    <w:rsid w:val="00A53306"/>
    <w:pPr>
      <w:widowControl w:val="0"/>
      <w:jc w:val="both"/>
    </w:pPr>
    <w:rPr>
      <w:rFonts w:eastAsiaTheme="minorEastAsia"/>
    </w:r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left w:val="single" w:sz="6" w:space="0" w:color="FFFFFF"/>
          <w:tl2br w:val="nil"/>
          <w:tr2bl w:val="nil"/>
        </w:tcBorders>
      </w:tcPr>
    </w:tblStylePr>
    <w:tblStylePr w:type="swCell">
      <w:rPr>
        <w:b/>
        <w:bCs/>
      </w:rPr>
      <w:tblPr/>
      <w:tcPr>
        <w:tcBorders>
          <w:tl2br w:val="nil"/>
          <w:tr2bl w:val="nil"/>
        </w:tcBorders>
      </w:tcPr>
    </w:tblStylePr>
  </w:style>
  <w:style w:type="table" w:styleId="TableClassic1">
    <w:name w:val="Table Classic 1"/>
    <w:basedOn w:val="TableNormal"/>
    <w:qFormat/>
    <w:rsid w:val="00A53306"/>
    <w:pPr>
      <w:widowControl w:val="0"/>
      <w:jc w:val="both"/>
    </w:pPr>
    <w:rPr>
      <w:rFonts w:eastAsiaTheme="minorEastAsia"/>
    </w:rPr>
    <w:tblPr>
      <w:tblBorders>
        <w:top w:val="single" w:sz="12" w:space="0" w:color="000000"/>
        <w:bottom w:val="single" w:sz="12" w:space="0" w:color="000000"/>
      </w:tblBorders>
    </w:tblPr>
    <w:tcPr>
      <w:shd w:val="clear" w:color="auto" w:fill="auto"/>
    </w:tcPr>
    <w:tblStylePr w:type="firstRow">
      <w:rPr>
        <w:i/>
        <w:i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TableClassic2">
    <w:name w:val="Table Classic 2"/>
    <w:basedOn w:val="TableNormal"/>
    <w:qFormat/>
    <w:rsid w:val="00A53306"/>
    <w:pPr>
      <w:widowControl w:val="0"/>
      <w:jc w:val="both"/>
    </w:pPr>
    <w:rPr>
      <w:rFonts w:eastAsiaTheme="minorEastAsia"/>
    </w:rPr>
    <w:tblPr>
      <w:tblBorders>
        <w:top w:val="single" w:sz="12" w:space="0" w:color="000000"/>
        <w:bottom w:val="single" w:sz="12" w:space="0" w:color="000000"/>
      </w:tblBorders>
    </w:tblPr>
    <w:tcPr>
      <w:shd w:val="clear" w:color="auto" w:fill="auto"/>
    </w:tcPr>
    <w:tblStylePr w:type="firstRow">
      <w:rPr>
        <w:color w:val="FFFFFF"/>
      </w:rPr>
      <w:tblPr/>
      <w:tcPr>
        <w:tcBorders>
          <w:left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TableClassic3">
    <w:name w:val="Table Classic 3"/>
    <w:basedOn w:val="TableNormal"/>
    <w:qFormat/>
    <w:rsid w:val="00A53306"/>
    <w:pPr>
      <w:widowControl w:val="0"/>
      <w:jc w:val="both"/>
    </w:pPr>
    <w:rPr>
      <w:rFonts w:eastAsiaTheme="minorEastAsia"/>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left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TableClassic4">
    <w:name w:val="Table Classic 4"/>
    <w:basedOn w:val="TableNormal"/>
    <w:qFormat/>
    <w:rsid w:val="00A53306"/>
    <w:pPr>
      <w:widowControl w:val="0"/>
      <w:jc w:val="both"/>
    </w:pPr>
    <w:rPr>
      <w:rFonts w:eastAsiaTheme="minorEastAsia"/>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left w:val="single" w:sz="6" w:space="0" w:color="000000"/>
          <w:tl2br w:val="nil"/>
          <w:tr2bl w:val="nil"/>
        </w:tcBorders>
        <w:shd w:val="pct50" w:color="000080" w:fill="FFFFFF"/>
      </w:tcPr>
    </w:tblStylePr>
    <w:tblStylePr w:type="lastRow">
      <w:rPr>
        <w:color w:val="000080"/>
      </w:rPr>
      <w:tblPr/>
      <w:tcPr>
        <w:tcBorders>
          <w:left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TableColorful1">
    <w:name w:val="Table Colorful 1"/>
    <w:basedOn w:val="TableNormal"/>
    <w:qFormat/>
    <w:rsid w:val="00A53306"/>
    <w:pPr>
      <w:widowControl w:val="0"/>
      <w:jc w:val="both"/>
    </w:pPr>
    <w:rPr>
      <w:rFonts w:eastAsiaTheme="minorEastAsia"/>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TableColorful2">
    <w:name w:val="Table Colorful 2"/>
    <w:basedOn w:val="TableNormal"/>
    <w:qFormat/>
    <w:rsid w:val="00A53306"/>
    <w:pPr>
      <w:widowControl w:val="0"/>
      <w:jc w:val="both"/>
    </w:pPr>
    <w:rPr>
      <w:rFonts w:eastAsiaTheme="minorEastAsia"/>
    </w:rPr>
    <w:tblPr>
      <w:tblBorders>
        <w:bottom w:val="single" w:sz="12" w:space="0" w:color="000000"/>
      </w:tblBorders>
    </w:tblPr>
    <w:tcPr>
      <w:shd w:val="pct20" w:color="FFFF00" w:fill="FFFFFF"/>
    </w:tcPr>
    <w:tblStylePr w:type="firstRow">
      <w:rPr>
        <w:b/>
        <w:bCs/>
        <w:i/>
        <w:iCs/>
        <w:color w:val="FFFFFF"/>
      </w:rPr>
      <w:tblPr/>
      <w:tcPr>
        <w:tcBorders>
          <w:left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TableColorful3">
    <w:name w:val="Table Colorful 3"/>
    <w:basedOn w:val="TableNormal"/>
    <w:qFormat/>
    <w:rsid w:val="00A53306"/>
    <w:pPr>
      <w:widowControl w:val="0"/>
      <w:jc w:val="both"/>
    </w:pPr>
    <w:rPr>
      <w:rFonts w:eastAsiaTheme="minorEastAsia"/>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left w:val="single" w:sz="6" w:space="0" w:color="000000"/>
          <w:tl2br w:val="nil"/>
          <w:tr2bl w:val="nil"/>
        </w:tcBorders>
        <w:shd w:val="solid" w:color="008080" w:fill="FFFFFF"/>
      </w:tcPr>
    </w:tblStylePr>
    <w:tblStylePr w:type="firstCol">
      <w:tblPr/>
      <w:tcPr>
        <w:tcBorders>
          <w:bottom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TableColumns1">
    <w:name w:val="Table Columns 1"/>
    <w:basedOn w:val="TableNormal"/>
    <w:qFormat/>
    <w:rsid w:val="00A53306"/>
    <w:pPr>
      <w:widowControl w:val="0"/>
      <w:jc w:val="both"/>
    </w:pPr>
    <w:rPr>
      <w:rFonts w:eastAsiaTheme="minorEastAsia"/>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left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2">
    <w:name w:val="Table Columns 2"/>
    <w:basedOn w:val="TableNormal"/>
    <w:qFormat/>
    <w:rsid w:val="00A53306"/>
    <w:pPr>
      <w:widowControl w:val="0"/>
      <w:jc w:val="both"/>
    </w:pPr>
    <w:rPr>
      <w:rFonts w:eastAsiaTheme="minorEastAsia"/>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Columns3">
    <w:name w:val="Table Columns 3"/>
    <w:basedOn w:val="TableNormal"/>
    <w:qFormat/>
    <w:rsid w:val="00A53306"/>
    <w:pPr>
      <w:widowControl w:val="0"/>
      <w:jc w:val="both"/>
    </w:pPr>
    <w:rPr>
      <w:rFonts w:eastAsiaTheme="minorEastAsia"/>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TableColumns4">
    <w:name w:val="Table Columns 4"/>
    <w:basedOn w:val="TableNormal"/>
    <w:qFormat/>
    <w:rsid w:val="00A53306"/>
    <w:pPr>
      <w:widowControl w:val="0"/>
      <w:jc w:val="both"/>
    </w:pPr>
    <w:rPr>
      <w:rFonts w:eastAsiaTheme="minorEastAsia"/>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qFormat/>
    <w:rsid w:val="00A53306"/>
    <w:pPr>
      <w:widowControl w:val="0"/>
      <w:jc w:val="both"/>
    </w:pPr>
    <w:rPr>
      <w:rFonts w:eastAsiaTheme="minorEastAsia"/>
    </w:r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left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qFormat/>
    <w:rsid w:val="00A53306"/>
    <w:pPr>
      <w:widowControl w:val="0"/>
      <w:jc w:val="both"/>
    </w:pPr>
    <w:rPr>
      <w:rFonts w:eastAsiaTheme="minorEastAsia"/>
    </w:r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TableElegant">
    <w:name w:val="Table Elegant"/>
    <w:basedOn w:val="TableNormal"/>
    <w:qFormat/>
    <w:rsid w:val="00A53306"/>
    <w:pPr>
      <w:widowControl w:val="0"/>
      <w:jc w:val="both"/>
    </w:pPr>
    <w:rPr>
      <w:rFonts w:eastAsiaTheme="minorEastAsia"/>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TableGrid1">
    <w:name w:val="Table Grid 1"/>
    <w:basedOn w:val="TableNormal"/>
    <w:qFormat/>
    <w:rsid w:val="00A53306"/>
    <w:pPr>
      <w:widowControl w:val="0"/>
      <w:jc w:val="both"/>
    </w:pPr>
    <w:rPr>
      <w:rFonts w:eastAsiaTheme="minorEastAsi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TableGrid2">
    <w:name w:val="Table Grid 2"/>
    <w:basedOn w:val="TableNormal"/>
    <w:qFormat/>
    <w:rsid w:val="00A53306"/>
    <w:pPr>
      <w:widowControl w:val="0"/>
      <w:jc w:val="both"/>
    </w:pPr>
    <w:rPr>
      <w:rFonts w:eastAsiaTheme="minorEastAsia"/>
    </w:r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TableGrid3">
    <w:name w:val="Table Grid 3"/>
    <w:basedOn w:val="TableNormal"/>
    <w:qFormat/>
    <w:rsid w:val="00A53306"/>
    <w:pPr>
      <w:widowControl w:val="0"/>
      <w:jc w:val="both"/>
    </w:pPr>
    <w:rPr>
      <w:rFonts w:eastAsiaTheme="minorEastAsia"/>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left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4">
    <w:name w:val="Table Grid 4"/>
    <w:basedOn w:val="TableNormal"/>
    <w:qFormat/>
    <w:rsid w:val="00A53306"/>
    <w:pPr>
      <w:widowControl w:val="0"/>
      <w:jc w:val="both"/>
    </w:pPr>
    <w:rPr>
      <w:rFonts w:eastAsiaTheme="minorEastAsia"/>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left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TableGrid5">
    <w:name w:val="Table Grid 5"/>
    <w:basedOn w:val="TableNormal"/>
    <w:qFormat/>
    <w:rsid w:val="00A53306"/>
    <w:pPr>
      <w:widowControl w:val="0"/>
      <w:jc w:val="both"/>
    </w:pPr>
    <w:rPr>
      <w:rFonts w:eastAsiaTheme="minorEastAsia"/>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left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6">
    <w:name w:val="Table Grid 6"/>
    <w:basedOn w:val="TableNormal"/>
    <w:qFormat/>
    <w:rsid w:val="00A53306"/>
    <w:pPr>
      <w:widowControl w:val="0"/>
      <w:jc w:val="both"/>
    </w:pPr>
    <w:rPr>
      <w:rFonts w:eastAsiaTheme="minorEastAsia"/>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left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TableGrid7">
    <w:name w:val="Table Grid 7"/>
    <w:basedOn w:val="TableNormal"/>
    <w:qFormat/>
    <w:rsid w:val="00A53306"/>
    <w:pPr>
      <w:widowControl w:val="0"/>
      <w:jc w:val="both"/>
    </w:pPr>
    <w:rPr>
      <w:rFonts w:eastAsiaTheme="minorEastAsia"/>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left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TableGrid8">
    <w:name w:val="Table Grid 8"/>
    <w:basedOn w:val="TableNormal"/>
    <w:qFormat/>
    <w:rsid w:val="00A53306"/>
    <w:pPr>
      <w:widowControl w:val="0"/>
      <w:jc w:val="both"/>
    </w:pPr>
    <w:rPr>
      <w:rFonts w:eastAsiaTheme="minorEastAsia"/>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TableList1">
    <w:name w:val="Table List 1"/>
    <w:basedOn w:val="TableNormal"/>
    <w:qFormat/>
    <w:rsid w:val="00A53306"/>
    <w:pPr>
      <w:widowControl w:val="0"/>
      <w:jc w:val="both"/>
    </w:pPr>
    <w:rPr>
      <w:rFonts w:eastAsiaTheme="minorEastAsia"/>
    </w:r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left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2">
    <w:name w:val="Table List 2"/>
    <w:basedOn w:val="TableNormal"/>
    <w:qFormat/>
    <w:rsid w:val="00A53306"/>
    <w:pPr>
      <w:widowControl w:val="0"/>
      <w:jc w:val="both"/>
    </w:pPr>
    <w:rPr>
      <w:rFonts w:eastAsiaTheme="minorEastAsia"/>
    </w:rPr>
    <w:tblPr>
      <w:tblBorders>
        <w:bottom w:val="single" w:sz="12" w:space="0" w:color="808080"/>
      </w:tblBorders>
    </w:tblPr>
    <w:tblStylePr w:type="firstRow">
      <w:rPr>
        <w:b/>
        <w:bCs/>
        <w:color w:val="FFFFFF"/>
      </w:rPr>
      <w:tblPr/>
      <w:tcPr>
        <w:tcBorders>
          <w:left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TableList3">
    <w:name w:val="Table List 3"/>
    <w:basedOn w:val="TableNormal"/>
    <w:qFormat/>
    <w:rsid w:val="00A53306"/>
    <w:pPr>
      <w:widowControl w:val="0"/>
      <w:jc w:val="both"/>
    </w:pPr>
    <w:rPr>
      <w:rFonts w:eastAsiaTheme="minorEastAsia"/>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TableList4">
    <w:name w:val="Table List 4"/>
    <w:basedOn w:val="TableNormal"/>
    <w:qFormat/>
    <w:rsid w:val="00A53306"/>
    <w:pPr>
      <w:widowControl w:val="0"/>
      <w:jc w:val="both"/>
    </w:pPr>
    <w:rPr>
      <w:rFonts w:eastAsiaTheme="minorEastAsia"/>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left w:val="single" w:sz="12" w:space="0" w:color="000000"/>
          <w:tl2br w:val="nil"/>
          <w:tr2bl w:val="nil"/>
        </w:tcBorders>
        <w:shd w:val="solid" w:color="808080" w:fill="FFFFFF"/>
      </w:tcPr>
    </w:tblStylePr>
  </w:style>
  <w:style w:type="table" w:styleId="TableList5">
    <w:name w:val="Table List 5"/>
    <w:basedOn w:val="TableNormal"/>
    <w:qFormat/>
    <w:rsid w:val="00A53306"/>
    <w:pPr>
      <w:widowControl w:val="0"/>
      <w:jc w:val="both"/>
    </w:pPr>
    <w:rPr>
      <w:rFonts w:eastAsiaTheme="minorEastAsia"/>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left w:val="single" w:sz="12" w:space="0" w:color="000000"/>
          <w:tl2br w:val="nil"/>
          <w:tr2bl w:val="nil"/>
        </w:tcBorders>
      </w:tcPr>
    </w:tblStylePr>
    <w:tblStylePr w:type="firstCol">
      <w:rPr>
        <w:b/>
        <w:bCs/>
      </w:rPr>
      <w:tblPr/>
      <w:tcPr>
        <w:tcBorders>
          <w:tl2br w:val="nil"/>
          <w:tr2bl w:val="nil"/>
        </w:tcBorders>
      </w:tcPr>
    </w:tblStylePr>
  </w:style>
  <w:style w:type="table" w:styleId="TableList6">
    <w:name w:val="Table List 6"/>
    <w:basedOn w:val="TableNormal"/>
    <w:qFormat/>
    <w:rsid w:val="00A53306"/>
    <w:pPr>
      <w:widowControl w:val="0"/>
      <w:jc w:val="both"/>
    </w:pPr>
    <w:rPr>
      <w:rFonts w:eastAsiaTheme="minorEastAsia"/>
    </w:r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left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TableList7">
    <w:name w:val="Table List 7"/>
    <w:basedOn w:val="TableNormal"/>
    <w:qFormat/>
    <w:rsid w:val="00A53306"/>
    <w:pPr>
      <w:widowControl w:val="0"/>
      <w:jc w:val="both"/>
    </w:pPr>
    <w:rPr>
      <w:rFonts w:eastAsiaTheme="minorEastAsia"/>
    </w:r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left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TableList8">
    <w:name w:val="Table List 8"/>
    <w:basedOn w:val="TableNormal"/>
    <w:qFormat/>
    <w:rsid w:val="00A53306"/>
    <w:pPr>
      <w:widowControl w:val="0"/>
      <w:jc w:val="both"/>
    </w:pPr>
    <w:rPr>
      <w:rFonts w:eastAsiaTheme="minorEastAsia"/>
    </w:r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left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paragraph" w:styleId="TableofAuthorities">
    <w:name w:val="table of authorities"/>
    <w:basedOn w:val="Normal"/>
    <w:next w:val="Normal"/>
    <w:rsid w:val="00A53306"/>
    <w:pPr>
      <w:spacing w:after="160" w:line="259" w:lineRule="auto"/>
      <w:ind w:leftChars="200" w:left="420"/>
    </w:pPr>
  </w:style>
  <w:style w:type="table" w:styleId="TableProfessional">
    <w:name w:val="Table Professional"/>
    <w:basedOn w:val="TableNormal"/>
    <w:qFormat/>
    <w:rsid w:val="00A53306"/>
    <w:pPr>
      <w:widowControl w:val="0"/>
      <w:jc w:val="both"/>
    </w:pPr>
    <w:rPr>
      <w:rFonts w:eastAsiaTheme="minorEastAsi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TableSimple1">
    <w:name w:val="Table Simple 1"/>
    <w:basedOn w:val="TableNormal"/>
    <w:qFormat/>
    <w:rsid w:val="00A53306"/>
    <w:pPr>
      <w:widowControl w:val="0"/>
      <w:jc w:val="both"/>
    </w:pPr>
    <w:rPr>
      <w:rFonts w:eastAsiaTheme="minorEastAsia"/>
    </w:rPr>
    <w:tblPr>
      <w:tblBorders>
        <w:top w:val="single" w:sz="12" w:space="0" w:color="008000"/>
        <w:bottom w:val="single" w:sz="12" w:space="0" w:color="008000"/>
      </w:tblBorders>
    </w:tblPr>
    <w:tcPr>
      <w:shd w:val="clear" w:color="auto" w:fill="auto"/>
    </w:tcPr>
    <w:tblStylePr w:type="firstRow">
      <w:tblPr/>
      <w:tcPr>
        <w:tcBorders>
          <w:left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TableSimple2">
    <w:name w:val="Table Simple 2"/>
    <w:basedOn w:val="TableNormal"/>
    <w:qFormat/>
    <w:rsid w:val="00A53306"/>
    <w:pPr>
      <w:widowControl w:val="0"/>
      <w:jc w:val="both"/>
    </w:pPr>
    <w:rPr>
      <w:rFonts w:eastAsiaTheme="minorEastAsia"/>
    </w:rPr>
    <w:tblPr/>
    <w:tblStylePr w:type="firstRow">
      <w:rPr>
        <w:b/>
        <w:bCs/>
      </w:rPr>
      <w:tblPr/>
      <w:tcPr>
        <w:tcBorders>
          <w:left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bottom w:val="single" w:sz="6" w:space="0" w:color="00000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TableSimple3">
    <w:name w:val="Table Simple 3"/>
    <w:basedOn w:val="TableNormal"/>
    <w:qFormat/>
    <w:rsid w:val="00A53306"/>
    <w:pPr>
      <w:widowControl w:val="0"/>
      <w:jc w:val="both"/>
    </w:pPr>
    <w:rPr>
      <w:rFonts w:eastAsiaTheme="minorEastAsia"/>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TableSubtle1">
    <w:name w:val="Table Subtle 1"/>
    <w:basedOn w:val="TableNormal"/>
    <w:qFormat/>
    <w:rsid w:val="00A53306"/>
    <w:pPr>
      <w:widowControl w:val="0"/>
      <w:jc w:val="both"/>
    </w:pPr>
    <w:rPr>
      <w:rFonts w:eastAsiaTheme="minorEastAsia"/>
    </w:rPr>
    <w:tblPr>
      <w:tblStyleRowBandSize w:val="1"/>
    </w:tblPr>
    <w:tblStylePr w:type="firstRow">
      <w:tblPr/>
      <w:tcPr>
        <w:tcBorders>
          <w:top w:val="single" w:sz="6" w:space="0" w:color="000000"/>
          <w:left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bottom w:val="single" w:sz="12" w:space="0" w:color="000000"/>
          <w:tl2br w:val="nil"/>
          <w:tr2bl w:val="nil"/>
        </w:tcBorders>
      </w:tcPr>
    </w:tblStylePr>
    <w:tblStylePr w:type="band1Horz">
      <w:tblPr/>
      <w:tcPr>
        <w:tcBorders>
          <w:left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Subtle2">
    <w:name w:val="Table Subtle 2"/>
    <w:basedOn w:val="TableNormal"/>
    <w:qFormat/>
    <w:rsid w:val="00A53306"/>
    <w:pPr>
      <w:widowControl w:val="0"/>
      <w:jc w:val="both"/>
    </w:pPr>
    <w:rPr>
      <w:rFonts w:eastAsiaTheme="minorEastAsia"/>
    </w:rPr>
    <w:tblPr>
      <w:tblBorders>
        <w:left w:val="single" w:sz="6" w:space="0" w:color="000000"/>
        <w:right w:val="single" w:sz="6" w:space="0" w:color="000000"/>
      </w:tblBorders>
    </w:tblPr>
    <w:tblStylePr w:type="firstRow">
      <w:tblPr/>
      <w:tcPr>
        <w:tcBorders>
          <w:left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bottom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TableTheme">
    <w:name w:val="Table Theme"/>
    <w:basedOn w:val="TableNormal"/>
    <w:qFormat/>
    <w:rsid w:val="00A53306"/>
    <w:pPr>
      <w:widowControl w:val="0"/>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qFormat/>
    <w:rsid w:val="00A53306"/>
    <w:pPr>
      <w:widowControl w:val="0"/>
      <w:jc w:val="both"/>
    </w:pPr>
    <w:rPr>
      <w:rFonts w:eastAsiaTheme="minorEastAsia"/>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2">
    <w:name w:val="Table Web 2"/>
    <w:basedOn w:val="TableNormal"/>
    <w:qFormat/>
    <w:rsid w:val="00A53306"/>
    <w:pPr>
      <w:widowControl w:val="0"/>
      <w:jc w:val="both"/>
    </w:pPr>
    <w:rPr>
      <w:rFonts w:eastAsiaTheme="minorEastAsia"/>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TableWeb3">
    <w:name w:val="Table Web 3"/>
    <w:basedOn w:val="TableNormal"/>
    <w:qFormat/>
    <w:rsid w:val="00A53306"/>
    <w:pPr>
      <w:widowControl w:val="0"/>
      <w:jc w:val="both"/>
    </w:pPr>
    <w:rPr>
      <w:rFonts w:eastAsiaTheme="minorEastAsia"/>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Title">
    <w:name w:val="Title"/>
    <w:basedOn w:val="Normal"/>
    <w:next w:val="Normal"/>
    <w:link w:val="TitleChar"/>
    <w:uiPriority w:val="10"/>
    <w:qFormat/>
    <w:rsid w:val="00A53306"/>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53306"/>
    <w:rPr>
      <w:rFonts w:asciiTheme="majorHAnsi" w:eastAsiaTheme="majorEastAsia" w:hAnsiTheme="majorHAnsi" w:cstheme="majorBidi"/>
      <w:caps/>
      <w:color w:val="44546A" w:themeColor="text2"/>
      <w:spacing w:val="-15"/>
      <w:sz w:val="72"/>
      <w:szCs w:val="72"/>
    </w:rPr>
  </w:style>
  <w:style w:type="paragraph" w:styleId="TOAHeading">
    <w:name w:val="toa heading"/>
    <w:basedOn w:val="Normal"/>
    <w:next w:val="Normal"/>
    <w:rsid w:val="00A53306"/>
    <w:pPr>
      <w:spacing w:before="120" w:after="160" w:line="259" w:lineRule="auto"/>
    </w:pPr>
    <w:rPr>
      <w:rFonts w:ascii="Arial" w:hAnsi="Arial" w:cs="Arial"/>
      <w:szCs w:val="24"/>
    </w:rPr>
  </w:style>
  <w:style w:type="paragraph" w:styleId="TOC4">
    <w:name w:val="toc 4"/>
    <w:basedOn w:val="Normal"/>
    <w:next w:val="Normal"/>
    <w:uiPriority w:val="39"/>
    <w:rsid w:val="00A53306"/>
    <w:pPr>
      <w:spacing w:after="160" w:line="259" w:lineRule="auto"/>
      <w:ind w:leftChars="600" w:left="1260"/>
    </w:pPr>
  </w:style>
  <w:style w:type="paragraph" w:styleId="TOC5">
    <w:name w:val="toc 5"/>
    <w:basedOn w:val="Normal"/>
    <w:next w:val="Normal"/>
    <w:uiPriority w:val="39"/>
    <w:rsid w:val="00A53306"/>
    <w:pPr>
      <w:spacing w:after="160" w:line="259" w:lineRule="auto"/>
      <w:ind w:leftChars="800" w:left="1680"/>
    </w:pPr>
  </w:style>
  <w:style w:type="paragraph" w:styleId="TOC6">
    <w:name w:val="toc 6"/>
    <w:basedOn w:val="Normal"/>
    <w:next w:val="Normal"/>
    <w:uiPriority w:val="39"/>
    <w:rsid w:val="00A53306"/>
    <w:pPr>
      <w:spacing w:after="160" w:line="259" w:lineRule="auto"/>
      <w:ind w:leftChars="1000" w:left="2100"/>
    </w:pPr>
  </w:style>
  <w:style w:type="paragraph" w:styleId="TOC7">
    <w:name w:val="toc 7"/>
    <w:basedOn w:val="Normal"/>
    <w:next w:val="Normal"/>
    <w:uiPriority w:val="39"/>
    <w:rsid w:val="00A53306"/>
    <w:pPr>
      <w:spacing w:after="160" w:line="259" w:lineRule="auto"/>
      <w:ind w:leftChars="1200" w:left="2520"/>
    </w:pPr>
  </w:style>
  <w:style w:type="paragraph" w:styleId="TOC8">
    <w:name w:val="toc 8"/>
    <w:basedOn w:val="Normal"/>
    <w:next w:val="Normal"/>
    <w:uiPriority w:val="39"/>
    <w:rsid w:val="00A53306"/>
    <w:pPr>
      <w:spacing w:after="160" w:line="259" w:lineRule="auto"/>
      <w:ind w:leftChars="1400" w:left="2940"/>
    </w:pPr>
  </w:style>
  <w:style w:type="paragraph" w:styleId="TOC9">
    <w:name w:val="toc 9"/>
    <w:basedOn w:val="Normal"/>
    <w:next w:val="Normal"/>
    <w:uiPriority w:val="39"/>
    <w:rsid w:val="00A53306"/>
    <w:pPr>
      <w:spacing w:after="160" w:line="259" w:lineRule="auto"/>
      <w:ind w:leftChars="1600" w:left="3360"/>
    </w:pPr>
  </w:style>
  <w:style w:type="table" w:styleId="LightShading">
    <w:name w:val="Light Shading"/>
    <w:basedOn w:val="TableNormal"/>
    <w:uiPriority w:val="60"/>
    <w:qFormat/>
    <w:rsid w:val="00A53306"/>
    <w:rPr>
      <w:rFonts w:eastAsiaTheme="minorEastAsia"/>
      <w:color w:val="000000"/>
    </w:rPr>
    <w:tblPr>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lastRow">
      <w:pPr>
        <w:spacing w:before="0" w:after="0" w:line="240" w:lineRule="auto"/>
      </w:pPr>
      <w:rPr>
        <w:b/>
        <w:bCs/>
      </w:rPr>
      <w:tblPr/>
      <w:tcPr>
        <w:tcBorders>
          <w:top w:val="single" w:sz="8" w:space="0" w:color="000000"/>
          <w:left w:val="single" w:sz="8" w:space="0" w:color="00000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LightShading-Accent1">
    <w:name w:val="Light Shading Accent 1"/>
    <w:basedOn w:val="TableNormal"/>
    <w:uiPriority w:val="60"/>
    <w:qFormat/>
    <w:rsid w:val="00A53306"/>
    <w:rPr>
      <w:rFonts w:eastAsiaTheme="minorEastAsia"/>
      <w:color w:val="365F91"/>
    </w:rPr>
    <w:tblPr>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lastRow">
      <w:pPr>
        <w:spacing w:before="0" w:after="0" w:line="240" w:lineRule="auto"/>
      </w:pPr>
      <w:rPr>
        <w:b/>
        <w:bCs/>
      </w:rPr>
      <w:tblPr/>
      <w:tcPr>
        <w:tcBorders>
          <w:top w:val="single" w:sz="8" w:space="0" w:color="4F81BD"/>
          <w:left w:val="single" w:sz="8" w:space="0" w:color="4F81B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LightShading-Accent2">
    <w:name w:val="Light Shading Accent 2"/>
    <w:basedOn w:val="TableNormal"/>
    <w:uiPriority w:val="60"/>
    <w:qFormat/>
    <w:rsid w:val="00A53306"/>
    <w:rPr>
      <w:rFonts w:eastAsiaTheme="minorEastAsia"/>
      <w:color w:val="943634"/>
    </w:rPr>
    <w:tblPr>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lastRow">
      <w:pPr>
        <w:spacing w:before="0" w:after="0" w:line="240" w:lineRule="auto"/>
      </w:pPr>
      <w:rPr>
        <w:b/>
        <w:bCs/>
      </w:rPr>
      <w:tblPr/>
      <w:tcPr>
        <w:tcBorders>
          <w:top w:val="single" w:sz="8" w:space="0" w:color="C0504D"/>
          <w:left w:val="single" w:sz="8" w:space="0" w:color="C0504D"/>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LightShading-Accent3">
    <w:name w:val="Light Shading Accent 3"/>
    <w:basedOn w:val="TableNormal"/>
    <w:uiPriority w:val="60"/>
    <w:qFormat/>
    <w:rsid w:val="00A53306"/>
    <w:rPr>
      <w:rFonts w:eastAsiaTheme="minorEastAsia"/>
      <w:color w:val="76923C"/>
    </w:rPr>
    <w:tblPr>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lastRow">
      <w:pPr>
        <w:spacing w:before="0" w:after="0" w:line="240" w:lineRule="auto"/>
      </w:pPr>
      <w:rPr>
        <w:b/>
        <w:bCs/>
      </w:rPr>
      <w:tblPr/>
      <w:tcPr>
        <w:tcBorders>
          <w:top w:val="single" w:sz="8" w:space="0" w:color="9BBB59"/>
          <w:left w:val="single" w:sz="8" w:space="0" w:color="9BBB59"/>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LightShading-Accent4">
    <w:name w:val="Light Shading Accent 4"/>
    <w:basedOn w:val="TableNormal"/>
    <w:uiPriority w:val="60"/>
    <w:qFormat/>
    <w:rsid w:val="00A53306"/>
    <w:rPr>
      <w:rFonts w:eastAsiaTheme="minorEastAsia"/>
      <w:color w:val="5F497A"/>
    </w:rPr>
    <w:tblPr>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lastRow">
      <w:pPr>
        <w:spacing w:before="0" w:after="0" w:line="240" w:lineRule="auto"/>
      </w:pPr>
      <w:rPr>
        <w:b/>
        <w:bCs/>
      </w:rPr>
      <w:tblPr/>
      <w:tcPr>
        <w:tcBorders>
          <w:top w:val="single" w:sz="8" w:space="0" w:color="8064A2"/>
          <w:left w:val="single" w:sz="8" w:space="0" w:color="8064A2"/>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LightShading-Accent5">
    <w:name w:val="Light Shading Accent 5"/>
    <w:basedOn w:val="TableNormal"/>
    <w:uiPriority w:val="60"/>
    <w:qFormat/>
    <w:rsid w:val="00A53306"/>
    <w:rPr>
      <w:rFonts w:eastAsiaTheme="minorEastAsia"/>
      <w:color w:val="31849B"/>
    </w:rPr>
    <w:tblPr>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lastRow">
      <w:pPr>
        <w:spacing w:before="0" w:after="0" w:line="240" w:lineRule="auto"/>
      </w:pPr>
      <w:rPr>
        <w:b/>
        <w:bCs/>
      </w:rPr>
      <w:tblPr/>
      <w:tcPr>
        <w:tcBorders>
          <w:top w:val="single" w:sz="8" w:space="0" w:color="4BACC6"/>
          <w:left w:val="single" w:sz="8" w:space="0" w:color="4BACC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LightShading-Accent6">
    <w:name w:val="Light Shading Accent 6"/>
    <w:basedOn w:val="TableNormal"/>
    <w:uiPriority w:val="60"/>
    <w:qFormat/>
    <w:rsid w:val="00A53306"/>
    <w:rPr>
      <w:rFonts w:eastAsiaTheme="minorEastAsia"/>
      <w:color w:val="E36C0A"/>
    </w:rPr>
    <w:tblPr>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lastRow">
      <w:pPr>
        <w:spacing w:before="0" w:after="0" w:line="240" w:lineRule="auto"/>
      </w:pPr>
      <w:rPr>
        <w:b/>
        <w:bCs/>
      </w:rPr>
      <w:tblPr/>
      <w:tcPr>
        <w:tcBorders>
          <w:top w:val="single" w:sz="8" w:space="0" w:color="F79646"/>
          <w:left w:val="single" w:sz="8" w:space="0" w:color="F79646"/>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LightList">
    <w:name w:val="Light List"/>
    <w:basedOn w:val="TableNormal"/>
    <w:uiPriority w:val="61"/>
    <w:qFormat/>
    <w:rsid w:val="00A53306"/>
    <w:rPr>
      <w:rFonts w:eastAsiaTheme="minorEastAsia"/>
    </w:rPr>
    <w:tblPr>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qFormat/>
    <w:rsid w:val="00A53306"/>
    <w:rPr>
      <w:rFonts w:eastAsiaTheme="minorEastAsia"/>
    </w:rPr>
    <w:tblPr>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qFormat/>
    <w:rsid w:val="00A53306"/>
    <w:rPr>
      <w:rFonts w:eastAsiaTheme="minorEastAsia"/>
    </w:rPr>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qFormat/>
    <w:rsid w:val="00A53306"/>
    <w:rPr>
      <w:rFonts w:eastAsiaTheme="minorEastAsia"/>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qFormat/>
    <w:rsid w:val="00A53306"/>
    <w:rPr>
      <w:rFonts w:eastAsiaTheme="minorEastAsia"/>
    </w:rPr>
    <w:tblPr>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qFormat/>
    <w:rsid w:val="00A53306"/>
    <w:rPr>
      <w:rFonts w:eastAsiaTheme="minorEastAsia"/>
    </w:rPr>
    <w:tblPr>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qFormat/>
    <w:rsid w:val="00A53306"/>
    <w:rPr>
      <w:rFonts w:eastAsiaTheme="minorEastAsia"/>
    </w:rPr>
    <w:tblPr>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Grid">
    <w:name w:val="Light Grid"/>
    <w:basedOn w:val="TableNormal"/>
    <w:uiPriority w:val="62"/>
    <w:qFormat/>
    <w:rsid w:val="00A53306"/>
    <w:rPr>
      <w:rFonts w:eastAsiaTheme="minorEastAsia"/>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cs="Times New Roman"/>
        <w:b/>
        <w:bCs/>
      </w:rPr>
      <w:tblPr/>
      <w:tcPr>
        <w:tcBorders>
          <w:top w:val="single" w:sz="8" w:space="0" w:color="000000"/>
          <w:left w:val="single" w:sz="18" w:space="0" w:color="000000"/>
          <w:bottom w:val="single" w:sz="8" w:space="0" w:color="000000"/>
          <w:right w:val="single" w:sz="8" w:space="0" w:color="000000"/>
          <w:insideH w:val="nil"/>
          <w:insideV w:val="single" w:sz="8" w:space="0" w:color="auto"/>
        </w:tcBorders>
      </w:tcPr>
    </w:tblStylePr>
    <w:tblStylePr w:type="lastRow">
      <w:pPr>
        <w:spacing w:before="0" w:after="0" w:line="240" w:lineRule="auto"/>
      </w:pPr>
      <w:rPr>
        <w:rFonts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auto"/>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auto"/>
        </w:tcBorders>
      </w:tcPr>
    </w:tblStylePr>
  </w:style>
  <w:style w:type="table" w:styleId="LightGrid-Accent1">
    <w:name w:val="Light Grid Accent 1"/>
    <w:basedOn w:val="TableNormal"/>
    <w:uiPriority w:val="62"/>
    <w:qFormat/>
    <w:rsid w:val="00A53306"/>
    <w:rPr>
      <w:rFonts w:eastAsiaTheme="minorEastAsia"/>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cs="Times New Roman"/>
        <w:b/>
        <w:bCs/>
      </w:rPr>
      <w:tblPr/>
      <w:tcPr>
        <w:tcBorders>
          <w:top w:val="single" w:sz="8" w:space="0" w:color="4F81BD"/>
          <w:left w:val="single" w:sz="18" w:space="0" w:color="4F81BD"/>
          <w:bottom w:val="single" w:sz="8" w:space="0" w:color="4F81BD"/>
          <w:right w:val="single" w:sz="8" w:space="0" w:color="4F81B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table" w:styleId="LightGrid-Accent2">
    <w:name w:val="Light Grid Accent 2"/>
    <w:basedOn w:val="TableNormal"/>
    <w:uiPriority w:val="62"/>
    <w:qFormat/>
    <w:rsid w:val="00A53306"/>
    <w:rPr>
      <w:rFonts w:eastAsiaTheme="minorEastAsia"/>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cs="Times New Roman"/>
        <w:b/>
        <w:bCs/>
      </w:rPr>
      <w:tblPr/>
      <w:tcPr>
        <w:tcBorders>
          <w:top w:val="single" w:sz="8" w:space="0" w:color="C0504D"/>
          <w:left w:val="single" w:sz="18" w:space="0" w:color="C0504D"/>
          <w:bottom w:val="single" w:sz="8" w:space="0" w:color="C0504D"/>
          <w:right w:val="single" w:sz="8" w:space="0" w:color="C0504D"/>
          <w:insideH w:val="nil"/>
          <w:insideV w:val="single" w:sz="8" w:space="0" w:color="auto"/>
        </w:tcBorders>
      </w:tcPr>
    </w:tblStylePr>
    <w:tblStylePr w:type="lastRow">
      <w:pPr>
        <w:spacing w:before="0" w:after="0" w:line="240" w:lineRule="auto"/>
      </w:pPr>
      <w:rPr>
        <w:rFonts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3">
    <w:name w:val="Light Grid Accent 3"/>
    <w:basedOn w:val="TableNormal"/>
    <w:uiPriority w:val="62"/>
    <w:qFormat/>
    <w:rsid w:val="00A53306"/>
    <w:rPr>
      <w:rFonts w:eastAsiaTheme="minorEastAsia"/>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cs="Times New Roman"/>
        <w:b/>
        <w:bCs/>
      </w:rPr>
      <w:tblPr/>
      <w:tcPr>
        <w:tcBorders>
          <w:top w:val="single" w:sz="8" w:space="0" w:color="9BBB59"/>
          <w:left w:val="single" w:sz="18" w:space="0" w:color="9BBB59"/>
          <w:bottom w:val="single" w:sz="8" w:space="0" w:color="9BBB59"/>
          <w:right w:val="single" w:sz="8" w:space="0" w:color="9BBB59"/>
          <w:insideH w:val="nil"/>
          <w:insideV w:val="single" w:sz="8" w:space="0" w:color="auto"/>
        </w:tcBorders>
      </w:tcPr>
    </w:tblStylePr>
    <w:tblStylePr w:type="lastRow">
      <w:pPr>
        <w:spacing w:before="0" w:after="0" w:line="240" w:lineRule="auto"/>
      </w:pPr>
      <w:rPr>
        <w:rFonts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auto"/>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auto"/>
        </w:tcBorders>
      </w:tcPr>
    </w:tblStylePr>
  </w:style>
  <w:style w:type="table" w:styleId="LightGrid-Accent4">
    <w:name w:val="Light Grid Accent 4"/>
    <w:basedOn w:val="TableNormal"/>
    <w:uiPriority w:val="62"/>
    <w:qFormat/>
    <w:rsid w:val="00A53306"/>
    <w:rPr>
      <w:rFonts w:eastAsiaTheme="minorEastAsia"/>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cs="Times New Roman"/>
        <w:b/>
        <w:bCs/>
      </w:rPr>
      <w:tblPr/>
      <w:tcPr>
        <w:tcBorders>
          <w:top w:val="single" w:sz="8" w:space="0" w:color="8064A2"/>
          <w:left w:val="single" w:sz="18" w:space="0" w:color="8064A2"/>
          <w:bottom w:val="single" w:sz="8" w:space="0" w:color="8064A2"/>
          <w:right w:val="single" w:sz="8" w:space="0" w:color="8064A2"/>
          <w:insideH w:val="nil"/>
          <w:insideV w:val="single" w:sz="8" w:space="0" w:color="auto"/>
        </w:tcBorders>
      </w:tcPr>
    </w:tblStylePr>
    <w:tblStylePr w:type="lastRow">
      <w:pPr>
        <w:spacing w:before="0" w:after="0" w:line="240" w:lineRule="auto"/>
      </w:pPr>
      <w:rPr>
        <w:rFonts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auto"/>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auto"/>
        </w:tcBorders>
      </w:tcPr>
    </w:tblStylePr>
  </w:style>
  <w:style w:type="table" w:styleId="LightGrid-Accent5">
    <w:name w:val="Light Grid Accent 5"/>
    <w:basedOn w:val="TableNormal"/>
    <w:uiPriority w:val="62"/>
    <w:qFormat/>
    <w:rsid w:val="00A53306"/>
    <w:rPr>
      <w:rFonts w:eastAsiaTheme="minorEastAsia"/>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cs="Times New Roman"/>
        <w:b/>
        <w:bCs/>
      </w:rPr>
      <w:tblPr/>
      <w:tcPr>
        <w:tcBorders>
          <w:top w:val="single" w:sz="8" w:space="0" w:color="4BACC6"/>
          <w:left w:val="single" w:sz="18" w:space="0" w:color="4BACC6"/>
          <w:bottom w:val="single" w:sz="8" w:space="0" w:color="4BACC6"/>
          <w:right w:val="single" w:sz="8" w:space="0" w:color="4BACC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auto"/>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auto"/>
        </w:tcBorders>
      </w:tcPr>
    </w:tblStylePr>
  </w:style>
  <w:style w:type="table" w:styleId="LightGrid-Accent6">
    <w:name w:val="Light Grid Accent 6"/>
    <w:basedOn w:val="TableNormal"/>
    <w:uiPriority w:val="62"/>
    <w:qFormat/>
    <w:rsid w:val="00A53306"/>
    <w:rPr>
      <w:rFonts w:eastAsiaTheme="minorEastAsia"/>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cs="Times New Roman"/>
        <w:b/>
        <w:bCs/>
      </w:rPr>
      <w:tblPr/>
      <w:tcPr>
        <w:tcBorders>
          <w:top w:val="single" w:sz="8" w:space="0" w:color="F79646"/>
          <w:left w:val="single" w:sz="18" w:space="0" w:color="F79646"/>
          <w:bottom w:val="single" w:sz="8" w:space="0" w:color="F79646"/>
          <w:right w:val="single" w:sz="8" w:space="0" w:color="F79646"/>
          <w:insideH w:val="nil"/>
          <w:insideV w:val="single" w:sz="8" w:space="0" w:color="auto"/>
        </w:tcBorders>
      </w:tcPr>
    </w:tblStylePr>
    <w:tblStylePr w:type="lastRow">
      <w:pPr>
        <w:spacing w:before="0" w:after="0" w:line="240" w:lineRule="auto"/>
      </w:pPr>
      <w:rPr>
        <w:rFonts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cs="Times New Roman"/>
        <w:b/>
        <w:bCs/>
      </w:rPr>
    </w:tblStylePr>
    <w:tblStylePr w:type="lastCol">
      <w:rPr>
        <w:rFonts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
    <w:name w:val="Medium Shading 1"/>
    <w:basedOn w:val="TableNormal"/>
    <w:uiPriority w:val="63"/>
    <w:qFormat/>
    <w:rsid w:val="00A53306"/>
    <w:rPr>
      <w:rFonts w:eastAsiaTheme="minorEastAsia"/>
    </w:rPr>
    <w:tblPr>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63"/>
    <w:qFormat/>
    <w:rsid w:val="00A53306"/>
    <w:rPr>
      <w:rFonts w:eastAsiaTheme="minorEastAsia"/>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63"/>
    <w:qFormat/>
    <w:rsid w:val="00A53306"/>
    <w:rPr>
      <w:rFonts w:eastAsiaTheme="minorEastAsia"/>
    </w:rPr>
    <w:tblPr>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63"/>
    <w:qFormat/>
    <w:rsid w:val="00A53306"/>
    <w:rPr>
      <w:rFonts w:eastAsiaTheme="minorEastAsia"/>
    </w:rPr>
    <w:tblPr>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63"/>
    <w:qFormat/>
    <w:rsid w:val="00A53306"/>
    <w:rPr>
      <w:rFonts w:eastAsiaTheme="minorEastAsia"/>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qFormat/>
    <w:rsid w:val="00A53306"/>
    <w:rPr>
      <w:rFonts w:eastAsiaTheme="minorEastAsia"/>
    </w:rPr>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qFormat/>
    <w:rsid w:val="00A53306"/>
    <w:rPr>
      <w:rFonts w:eastAsiaTheme="minorEastAsia"/>
    </w:rPr>
    <w:tblPr>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MediumShading2">
    <w:name w:val="Medium Shading 2"/>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1">
    <w:name w:val="Medium Shading 2 Accent 1"/>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2">
    <w:name w:val="Medium Shading 2 Accent 2"/>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3">
    <w:name w:val="Medium Shading 2 Accent 3"/>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4">
    <w:name w:val="Medium Shading 2 Accent 4"/>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5">
    <w:name w:val="Medium Shading 2 Accent 5"/>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Shading2-Accent6">
    <w:name w:val="Medium Shading 2 Accent 6"/>
    <w:basedOn w:val="TableNormal"/>
    <w:uiPriority w:val="64"/>
    <w:qFormat/>
    <w:rsid w:val="00A53306"/>
    <w:rPr>
      <w:rFonts w:eastAsiaTheme="minorEastAsia"/>
    </w:rPr>
    <w:tblPr>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single" w:sz="18" w:space="0" w:color="auto"/>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single" w:sz="18" w:space="0" w:color="auto"/>
          <w:bottom w:val="nil"/>
          <w:right w:val="nil"/>
          <w:insideH w:val="nil"/>
          <w:insideV w:val="nil"/>
        </w:tcBorders>
        <w:shd w:val="clear" w:color="auto" w:fill="FFFFFF"/>
      </w:tcPr>
    </w:tblStylePr>
    <w:tblStylePr w:type="firstCol">
      <w:rPr>
        <w:b/>
        <w:bCs/>
        <w:color w:val="FFFFFF"/>
      </w:rPr>
      <w:tblPr/>
      <w:tcPr>
        <w:tcBorders>
          <w:top w:val="nil"/>
          <w:left w:val="single" w:sz="18" w:space="0" w:color="auto"/>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single" w:sz="18" w:space="0" w:color="auto"/>
          <w:bottom w:val="nil"/>
          <w:right w:val="nil"/>
          <w:insideH w:val="nil"/>
          <w:insideV w:val="nil"/>
        </w:tcBorders>
      </w:tcPr>
    </w:tblStylePr>
    <w:tblStylePr w:type="nwCell">
      <w:rPr>
        <w:color w:val="FFFFFF"/>
      </w:rPr>
      <w:tblPr/>
      <w:tcPr>
        <w:tcBorders>
          <w:top w:val="single" w:sz="18" w:space="0" w:color="auto"/>
          <w:left w:val="single" w:sz="18" w:space="0" w:color="auto"/>
          <w:bottom w:val="nil"/>
          <w:right w:val="nil"/>
          <w:insideH w:val="nil"/>
          <w:insideV w:val="nil"/>
        </w:tcBorders>
      </w:tcPr>
    </w:tblStylePr>
  </w:style>
  <w:style w:type="table" w:styleId="MediumList1">
    <w:name w:val="Medium List 1"/>
    <w:basedOn w:val="TableNormal"/>
    <w:uiPriority w:val="65"/>
    <w:qFormat/>
    <w:rsid w:val="00A53306"/>
    <w:rPr>
      <w:rFonts w:eastAsiaTheme="minorEastAsia"/>
      <w:color w:val="000000"/>
    </w:rPr>
    <w:tblPr>
      <w:tblBorders>
        <w:top w:val="single" w:sz="8" w:space="0" w:color="000000"/>
        <w:bottom w:val="single" w:sz="8" w:space="0" w:color="000000"/>
      </w:tblBorders>
    </w:tblPr>
    <w:tblStylePr w:type="firstRow">
      <w:rPr>
        <w:rFonts w:cs="Times New Roman"/>
      </w:rPr>
      <w:tblPr/>
      <w:tcPr>
        <w:tcBorders>
          <w:top w:val="nil"/>
          <w:left w:val="single" w:sz="8" w:space="0" w:color="000000"/>
        </w:tcBorders>
      </w:tcPr>
    </w:tblStylePr>
    <w:tblStylePr w:type="lastRow">
      <w:rPr>
        <w:b/>
        <w:bCs/>
        <w:color w:val="1F497D"/>
      </w:rPr>
      <w:tblPr/>
      <w:tcPr>
        <w:tcBorders>
          <w:top w:val="single" w:sz="8" w:space="0" w:color="000000"/>
          <w:left w:val="single" w:sz="8" w:space="0" w:color="000000"/>
        </w:tcBorders>
      </w:tcPr>
    </w:tblStylePr>
    <w:tblStylePr w:type="firstCol">
      <w:rPr>
        <w:b/>
        <w:bCs/>
      </w:rPr>
    </w:tblStylePr>
    <w:tblStylePr w:type="lastCol">
      <w:rPr>
        <w:b/>
        <w:bCs/>
      </w:rPr>
      <w:tblPr/>
      <w:tcPr>
        <w:tcBorders>
          <w:top w:val="single" w:sz="8" w:space="0" w:color="000000"/>
          <w:left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65"/>
    <w:qFormat/>
    <w:rsid w:val="00A53306"/>
    <w:rPr>
      <w:rFonts w:eastAsiaTheme="minorEastAsia"/>
      <w:color w:val="000000"/>
    </w:rPr>
    <w:tblPr>
      <w:tblBorders>
        <w:top w:val="single" w:sz="8" w:space="0" w:color="4F81BD"/>
        <w:bottom w:val="single" w:sz="8" w:space="0" w:color="4F81BD"/>
      </w:tblBorders>
    </w:tblPr>
    <w:tblStylePr w:type="firstRow">
      <w:rPr>
        <w:rFonts w:cs="Times New Roman"/>
      </w:rPr>
      <w:tblPr/>
      <w:tcPr>
        <w:tcBorders>
          <w:top w:val="nil"/>
          <w:left w:val="single" w:sz="8" w:space="0" w:color="4F81BD"/>
        </w:tcBorders>
      </w:tcPr>
    </w:tblStylePr>
    <w:tblStylePr w:type="lastRow">
      <w:rPr>
        <w:b/>
        <w:bCs/>
        <w:color w:val="1F497D"/>
      </w:rPr>
      <w:tblPr/>
      <w:tcPr>
        <w:tcBorders>
          <w:top w:val="single" w:sz="8" w:space="0" w:color="4F81BD"/>
          <w:left w:val="single" w:sz="8" w:space="0" w:color="4F81BD"/>
        </w:tcBorders>
      </w:tcPr>
    </w:tblStylePr>
    <w:tblStylePr w:type="firstCol">
      <w:rPr>
        <w:b/>
        <w:bCs/>
      </w:rPr>
    </w:tblStylePr>
    <w:tblStylePr w:type="lastCol">
      <w:rPr>
        <w:b/>
        <w:bCs/>
      </w:rPr>
      <w:tblPr/>
      <w:tcPr>
        <w:tcBorders>
          <w:top w:val="single" w:sz="8" w:space="0" w:color="4F81BD"/>
          <w:left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65"/>
    <w:qFormat/>
    <w:rsid w:val="00A53306"/>
    <w:rPr>
      <w:rFonts w:eastAsiaTheme="minorEastAsia"/>
      <w:color w:val="000000"/>
    </w:rPr>
    <w:tblPr>
      <w:tblBorders>
        <w:top w:val="single" w:sz="8" w:space="0" w:color="C0504D"/>
        <w:bottom w:val="single" w:sz="8" w:space="0" w:color="C0504D"/>
      </w:tblBorders>
    </w:tblPr>
    <w:tblStylePr w:type="firstRow">
      <w:rPr>
        <w:rFonts w:cs="Times New Roman"/>
      </w:rPr>
      <w:tblPr/>
      <w:tcPr>
        <w:tcBorders>
          <w:top w:val="nil"/>
          <w:left w:val="single" w:sz="8" w:space="0" w:color="C0504D"/>
        </w:tcBorders>
      </w:tcPr>
    </w:tblStylePr>
    <w:tblStylePr w:type="lastRow">
      <w:rPr>
        <w:b/>
        <w:bCs/>
        <w:color w:val="1F497D"/>
      </w:rPr>
      <w:tblPr/>
      <w:tcPr>
        <w:tcBorders>
          <w:top w:val="single" w:sz="8" w:space="0" w:color="C0504D"/>
          <w:left w:val="single" w:sz="8" w:space="0" w:color="C0504D"/>
        </w:tcBorders>
      </w:tcPr>
    </w:tblStylePr>
    <w:tblStylePr w:type="firstCol">
      <w:rPr>
        <w:b/>
        <w:bCs/>
      </w:rPr>
    </w:tblStylePr>
    <w:tblStylePr w:type="lastCol">
      <w:rPr>
        <w:b/>
        <w:bCs/>
      </w:rPr>
      <w:tblPr/>
      <w:tcPr>
        <w:tcBorders>
          <w:top w:val="single" w:sz="8" w:space="0" w:color="C0504D"/>
          <w:left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65"/>
    <w:qFormat/>
    <w:rsid w:val="00A53306"/>
    <w:rPr>
      <w:rFonts w:eastAsiaTheme="minorEastAsia"/>
      <w:color w:val="000000"/>
    </w:rPr>
    <w:tblPr>
      <w:tblBorders>
        <w:top w:val="single" w:sz="8" w:space="0" w:color="9BBB59"/>
        <w:bottom w:val="single" w:sz="8" w:space="0" w:color="9BBB59"/>
      </w:tblBorders>
    </w:tblPr>
    <w:tblStylePr w:type="firstRow">
      <w:rPr>
        <w:rFonts w:cs="Times New Roman"/>
      </w:rPr>
      <w:tblPr/>
      <w:tcPr>
        <w:tcBorders>
          <w:top w:val="nil"/>
          <w:left w:val="single" w:sz="8" w:space="0" w:color="9BBB59"/>
        </w:tcBorders>
      </w:tcPr>
    </w:tblStylePr>
    <w:tblStylePr w:type="lastRow">
      <w:rPr>
        <w:b/>
        <w:bCs/>
        <w:color w:val="1F497D"/>
      </w:rPr>
      <w:tblPr/>
      <w:tcPr>
        <w:tcBorders>
          <w:top w:val="single" w:sz="8" w:space="0" w:color="9BBB59"/>
          <w:left w:val="single" w:sz="8" w:space="0" w:color="9BBB59"/>
        </w:tcBorders>
      </w:tcPr>
    </w:tblStylePr>
    <w:tblStylePr w:type="firstCol">
      <w:rPr>
        <w:b/>
        <w:bCs/>
      </w:rPr>
    </w:tblStylePr>
    <w:tblStylePr w:type="lastCol">
      <w:rPr>
        <w:b/>
        <w:bCs/>
      </w:rPr>
      <w:tblPr/>
      <w:tcPr>
        <w:tcBorders>
          <w:top w:val="single" w:sz="8" w:space="0" w:color="9BBB59"/>
          <w:left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65"/>
    <w:qFormat/>
    <w:rsid w:val="00A53306"/>
    <w:rPr>
      <w:rFonts w:eastAsiaTheme="minorEastAsia"/>
      <w:color w:val="000000"/>
    </w:rPr>
    <w:tblPr>
      <w:tblBorders>
        <w:top w:val="single" w:sz="8" w:space="0" w:color="8064A2"/>
        <w:bottom w:val="single" w:sz="8" w:space="0" w:color="8064A2"/>
      </w:tblBorders>
    </w:tblPr>
    <w:tblStylePr w:type="firstRow">
      <w:rPr>
        <w:rFonts w:cs="Times New Roman"/>
      </w:rPr>
      <w:tblPr/>
      <w:tcPr>
        <w:tcBorders>
          <w:top w:val="nil"/>
          <w:left w:val="single" w:sz="8" w:space="0" w:color="8064A2"/>
        </w:tcBorders>
      </w:tcPr>
    </w:tblStylePr>
    <w:tblStylePr w:type="lastRow">
      <w:rPr>
        <w:b/>
        <w:bCs/>
        <w:color w:val="1F497D"/>
      </w:rPr>
      <w:tblPr/>
      <w:tcPr>
        <w:tcBorders>
          <w:top w:val="single" w:sz="8" w:space="0" w:color="8064A2"/>
          <w:left w:val="single" w:sz="8" w:space="0" w:color="8064A2"/>
        </w:tcBorders>
      </w:tcPr>
    </w:tblStylePr>
    <w:tblStylePr w:type="firstCol">
      <w:rPr>
        <w:b/>
        <w:bCs/>
      </w:rPr>
    </w:tblStylePr>
    <w:tblStylePr w:type="lastCol">
      <w:rPr>
        <w:b/>
        <w:bCs/>
      </w:rPr>
      <w:tblPr/>
      <w:tcPr>
        <w:tcBorders>
          <w:top w:val="single" w:sz="8" w:space="0" w:color="8064A2"/>
          <w:left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qFormat/>
    <w:rsid w:val="00A53306"/>
    <w:rPr>
      <w:rFonts w:eastAsiaTheme="minorEastAsia"/>
      <w:color w:val="000000"/>
    </w:rPr>
    <w:tblPr>
      <w:tblBorders>
        <w:top w:val="single" w:sz="8" w:space="0" w:color="4BACC6"/>
        <w:bottom w:val="single" w:sz="8" w:space="0" w:color="4BACC6"/>
      </w:tblBorders>
    </w:tblPr>
    <w:tblStylePr w:type="firstRow">
      <w:rPr>
        <w:rFonts w:cs="Times New Roman"/>
      </w:rPr>
      <w:tblPr/>
      <w:tcPr>
        <w:tcBorders>
          <w:top w:val="nil"/>
          <w:left w:val="single" w:sz="8" w:space="0" w:color="4BACC6"/>
        </w:tcBorders>
      </w:tcPr>
    </w:tblStylePr>
    <w:tblStylePr w:type="lastRow">
      <w:rPr>
        <w:b/>
        <w:bCs/>
        <w:color w:val="1F497D"/>
      </w:rPr>
      <w:tblPr/>
      <w:tcPr>
        <w:tcBorders>
          <w:top w:val="single" w:sz="8" w:space="0" w:color="4BACC6"/>
          <w:left w:val="single" w:sz="8" w:space="0" w:color="4BACC6"/>
        </w:tcBorders>
      </w:tcPr>
    </w:tblStylePr>
    <w:tblStylePr w:type="firstCol">
      <w:rPr>
        <w:b/>
        <w:bCs/>
      </w:rPr>
    </w:tblStylePr>
    <w:tblStylePr w:type="lastCol">
      <w:rPr>
        <w:b/>
        <w:bCs/>
      </w:rPr>
      <w:tblPr/>
      <w:tcPr>
        <w:tcBorders>
          <w:top w:val="single" w:sz="8" w:space="0" w:color="4BACC6"/>
          <w:left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qFormat/>
    <w:rsid w:val="00A53306"/>
    <w:rPr>
      <w:rFonts w:eastAsiaTheme="minorEastAsia"/>
      <w:color w:val="000000"/>
    </w:rPr>
    <w:tblPr>
      <w:tblBorders>
        <w:top w:val="single" w:sz="8" w:space="0" w:color="F79646"/>
        <w:bottom w:val="single" w:sz="8" w:space="0" w:color="F79646"/>
      </w:tblBorders>
    </w:tblPr>
    <w:tblStylePr w:type="firstRow">
      <w:rPr>
        <w:rFonts w:cs="Times New Roman"/>
      </w:rPr>
      <w:tblPr/>
      <w:tcPr>
        <w:tcBorders>
          <w:top w:val="nil"/>
          <w:left w:val="single" w:sz="8" w:space="0" w:color="F79646"/>
        </w:tcBorders>
      </w:tcPr>
    </w:tblStylePr>
    <w:tblStylePr w:type="lastRow">
      <w:rPr>
        <w:b/>
        <w:bCs/>
        <w:color w:val="1F497D"/>
      </w:rPr>
      <w:tblPr/>
      <w:tcPr>
        <w:tcBorders>
          <w:top w:val="single" w:sz="8" w:space="0" w:color="F79646"/>
          <w:left w:val="single" w:sz="8" w:space="0" w:color="F79646"/>
        </w:tcBorders>
      </w:tcPr>
    </w:tblStylePr>
    <w:tblStylePr w:type="firstCol">
      <w:rPr>
        <w:b/>
        <w:bCs/>
      </w:rPr>
    </w:tblStylePr>
    <w:tblStylePr w:type="lastCol">
      <w:rPr>
        <w:b/>
        <w:bCs/>
      </w:rPr>
      <w:tblPr/>
      <w:tcPr>
        <w:tcBorders>
          <w:top w:val="single" w:sz="8" w:space="0" w:color="F79646"/>
          <w:left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styleId="MediumList2">
    <w:name w:val="Medium List 2"/>
    <w:basedOn w:val="TableNormal"/>
    <w:uiPriority w:val="66"/>
    <w:qFormat/>
    <w:rsid w:val="00A53306"/>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single" w:sz="24" w:space="0" w:color="000000"/>
          <w:bottom w:val="nil"/>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nil"/>
          <w:bottom w:val="single" w:sz="8" w:space="0" w:color="00000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qFormat/>
    <w:rsid w:val="00A53306"/>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single" w:sz="24" w:space="0" w:color="4F81BD"/>
          <w:bottom w:val="nil"/>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nil"/>
          <w:bottom w:val="single" w:sz="8" w:space="0" w:color="4F81BD"/>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qFormat/>
    <w:rsid w:val="00A53306"/>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single" w:sz="24" w:space="0" w:color="C0504D"/>
          <w:bottom w:val="nil"/>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nil"/>
          <w:bottom w:val="single" w:sz="8" w:space="0" w:color="C0504D"/>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qFormat/>
    <w:rsid w:val="00A53306"/>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single" w:sz="24" w:space="0" w:color="9BBB59"/>
          <w:bottom w:val="nil"/>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nil"/>
          <w:bottom w:val="single" w:sz="8" w:space="0" w:color="9BBB59"/>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qFormat/>
    <w:rsid w:val="00A53306"/>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single" w:sz="24" w:space="0" w:color="8064A2"/>
          <w:bottom w:val="nil"/>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nil"/>
          <w:bottom w:val="single" w:sz="8" w:space="0" w:color="8064A2"/>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qFormat/>
    <w:rsid w:val="00A53306"/>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single" w:sz="24" w:space="0" w:color="4BACC6"/>
          <w:bottom w:val="nil"/>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nil"/>
          <w:bottom w:val="single" w:sz="8" w:space="0" w:color="4BACC6"/>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qFormat/>
    <w:rsid w:val="00A53306"/>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single" w:sz="24" w:space="0" w:color="F79646"/>
          <w:bottom w:val="nil"/>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nil"/>
          <w:bottom w:val="single" w:sz="8" w:space="0" w:color="F79646"/>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MediumGrid1">
    <w:name w:val="Medium Grid 1"/>
    <w:basedOn w:val="TableNormal"/>
    <w:uiPriority w:val="67"/>
    <w:qFormat/>
    <w:rsid w:val="00A53306"/>
    <w:rPr>
      <w:rFonts w:eastAsiaTheme="minorEastAsia"/>
    </w:rPr>
    <w:tblPr>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qFormat/>
    <w:rsid w:val="00A53306"/>
    <w:rPr>
      <w:rFonts w:eastAsiaTheme="minorEastAsia"/>
    </w:rPr>
    <w:tblPr>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67"/>
    <w:qFormat/>
    <w:rsid w:val="00A53306"/>
    <w:rPr>
      <w:rFonts w:eastAsiaTheme="minorEastAsia"/>
    </w:rPr>
    <w:tblPr>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67"/>
    <w:qFormat/>
    <w:rsid w:val="00A53306"/>
    <w:rPr>
      <w:rFonts w:eastAsiaTheme="minorEastAsia"/>
    </w:rPr>
    <w:tblPr>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qFormat/>
    <w:rsid w:val="00A53306"/>
    <w:rPr>
      <w:rFonts w:eastAsiaTheme="minorEastAsia"/>
    </w:rPr>
    <w:tblPr>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67"/>
    <w:qFormat/>
    <w:rsid w:val="00A53306"/>
    <w:rPr>
      <w:rFonts w:eastAsiaTheme="minorEastAsia"/>
    </w:rPr>
    <w:tblPr>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67"/>
    <w:qFormat/>
    <w:rsid w:val="00A53306"/>
    <w:rPr>
      <w:rFonts w:eastAsiaTheme="minorEastAsia"/>
    </w:rPr>
    <w:tblPr>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MediumGrid2">
    <w:name w:val="Medium Grid 2"/>
    <w:basedOn w:val="TableNormal"/>
    <w:uiPriority w:val="68"/>
    <w:qFormat/>
    <w:rsid w:val="00A53306"/>
    <w:rPr>
      <w:rFonts w:ascii="SimSun" w:eastAsia="Courier New" w:hAnsi="SimSun" w:cs="Times New Roman"/>
      <w:color w:val="000000"/>
    </w:rPr>
    <w:tblP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auto"/>
          <w:insideV w:val="single" w:sz="6" w:space="0" w:color="auto"/>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qFormat/>
    <w:rsid w:val="00A53306"/>
    <w:rPr>
      <w:rFonts w:ascii="SimSun" w:eastAsia="Courier New" w:hAnsi="SimSun" w:cs="Times New Roman"/>
      <w:color w:val="000000"/>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auto"/>
          <w:insideV w:val="single" w:sz="6" w:space="0" w:color="auto"/>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68"/>
    <w:qFormat/>
    <w:rsid w:val="00A53306"/>
    <w:rPr>
      <w:rFonts w:ascii="SimSun" w:eastAsia="Courier New" w:hAnsi="SimSun" w:cs="Times New Roman"/>
      <w:color w:val="000000"/>
    </w:rPr>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auto"/>
          <w:insideV w:val="single" w:sz="6" w:space="0" w:color="auto"/>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68"/>
    <w:qFormat/>
    <w:rsid w:val="00A53306"/>
    <w:rPr>
      <w:rFonts w:ascii="SimSun" w:eastAsia="Courier New" w:hAnsi="SimSun" w:cs="Times New Roman"/>
      <w:color w:val="000000"/>
    </w:rPr>
    <w:tblPr>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auto"/>
          <w:insideV w:val="single" w:sz="6" w:space="0" w:color="auto"/>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qFormat/>
    <w:rsid w:val="00A53306"/>
    <w:rPr>
      <w:rFonts w:ascii="SimSun" w:eastAsia="Courier New" w:hAnsi="SimSun" w:cs="Times New Roman"/>
      <w:color w:val="000000"/>
    </w:rPr>
    <w:tblPr>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auto"/>
          <w:insideV w:val="single" w:sz="6" w:space="0" w:color="auto"/>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68"/>
    <w:qFormat/>
    <w:rsid w:val="00A53306"/>
    <w:rPr>
      <w:rFonts w:ascii="SimSun" w:eastAsia="Courier New" w:hAnsi="SimSun" w:cs="Times New Roman"/>
      <w:color w:val="000000"/>
    </w:rPr>
    <w:tblPr>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auto"/>
          <w:insideV w:val="single" w:sz="6" w:space="0" w:color="auto"/>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68"/>
    <w:qFormat/>
    <w:rsid w:val="00A53306"/>
    <w:rPr>
      <w:rFonts w:ascii="SimSun" w:eastAsia="Courier New" w:hAnsi="SimSun" w:cs="Times New Roman"/>
      <w:color w:val="000000"/>
    </w:rPr>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auto"/>
          <w:insideV w:val="single" w:sz="6" w:space="0" w:color="auto"/>
        </w:tcBorders>
        <w:shd w:val="clear" w:color="auto" w:fill="FBCAA2"/>
      </w:tcPr>
    </w:tblStylePr>
    <w:tblStylePr w:type="nwCell">
      <w:tblPr/>
      <w:tcPr>
        <w:shd w:val="clear" w:color="auto" w:fill="FFFFFF"/>
      </w:tcPr>
    </w:tblStylePr>
  </w:style>
  <w:style w:type="table" w:styleId="MediumGrid3">
    <w:name w:val="Medium Grid 3"/>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000000"/>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808080"/>
      </w:tcPr>
    </w:tblStylePr>
  </w:style>
  <w:style w:type="table" w:styleId="MediumGrid3-Accent1">
    <w:name w:val="Medium Grid 3 Accent 1"/>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F81B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7BFDE"/>
      </w:tcPr>
    </w:tblStylePr>
  </w:style>
  <w:style w:type="table" w:styleId="MediumGrid3-Accent2">
    <w:name w:val="Medium Grid 3 Accent 2"/>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3">
    <w:name w:val="Medium Grid 3 Accent 3"/>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9BBB59"/>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CDDDAC"/>
      </w:tcPr>
    </w:tblStylePr>
  </w:style>
  <w:style w:type="table" w:styleId="MediumGrid3-Accent4">
    <w:name w:val="Medium Grid 3 Accent 4"/>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8064A2"/>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BFB1D0"/>
      </w:tcPr>
    </w:tblStylePr>
  </w:style>
  <w:style w:type="table" w:styleId="MediumGrid3-Accent5">
    <w:name w:val="Medium Grid 3 Accent 5"/>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4BACC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A5D5E2"/>
      </w:tcPr>
    </w:tblStylePr>
  </w:style>
  <w:style w:type="table" w:styleId="MediumGrid3-Accent6">
    <w:name w:val="Medium Grid 3 Accent 6"/>
    <w:basedOn w:val="TableNormal"/>
    <w:uiPriority w:val="69"/>
    <w:qFormat/>
    <w:rsid w:val="00A53306"/>
    <w:rPr>
      <w:rFonts w:eastAsiaTheme="minorEastAsia"/>
    </w:rPr>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24" w:space="0" w:color="FFFFFF"/>
          <w:bottom w:val="single" w:sz="8"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bottom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nil"/>
          <w:bottom w:val="single" w:sz="24" w:space="0" w:color="FFFFFF"/>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table" w:styleId="DarkList">
    <w:name w:val="Dark List"/>
    <w:basedOn w:val="TableNormal"/>
    <w:uiPriority w:val="70"/>
    <w:qFormat/>
    <w:rsid w:val="00A53306"/>
    <w:rPr>
      <w:rFonts w:eastAsiaTheme="minorEastAsia"/>
      <w:color w:val="FFFFFF"/>
    </w:rPr>
    <w:tblPr>
      <w:tblStyleRowBandSize w:val="1"/>
      <w:tblStyleColBandSize w:val="1"/>
    </w:tblPr>
    <w:tcPr>
      <w:shd w:val="clear" w:color="auto" w:fill="000000"/>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nil"/>
          <w:bottom w:val="single" w:sz="18" w:space="0" w:color="FFFFFF"/>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qFormat/>
    <w:rsid w:val="00A53306"/>
    <w:rPr>
      <w:rFonts w:eastAsiaTheme="minorEastAsia"/>
      <w:color w:val="FFFFFF"/>
    </w:rPr>
    <w:tblPr>
      <w:tblStyleRowBandSize w:val="1"/>
      <w:tblStyleColBandSize w:val="1"/>
    </w:tblPr>
    <w:tcPr>
      <w:shd w:val="clear" w:color="auto" w:fill="4F81B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nil"/>
          <w:bottom w:val="single" w:sz="18" w:space="0" w:color="FFFFFF"/>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70"/>
    <w:qFormat/>
    <w:rsid w:val="00A53306"/>
    <w:rPr>
      <w:rFonts w:eastAsiaTheme="minorEastAsia"/>
      <w:color w:val="FFFFFF"/>
    </w:rPr>
    <w:tblPr>
      <w:tblStyleRowBandSize w:val="1"/>
      <w:tblStyleColBandSize w:val="1"/>
    </w:tblPr>
    <w:tcPr>
      <w:shd w:val="clear" w:color="auto" w:fill="C0504D"/>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nil"/>
          <w:bottom w:val="single" w:sz="18" w:space="0" w:color="FFFFFF"/>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70"/>
    <w:qFormat/>
    <w:rsid w:val="00A53306"/>
    <w:rPr>
      <w:rFonts w:eastAsiaTheme="minorEastAsia"/>
      <w:color w:val="FFFFFF"/>
    </w:rPr>
    <w:tblPr>
      <w:tblStyleRowBandSize w:val="1"/>
      <w:tblStyleColBandSize w:val="1"/>
    </w:tblPr>
    <w:tcPr>
      <w:shd w:val="clear" w:color="auto" w:fill="9BBB59"/>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nil"/>
          <w:bottom w:val="single" w:sz="18" w:space="0" w:color="FFFFFF"/>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70"/>
    <w:qFormat/>
    <w:rsid w:val="00A53306"/>
    <w:rPr>
      <w:rFonts w:eastAsiaTheme="minorEastAsia"/>
      <w:color w:val="FFFFFF"/>
    </w:rPr>
    <w:tblPr>
      <w:tblStyleRowBandSize w:val="1"/>
      <w:tblStyleColBandSize w:val="1"/>
    </w:tblPr>
    <w:tcPr>
      <w:shd w:val="clear" w:color="auto" w:fill="8064A2"/>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nil"/>
          <w:bottom w:val="single" w:sz="18" w:space="0" w:color="FFFFFF"/>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70"/>
    <w:qFormat/>
    <w:rsid w:val="00A53306"/>
    <w:rPr>
      <w:rFonts w:eastAsiaTheme="minorEastAsia"/>
      <w:color w:val="FFFFFF"/>
    </w:rPr>
    <w:tblPr>
      <w:tblStyleRowBandSize w:val="1"/>
      <w:tblStyleColBandSize w:val="1"/>
    </w:tblPr>
    <w:tcPr>
      <w:shd w:val="clear" w:color="auto" w:fill="4BACC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nil"/>
          <w:bottom w:val="single" w:sz="18" w:space="0" w:color="FFFFFF"/>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70"/>
    <w:qFormat/>
    <w:rsid w:val="00A53306"/>
    <w:rPr>
      <w:rFonts w:eastAsiaTheme="minorEastAsia"/>
      <w:color w:val="FFFFFF"/>
    </w:rPr>
    <w:tblPr>
      <w:tblStyleRowBandSize w:val="1"/>
      <w:tblStyleColBandSize w:val="1"/>
    </w:tblPr>
    <w:tcPr>
      <w:shd w:val="clear" w:color="auto" w:fill="F79646"/>
    </w:tcPr>
    <w:tblStylePr w:type="firstRow">
      <w:rPr>
        <w:b/>
        <w:bCs/>
      </w:rPr>
      <w:tblPr/>
      <w:tcPr>
        <w:tcBorders>
          <w:top w:val="nil"/>
          <w:left w:val="single" w:sz="18" w:space="0" w:color="FFFFFF"/>
          <w:bottom w:val="nil"/>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nil"/>
          <w:bottom w:val="single" w:sz="18" w:space="0" w:color="FFFFFF"/>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ColorfulShading">
    <w:name w:val="Colorful Shading"/>
    <w:basedOn w:val="TableNormal"/>
    <w:uiPriority w:val="71"/>
    <w:qFormat/>
    <w:rsid w:val="00A53306"/>
    <w:rPr>
      <w:rFonts w:eastAsiaTheme="minorEastAsia"/>
      <w:color w:val="000000"/>
    </w:rPr>
    <w:tblPr>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auto"/>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qFormat/>
    <w:rsid w:val="00A53306"/>
    <w:rPr>
      <w:rFonts w:eastAsiaTheme="minorEastAsia"/>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qFormat/>
    <w:rsid w:val="00A53306"/>
    <w:rPr>
      <w:rFonts w:eastAsiaTheme="minorEastAsia"/>
      <w:color w:val="000000"/>
    </w:rPr>
    <w:tblPr>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single" w:sz="24" w:space="0" w:color="C0504D"/>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auto"/>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qFormat/>
    <w:rsid w:val="00A53306"/>
    <w:rPr>
      <w:rFonts w:eastAsiaTheme="minorEastAsia"/>
      <w:color w:val="000000"/>
    </w:rPr>
    <w:tblPr>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single" w:sz="24" w:space="0" w:color="8064A2"/>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auto"/>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71"/>
    <w:qFormat/>
    <w:rsid w:val="00A53306"/>
    <w:rPr>
      <w:rFonts w:eastAsiaTheme="minorEastAsia"/>
      <w:color w:val="000000"/>
    </w:rPr>
    <w:tblPr>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single" w:sz="24" w:space="0" w:color="9BBB59"/>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auto"/>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qFormat/>
    <w:rsid w:val="00A53306"/>
    <w:rPr>
      <w:rFonts w:eastAsiaTheme="minorEastAsia"/>
      <w:color w:val="000000"/>
    </w:rPr>
    <w:tblPr>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single" w:sz="24" w:space="0" w:color="F7964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auto"/>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qFormat/>
    <w:rsid w:val="00A53306"/>
    <w:rPr>
      <w:rFonts w:eastAsiaTheme="minorEastAsia"/>
      <w:color w:val="000000"/>
    </w:rPr>
    <w:tblPr>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single" w:sz="24" w:space="0" w:color="4BACC6"/>
          <w:bottom w:val="nil"/>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auto"/>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ColorfulList">
    <w:name w:val="Colorful List"/>
    <w:basedOn w:val="TableNormal"/>
    <w:uiPriority w:val="72"/>
    <w:qFormat/>
    <w:rsid w:val="00A53306"/>
    <w:rPr>
      <w:rFonts w:eastAsiaTheme="minorEastAsia"/>
      <w:color w:val="000000"/>
    </w:rPr>
    <w:tblPr>
      <w:tblStyleRowBandSize w:val="1"/>
      <w:tblStyleColBandSize w:val="1"/>
    </w:tblPr>
    <w:tcPr>
      <w:shd w:val="clear" w:color="auto" w:fill="E6E6E6"/>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72"/>
    <w:qFormat/>
    <w:rsid w:val="00A53306"/>
    <w:rPr>
      <w:rFonts w:eastAsiaTheme="minorEastAsia"/>
      <w:color w:val="000000"/>
    </w:rPr>
    <w:tblPr>
      <w:tblStyleRowBandSize w:val="1"/>
      <w:tblStyleColBandSize w:val="1"/>
    </w:tblPr>
    <w:tcPr>
      <w:shd w:val="clear" w:color="auto" w:fill="EDF2F8"/>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72"/>
    <w:qFormat/>
    <w:rsid w:val="00A53306"/>
    <w:rPr>
      <w:rFonts w:eastAsiaTheme="minorEastAsia"/>
      <w:color w:val="000000"/>
    </w:rPr>
    <w:tblPr>
      <w:tblStyleRowBandSize w:val="1"/>
      <w:tblStyleColBandSize w:val="1"/>
    </w:tblPr>
    <w:tcPr>
      <w:shd w:val="clear" w:color="auto" w:fill="F8EDED"/>
    </w:tcPr>
    <w:tblStylePr w:type="firstRow">
      <w:rPr>
        <w:b/>
        <w:bCs/>
        <w:color w:val="FFFFFF"/>
      </w:rPr>
      <w:tblPr/>
      <w:tcPr>
        <w:tcBorders>
          <w:left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72"/>
    <w:qFormat/>
    <w:rsid w:val="00A53306"/>
    <w:rPr>
      <w:rFonts w:eastAsiaTheme="minorEastAsia"/>
      <w:color w:val="000000"/>
    </w:rPr>
    <w:tblPr>
      <w:tblStyleRowBandSize w:val="1"/>
      <w:tblStyleColBandSize w:val="1"/>
    </w:tblPr>
    <w:tcPr>
      <w:shd w:val="clear" w:color="auto" w:fill="F5F8EE"/>
    </w:tcPr>
    <w:tblStylePr w:type="firstRow">
      <w:rPr>
        <w:b/>
        <w:bCs/>
        <w:color w:val="FFFFFF"/>
      </w:rPr>
      <w:tblPr/>
      <w:tcPr>
        <w:tcBorders>
          <w:left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72"/>
    <w:qFormat/>
    <w:rsid w:val="00A53306"/>
    <w:rPr>
      <w:rFonts w:eastAsiaTheme="minorEastAsia"/>
      <w:color w:val="000000"/>
    </w:rPr>
    <w:tblPr>
      <w:tblStyleRowBandSize w:val="1"/>
      <w:tblStyleColBandSize w:val="1"/>
    </w:tblPr>
    <w:tcPr>
      <w:shd w:val="clear" w:color="auto" w:fill="F2EFF6"/>
    </w:tcPr>
    <w:tblStylePr w:type="firstRow">
      <w:rPr>
        <w:b/>
        <w:bCs/>
        <w:color w:val="FFFFFF"/>
      </w:rPr>
      <w:tblPr/>
      <w:tcPr>
        <w:tcBorders>
          <w:left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72"/>
    <w:qFormat/>
    <w:rsid w:val="00A53306"/>
    <w:rPr>
      <w:rFonts w:eastAsiaTheme="minorEastAsia"/>
      <w:color w:val="000000"/>
    </w:rPr>
    <w:tblPr>
      <w:tblStyleRowBandSize w:val="1"/>
      <w:tblStyleColBandSize w:val="1"/>
    </w:tblPr>
    <w:tcPr>
      <w:shd w:val="clear" w:color="auto" w:fill="EDF6F9"/>
    </w:tcPr>
    <w:tblStylePr w:type="firstRow">
      <w:rPr>
        <w:b/>
        <w:bCs/>
        <w:color w:val="FFFFFF"/>
      </w:rPr>
      <w:tblPr/>
      <w:tcPr>
        <w:tcBorders>
          <w:left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72"/>
    <w:qFormat/>
    <w:rsid w:val="00A53306"/>
    <w:rPr>
      <w:rFonts w:eastAsiaTheme="minorEastAsia"/>
      <w:color w:val="000000"/>
    </w:rPr>
    <w:tblPr>
      <w:tblStyleRowBandSize w:val="1"/>
      <w:tblStyleColBandSize w:val="1"/>
    </w:tblPr>
    <w:tcPr>
      <w:shd w:val="clear" w:color="auto" w:fill="FEF4EC"/>
    </w:tcPr>
    <w:tblStylePr w:type="firstRow">
      <w:rPr>
        <w:b/>
        <w:bCs/>
        <w:color w:val="FFFFFF"/>
      </w:rPr>
      <w:tblPr/>
      <w:tcPr>
        <w:tcBorders>
          <w:left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ColorfulGrid">
    <w:name w:val="Colorful Grid"/>
    <w:basedOn w:val="TableNormal"/>
    <w:uiPriority w:val="73"/>
    <w:qFormat/>
    <w:rsid w:val="00A53306"/>
    <w:rPr>
      <w:rFonts w:eastAsiaTheme="minorEastAsia"/>
      <w:color w:val="000000"/>
    </w:rPr>
    <w:tblPr>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qFormat/>
    <w:rsid w:val="00A53306"/>
    <w:rPr>
      <w:rFonts w:eastAsiaTheme="minorEastAsia"/>
      <w:color w:val="000000"/>
    </w:rPr>
    <w:tblPr>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73"/>
    <w:qFormat/>
    <w:rsid w:val="00A53306"/>
    <w:rPr>
      <w:rFonts w:eastAsiaTheme="minorEastAsia"/>
      <w:color w:val="000000"/>
    </w:rPr>
    <w:tblPr>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73"/>
    <w:qFormat/>
    <w:rsid w:val="00A53306"/>
    <w:rPr>
      <w:rFonts w:eastAsiaTheme="minorEastAsia"/>
      <w:color w:val="000000"/>
    </w:rPr>
    <w:tblPr>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73"/>
    <w:qFormat/>
    <w:rsid w:val="00A53306"/>
    <w:rPr>
      <w:rFonts w:eastAsiaTheme="minorEastAsia"/>
      <w:color w:val="000000"/>
    </w:rPr>
    <w:tblPr>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73"/>
    <w:qFormat/>
    <w:rsid w:val="00A53306"/>
    <w:rPr>
      <w:rFonts w:eastAsiaTheme="minorEastAsia"/>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73"/>
    <w:qFormat/>
    <w:rsid w:val="00A53306"/>
    <w:rPr>
      <w:rFonts w:eastAsiaTheme="minorEastAsia"/>
      <w:color w:val="000000"/>
    </w:rPr>
    <w:tblPr>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msonormal0">
    <w:name w:val="msonormal"/>
    <w:basedOn w:val="Normal"/>
    <w:rsid w:val="00A53306"/>
    <w:pPr>
      <w:spacing w:before="100" w:beforeAutospacing="1" w:after="100" w:afterAutospacing="1" w:line="240" w:lineRule="auto"/>
    </w:pPr>
    <w:rPr>
      <w:szCs w:val="24"/>
    </w:rPr>
  </w:style>
  <w:style w:type="paragraph" w:styleId="NoSpacing">
    <w:name w:val="No Spacing"/>
    <w:uiPriority w:val="1"/>
    <w:qFormat/>
    <w:rsid w:val="00A53306"/>
    <w:pPr>
      <w:spacing w:after="0" w:line="240" w:lineRule="auto"/>
    </w:pPr>
    <w:rPr>
      <w:rFonts w:eastAsiaTheme="minorEastAsia"/>
    </w:rPr>
  </w:style>
  <w:style w:type="paragraph" w:styleId="Bibliography">
    <w:name w:val="Bibliography"/>
    <w:basedOn w:val="Normal"/>
    <w:next w:val="Normal"/>
    <w:uiPriority w:val="37"/>
    <w:semiHidden/>
    <w:unhideWhenUsed/>
    <w:rsid w:val="00A53306"/>
    <w:pPr>
      <w:spacing w:after="160" w:line="259" w:lineRule="auto"/>
    </w:pPr>
  </w:style>
  <w:style w:type="paragraph" w:customStyle="1" w:styleId="TOCLevel2">
    <w:name w:val="TOC Level 2"/>
    <w:basedOn w:val="Normal"/>
    <w:uiPriority w:val="1"/>
    <w:rsid w:val="00A53306"/>
    <w:pPr>
      <w:numPr>
        <w:ilvl w:val="1"/>
        <w:numId w:val="26"/>
      </w:numPr>
      <w:spacing w:after="160" w:line="259" w:lineRule="auto"/>
      <w:ind w:left="720"/>
    </w:pPr>
    <w:rPr>
      <w:b/>
      <w:sz w:val="32"/>
      <w:szCs w:val="32"/>
      <w:lang w:val="en-GB"/>
    </w:rPr>
  </w:style>
  <w:style w:type="paragraph" w:customStyle="1" w:styleId="TOCLevel3">
    <w:name w:val="TOC Level 3"/>
    <w:basedOn w:val="BodyText"/>
    <w:uiPriority w:val="1"/>
    <w:rsid w:val="00A53306"/>
    <w:pPr>
      <w:widowControl/>
      <w:numPr>
        <w:ilvl w:val="2"/>
        <w:numId w:val="27"/>
      </w:numPr>
      <w:autoSpaceDE/>
      <w:autoSpaceDN/>
      <w:spacing w:line="259" w:lineRule="auto"/>
      <w:ind w:left="1080"/>
    </w:pPr>
    <w:rPr>
      <w:rFonts w:eastAsiaTheme="minorEastAsia" w:cstheme="minorBidi"/>
      <w:sz w:val="28"/>
      <w:szCs w:val="28"/>
    </w:rPr>
  </w:style>
  <w:style w:type="numbering" w:customStyle="1" w:styleId="Style1">
    <w:name w:val="Style1"/>
    <w:uiPriority w:val="99"/>
    <w:rsid w:val="00A53306"/>
    <w:pPr>
      <w:numPr>
        <w:numId w:val="28"/>
      </w:numPr>
    </w:pPr>
  </w:style>
  <w:style w:type="paragraph" w:styleId="Quote">
    <w:name w:val="Quote"/>
    <w:basedOn w:val="Normal"/>
    <w:next w:val="Normal"/>
    <w:link w:val="QuoteChar"/>
    <w:uiPriority w:val="29"/>
    <w:qFormat/>
    <w:rsid w:val="00A53306"/>
    <w:pPr>
      <w:spacing w:before="120" w:after="120" w:line="259" w:lineRule="auto"/>
      <w:ind w:left="720"/>
    </w:pPr>
    <w:rPr>
      <w:color w:val="44546A" w:themeColor="text2"/>
      <w:szCs w:val="24"/>
    </w:rPr>
  </w:style>
  <w:style w:type="character" w:customStyle="1" w:styleId="QuoteChar">
    <w:name w:val="Quote Char"/>
    <w:basedOn w:val="DefaultParagraphFont"/>
    <w:link w:val="Quote"/>
    <w:uiPriority w:val="29"/>
    <w:rsid w:val="00A53306"/>
    <w:rPr>
      <w:rFonts w:ascii="Times New Roman" w:eastAsiaTheme="minorEastAsia" w:hAnsi="Times New Roman"/>
      <w:color w:val="44546A" w:themeColor="text2"/>
      <w:sz w:val="24"/>
      <w:szCs w:val="24"/>
    </w:rPr>
  </w:style>
  <w:style w:type="paragraph" w:styleId="IntenseQuote">
    <w:name w:val="Intense Quote"/>
    <w:basedOn w:val="Normal"/>
    <w:next w:val="Normal"/>
    <w:link w:val="IntenseQuoteChar"/>
    <w:uiPriority w:val="30"/>
    <w:qFormat/>
    <w:rsid w:val="00A53306"/>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53306"/>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A53306"/>
    <w:rPr>
      <w:i/>
      <w:iCs/>
      <w:color w:val="595959" w:themeColor="text1" w:themeTint="A6"/>
    </w:rPr>
  </w:style>
  <w:style w:type="character" w:styleId="IntenseEmphasis">
    <w:name w:val="Intense Emphasis"/>
    <w:basedOn w:val="DefaultParagraphFont"/>
    <w:uiPriority w:val="21"/>
    <w:qFormat/>
    <w:rsid w:val="00A53306"/>
    <w:rPr>
      <w:b/>
      <w:bCs/>
      <w:i/>
      <w:iCs/>
    </w:rPr>
  </w:style>
  <w:style w:type="character" w:styleId="SubtleReference">
    <w:name w:val="Subtle Reference"/>
    <w:basedOn w:val="DefaultParagraphFont"/>
    <w:uiPriority w:val="31"/>
    <w:qFormat/>
    <w:rsid w:val="00A53306"/>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53306"/>
    <w:rPr>
      <w:b/>
      <w:bCs/>
      <w:smallCaps/>
      <w:color w:val="44546A" w:themeColor="text2"/>
      <w:u w:val="single"/>
    </w:rPr>
  </w:style>
  <w:style w:type="character" w:styleId="BookTitle">
    <w:name w:val="Book Title"/>
    <w:basedOn w:val="DefaultParagraphFont"/>
    <w:uiPriority w:val="33"/>
    <w:qFormat/>
    <w:rsid w:val="00A53306"/>
    <w:rPr>
      <w:b/>
      <w:bCs/>
      <w:smallCaps/>
      <w:spacing w:val="10"/>
    </w:rPr>
  </w:style>
  <w:style w:type="paragraph" w:customStyle="1" w:styleId="TableParagraph">
    <w:name w:val="Table Paragraph"/>
    <w:basedOn w:val="Normal"/>
    <w:uiPriority w:val="1"/>
    <w:qFormat/>
    <w:rsid w:val="00A53306"/>
    <w:pPr>
      <w:widowControl w:val="0"/>
      <w:autoSpaceDE w:val="0"/>
      <w:autoSpaceDN w:val="0"/>
      <w:spacing w:after="0" w:line="240" w:lineRule="auto"/>
      <w:jc w:val="left"/>
    </w:pPr>
    <w:rPr>
      <w:rFonts w:eastAsia="Times New Roman" w:cs="Times New Roman"/>
      <w:sz w:val="22"/>
    </w:rPr>
  </w:style>
  <w:style w:type="table" w:customStyle="1" w:styleId="TableGrid10">
    <w:name w:val="Table Grid1"/>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0">
    <w:name w:val="Table Grid4"/>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0">
    <w:name w:val="Table Grid5"/>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0">
    <w:name w:val="Table Grid6"/>
    <w:basedOn w:val="TableNormal"/>
    <w:next w:val="TableGrid"/>
    <w:qFormat/>
    <w:rsid w:val="00A53306"/>
    <w:pPr>
      <w:widowControl w:val="0"/>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2.jpeg"/><Relationship Id="rId39" Type="http://schemas.openxmlformats.org/officeDocument/2006/relationships/theme" Target="theme/theme1.xml"/><Relationship Id="rId21" Type="http://schemas.openxmlformats.org/officeDocument/2006/relationships/footer" Target="footer7.xml"/><Relationship Id="rId34"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file:///C:\Users\Malik%20Muneeb%20Shahid\Downloads\AR%20Fitness%20Trainer%20New%20(1).docx" TargetMode="Externa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9.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29"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image" Target="media/image8.jpeg"/><Relationship Id="rId37"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4.jpeg"/><Relationship Id="rId36" Type="http://schemas.openxmlformats.org/officeDocument/2006/relationships/image" Target="media/image12.jpe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header" Target="header6.xml"/><Relationship Id="rId27" Type="http://schemas.openxmlformats.org/officeDocument/2006/relationships/image" Target="media/image3.jpeg"/><Relationship Id="rId30" Type="http://schemas.openxmlformats.org/officeDocument/2006/relationships/image" Target="media/image6.jpeg"/><Relationship Id="rId35" Type="http://schemas.openxmlformats.org/officeDocument/2006/relationships/image" Target="media/image11.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64289D-9686-48B6-BFC5-4238F9C67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1564</TotalTime>
  <Pages>44</Pages>
  <Words>4730</Words>
  <Characters>26962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Wajahat</vt:lpstr>
    </vt:vector>
  </TitlesOfParts>
  <Company/>
  <LinksUpToDate>false</LinksUpToDate>
  <CharactersWithSpaces>31629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Wajahat</dc:title>
  <dc:subject/>
  <dc:creator>Muhammad Wajahat Asif</dc:creator>
  <cp:keywords/>
  <dc:description/>
  <cp:lastModifiedBy>Malik Muneeb Shahid</cp:lastModifiedBy>
  <cp:revision>2034</cp:revision>
  <cp:lastPrinted>2022-11-13T18:53:00Z</cp:lastPrinted>
  <dcterms:created xsi:type="dcterms:W3CDTF">2022-11-01T17:06:00Z</dcterms:created>
  <dcterms:modified xsi:type="dcterms:W3CDTF">2022-11-14T11:13:00Z</dcterms:modified>
</cp:coreProperties>
</file>